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7" w:rightFromText="187" w:tblpXSpec="center" w:tblpYSpec="top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576"/>
      </w:tblGrid>
      <w:tr w:rsidR="007D2D32">
        <w:trPr>
          <w:jc w:val="center"/>
        </w:trPr>
        <w:tc>
          <w:tcPr>
            <w:tcW w:w="9576" w:type="dxa"/>
          </w:tcPr>
          <w:p w:rsidR="007D2D32" w:rsidRDefault="007D2D32">
            <w:pPr>
              <w:pStyle w:val="HeaderFirstPage"/>
              <w:pBdr>
                <w:bottom w:val="none" w:sz="0" w:space="0" w:color="auto"/>
              </w:pBdr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703981219"/>
        <w:placeholder>
          <w:docPart w:val="1A5B0DEFCA05444C89509FE1F7303878"/>
        </w:placeholder>
        <w:docPartList>
          <w:docPartGallery w:val="Quick Parts"/>
          <w:docPartCategory w:val=" Resume Name"/>
        </w:docPartList>
      </w:sdtPr>
      <w:sdtEndPr/>
      <w:sdtContent>
        <w:p w:rsidR="007D2D32" w:rsidRDefault="007D2D32">
          <w:pPr>
            <w:pStyle w:val="NoSpacing"/>
          </w:pPr>
        </w:p>
        <w:tbl>
          <w:tblPr>
            <w:tblStyle w:val="TableGrid"/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65"/>
            <w:gridCol w:w="9363"/>
          </w:tblGrid>
          <w:tr w:rsidR="007D2D32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7D2D32" w:rsidRDefault="007D2D32"/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7D2D32" w:rsidRDefault="008E7E04">
                <w:pPr>
                  <w:pStyle w:val="PersonalName"/>
                </w:pPr>
                <w:r>
                  <w:rPr>
                    <w:color w:val="9FB8CD" w:themeColor="accent2"/>
                    <w:spacing w:val="10"/>
                  </w:rPr>
                  <w:sym w:font="Wingdings 3" w:char="F07D"/>
                </w:r>
                <w:r w:rsidR="00D06C2B">
                  <w:t>VINEESH VIJAY</w:t>
                </w:r>
              </w:p>
              <w:p w:rsidR="00D06C2B" w:rsidRPr="00D06C2B" w:rsidRDefault="00D06C2B">
                <w:pPr>
                  <w:pStyle w:val="AddressText"/>
                  <w:rPr>
                    <w:color w:val="000000" w:themeColor="text1"/>
                  </w:rPr>
                </w:pPr>
                <w:r w:rsidRPr="00D06C2B">
                  <w:rPr>
                    <w:color w:val="000000" w:themeColor="text1"/>
                  </w:rPr>
                  <w:t xml:space="preserve">Indeevaram, Nagyarkulangara P.O, </w:t>
                </w:r>
              </w:p>
              <w:p w:rsidR="007D2D32" w:rsidRPr="00D06C2B" w:rsidRDefault="00D06C2B">
                <w:pPr>
                  <w:pStyle w:val="AddressText"/>
                  <w:rPr>
                    <w:color w:val="000000" w:themeColor="text1"/>
                  </w:rPr>
                </w:pPr>
                <w:r w:rsidRPr="00D06C2B">
                  <w:rPr>
                    <w:color w:val="000000" w:themeColor="text1"/>
                  </w:rPr>
                  <w:t>Haripad, Alappuzha, Kerala 690513</w:t>
                </w:r>
              </w:p>
              <w:p w:rsidR="007D2D32" w:rsidRPr="00D06C2B" w:rsidRDefault="008E7E04">
                <w:pPr>
                  <w:pStyle w:val="AddressText"/>
                  <w:rPr>
                    <w:color w:val="000000" w:themeColor="text1"/>
                  </w:rPr>
                </w:pPr>
                <w:r w:rsidRPr="00D06C2B">
                  <w:rPr>
                    <w:color w:val="000000" w:themeColor="text1"/>
                  </w:rPr>
                  <w:t xml:space="preserve">Phone: </w:t>
                </w:r>
                <w:r w:rsidR="00D06C2B" w:rsidRPr="00D06C2B">
                  <w:rPr>
                    <w:color w:val="000000" w:themeColor="text1"/>
                  </w:rPr>
                  <w:t>0091 9633078386</w:t>
                </w:r>
              </w:p>
              <w:p w:rsidR="007D2D32" w:rsidRDefault="008E7E04" w:rsidP="00D06C2B">
                <w:pPr>
                  <w:pStyle w:val="AddressText"/>
                  <w:rPr>
                    <w:sz w:val="24"/>
                  </w:rPr>
                </w:pPr>
                <w:r w:rsidRPr="00D06C2B">
                  <w:rPr>
                    <w:color w:val="000000" w:themeColor="text1"/>
                  </w:rPr>
                  <w:t xml:space="preserve">E-mail: </w:t>
                </w:r>
                <w:r w:rsidR="00D06C2B" w:rsidRPr="00D06C2B">
                  <w:rPr>
                    <w:color w:val="000000" w:themeColor="text1"/>
                  </w:rPr>
                  <w:t>vineesh17088@gmail.com</w:t>
                </w:r>
              </w:p>
            </w:tc>
          </w:tr>
        </w:tbl>
        <w:p w:rsidR="007D2D32" w:rsidRDefault="00722B98">
          <w:pPr>
            <w:pStyle w:val="NoSpacing"/>
          </w:pPr>
        </w:p>
      </w:sdtContent>
    </w:sdt>
    <w:tbl>
      <w:tblPr>
        <w:tblStyle w:val="TableGrid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363"/>
      </w:tblGrid>
      <w:tr w:rsidR="007D2D32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7D2D32" w:rsidRDefault="007D2D32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7D2D32" w:rsidRDefault="008E7E04">
            <w:pPr>
              <w:pStyle w:val="Section"/>
            </w:pPr>
            <w:r>
              <w:t>Objectives</w:t>
            </w:r>
          </w:p>
          <w:p w:rsidR="007D2D32" w:rsidRDefault="00D06C2B" w:rsidP="00D06C2B">
            <w:pPr>
              <w:pStyle w:val="SubsectionText"/>
              <w:jc w:val="both"/>
            </w:pPr>
            <w:r>
              <w:t>To work in the position of Administrative Assistant in a growing company where exceptional ability to multi-task, solve problems, work effectively in a team, and meet deadlines are required in providing outstanding administrative support to supervisors and managers.</w:t>
            </w:r>
          </w:p>
          <w:p w:rsidR="007D2D32" w:rsidRDefault="008E7E04">
            <w:pPr>
              <w:pStyle w:val="Section"/>
            </w:pPr>
            <w:r>
              <w:t>Education</w:t>
            </w:r>
          </w:p>
          <w:p w:rsidR="001019D0" w:rsidRDefault="001019D0">
            <w:pPr>
              <w:pStyle w:val="Subsection"/>
            </w:pPr>
            <w:r>
              <w:t xml:space="preserve">MBA (Finance &amp; HR), MG University </w:t>
            </w:r>
            <w:r w:rsidRPr="001019D0">
              <w:rPr>
                <w:b w:val="0"/>
              </w:rPr>
              <w:t>(September 201</w:t>
            </w:r>
            <w:r>
              <w:rPr>
                <w:b w:val="0"/>
              </w:rPr>
              <w:t>3)</w:t>
            </w:r>
          </w:p>
          <w:p w:rsidR="007D2D32" w:rsidRDefault="00D06C2B">
            <w:pPr>
              <w:pStyle w:val="Subsection"/>
              <w:rPr>
                <w:rStyle w:val="SubsectionDateChar"/>
              </w:rPr>
            </w:pPr>
            <w:r>
              <w:t>Bachelor of Commerce</w:t>
            </w:r>
            <w:r w:rsidR="00AA6155">
              <w:t>, MG University</w:t>
            </w:r>
            <w:r w:rsidR="008E7E04">
              <w:t xml:space="preserve"> </w:t>
            </w:r>
            <w:r w:rsidR="008E7E04">
              <w:rPr>
                <w:rStyle w:val="SubsectionDateChar"/>
              </w:rPr>
              <w:t>(</w:t>
            </w:r>
            <w:r w:rsidR="00AA6155">
              <w:rPr>
                <w:rStyle w:val="SubsectionDateChar"/>
              </w:rPr>
              <w:t xml:space="preserve"> September </w:t>
            </w:r>
            <w:r>
              <w:rPr>
                <w:b w:val="0"/>
              </w:rPr>
              <w:t>2010</w:t>
            </w:r>
            <w:r w:rsidR="008E7E04">
              <w:rPr>
                <w:rStyle w:val="SubsectionDateChar"/>
              </w:rPr>
              <w:t>)</w:t>
            </w:r>
          </w:p>
          <w:p w:rsidR="00D06C2B" w:rsidRDefault="00D06C2B" w:rsidP="00D06C2B">
            <w:pPr>
              <w:pStyle w:val="Subsection"/>
              <w:rPr>
                <w:rStyle w:val="SubsectionDateChar"/>
              </w:rPr>
            </w:pPr>
            <w:r>
              <w:t>Plus Two</w:t>
            </w:r>
            <w:r w:rsidR="00AA6155">
              <w:t>, ISC</w:t>
            </w:r>
            <w:r>
              <w:t xml:space="preserve"> </w:t>
            </w:r>
            <w:r>
              <w:rPr>
                <w:rStyle w:val="SubsectionDateChar"/>
              </w:rPr>
              <w:t>(</w:t>
            </w:r>
            <w:r w:rsidR="00AA6155">
              <w:rPr>
                <w:rStyle w:val="SubsectionDateChar"/>
              </w:rPr>
              <w:t xml:space="preserve">June </w:t>
            </w:r>
            <w:r>
              <w:rPr>
                <w:b w:val="0"/>
              </w:rPr>
              <w:t>2007</w:t>
            </w:r>
            <w:r>
              <w:rPr>
                <w:rStyle w:val="SubsectionDateChar"/>
              </w:rPr>
              <w:t>)</w:t>
            </w:r>
          </w:p>
          <w:p w:rsidR="00D06C2B" w:rsidRDefault="00D06C2B" w:rsidP="00D06C2B">
            <w:pPr>
              <w:pStyle w:val="Subsection"/>
              <w:rPr>
                <w:rStyle w:val="SubsectionDateChar"/>
              </w:rPr>
            </w:pPr>
            <w:r>
              <w:t>SSLC</w:t>
            </w:r>
            <w:r w:rsidR="00AA6155">
              <w:t>, Kerala Board</w:t>
            </w:r>
            <w:r>
              <w:t xml:space="preserve"> </w:t>
            </w:r>
            <w:r>
              <w:rPr>
                <w:rStyle w:val="SubsectionDateChar"/>
              </w:rPr>
              <w:t>(</w:t>
            </w:r>
            <w:r w:rsidR="00AA6155">
              <w:rPr>
                <w:rStyle w:val="SubsectionDateChar"/>
              </w:rPr>
              <w:t xml:space="preserve">March </w:t>
            </w:r>
            <w:r>
              <w:rPr>
                <w:b w:val="0"/>
              </w:rPr>
              <w:t>2005</w:t>
            </w:r>
            <w:r>
              <w:rPr>
                <w:rStyle w:val="SubsectionDateChar"/>
              </w:rPr>
              <w:t>)</w:t>
            </w:r>
          </w:p>
          <w:p w:rsidR="007D2D32" w:rsidRDefault="007D2D32">
            <w:pPr>
              <w:pStyle w:val="ListBullet"/>
              <w:numPr>
                <w:ilvl w:val="0"/>
                <w:numId w:val="0"/>
              </w:numPr>
            </w:pPr>
          </w:p>
          <w:p w:rsidR="007D2D32" w:rsidRDefault="008E7E04">
            <w:pPr>
              <w:pStyle w:val="Section"/>
            </w:pPr>
            <w:r>
              <w:t>Experience</w:t>
            </w:r>
          </w:p>
          <w:p w:rsidR="001E3797" w:rsidRDefault="001E3797" w:rsidP="001E3797">
            <w:pPr>
              <w:pStyle w:val="SubsectionDate"/>
            </w:pPr>
            <w:r>
              <w:rPr>
                <w:rStyle w:val="SubsectionChar"/>
                <w:b w:val="0"/>
              </w:rPr>
              <w:t>Accountant</w:t>
            </w:r>
            <w:r>
              <w:t xml:space="preserve"> (November 2015 – Present)</w:t>
            </w:r>
          </w:p>
          <w:p w:rsidR="001E3797" w:rsidRDefault="001E3797" w:rsidP="001E3797">
            <w:pPr>
              <w:pStyle w:val="SubsectionDate"/>
            </w:pPr>
            <w:r w:rsidRPr="00D06C2B">
              <w:rPr>
                <w:b/>
                <w:color w:val="002060"/>
                <w:sz w:val="20"/>
              </w:rPr>
              <w:t>Pvt</w:t>
            </w:r>
            <w:r>
              <w:rPr>
                <w:b/>
                <w:color w:val="002060"/>
                <w:sz w:val="20"/>
              </w:rPr>
              <w:t>.</w:t>
            </w:r>
            <w:r w:rsidRPr="00D06C2B">
              <w:rPr>
                <w:b/>
                <w:color w:val="002060"/>
                <w:sz w:val="20"/>
              </w:rPr>
              <w:t xml:space="preserve"> Ltd</w:t>
            </w:r>
            <w:r>
              <w:t xml:space="preserve"> (</w:t>
            </w:r>
            <w:r w:rsidR="004504B5">
              <w:t>Ernakulum</w:t>
            </w:r>
            <w:r>
              <w:t>, Kerala)</w:t>
            </w:r>
          </w:p>
          <w:p w:rsidR="001E3797" w:rsidRDefault="001E3797">
            <w:pPr>
              <w:pStyle w:val="SubsectionDate"/>
              <w:rPr>
                <w:rStyle w:val="SubsectionChar"/>
                <w:b w:val="0"/>
              </w:rPr>
            </w:pPr>
          </w:p>
          <w:p w:rsidR="001E3797" w:rsidRDefault="001E3797">
            <w:pPr>
              <w:pStyle w:val="SubsectionDate"/>
              <w:rPr>
                <w:rStyle w:val="SubsectionChar"/>
                <w:b w:val="0"/>
              </w:rPr>
            </w:pPr>
          </w:p>
          <w:p w:rsidR="007D2D32" w:rsidRDefault="00D06C2B">
            <w:pPr>
              <w:pStyle w:val="SubsectionDate"/>
            </w:pPr>
            <w:r>
              <w:rPr>
                <w:rStyle w:val="SubsectionChar"/>
                <w:b w:val="0"/>
              </w:rPr>
              <w:t>Administrative Assistant</w:t>
            </w:r>
            <w:r w:rsidR="008E7E04">
              <w:t xml:space="preserve"> (</w:t>
            </w:r>
            <w:r w:rsidR="001E3797">
              <w:t>November 2015</w:t>
            </w:r>
            <w:r w:rsidR="008E7E04">
              <w:t xml:space="preserve"> – </w:t>
            </w:r>
            <w:r>
              <w:t>Present</w:t>
            </w:r>
            <w:r w:rsidR="008E7E04">
              <w:t>)</w:t>
            </w:r>
          </w:p>
          <w:p w:rsidR="007D2D32" w:rsidRDefault="00D06C2B">
            <w:pPr>
              <w:pStyle w:val="SubsectionDate"/>
            </w:pPr>
            <w:r w:rsidRPr="00D06C2B">
              <w:rPr>
                <w:b/>
                <w:color w:val="002060"/>
                <w:sz w:val="20"/>
              </w:rPr>
              <w:t>SB Global Educational Resources Pvt</w:t>
            </w:r>
            <w:r>
              <w:rPr>
                <w:b/>
                <w:color w:val="002060"/>
                <w:sz w:val="20"/>
              </w:rPr>
              <w:t>.</w:t>
            </w:r>
            <w:r w:rsidRPr="00D06C2B">
              <w:rPr>
                <w:b/>
                <w:color w:val="002060"/>
                <w:sz w:val="20"/>
              </w:rPr>
              <w:t xml:space="preserve"> Ltd</w:t>
            </w:r>
            <w:r w:rsidR="008E7E04">
              <w:t xml:space="preserve"> (</w:t>
            </w:r>
            <w:r w:rsidR="004504B5">
              <w:t>Ernakulum</w:t>
            </w:r>
            <w:r>
              <w:t>, Kerala</w:t>
            </w:r>
            <w:r w:rsidR="008E7E04">
              <w:t>)</w:t>
            </w:r>
          </w:p>
          <w:p w:rsidR="007D2D32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Managing the attendance of the project team, including satellite teams</w:t>
            </w:r>
          </w:p>
          <w:p w:rsidR="00411395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Organizing and maintaining relevant files and records</w:t>
            </w:r>
          </w:p>
          <w:p w:rsidR="00411395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Ensuring effective documentation and filing system</w:t>
            </w:r>
          </w:p>
          <w:p w:rsidR="00411395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Maintaining registers-Attendance, stock, stationery</w:t>
            </w:r>
          </w:p>
          <w:p w:rsidR="00411395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Purchase &amp; transportation of lab items in co-ordination with Admin team &amp; Corporate Office</w:t>
            </w:r>
          </w:p>
          <w:p w:rsidR="00411395" w:rsidRDefault="00411395" w:rsidP="00000FCC">
            <w:pPr>
              <w:pStyle w:val="SubsectionText"/>
              <w:numPr>
                <w:ilvl w:val="0"/>
                <w:numId w:val="26"/>
              </w:numPr>
            </w:pPr>
            <w:r>
              <w:t>Scrutinizing documents for deficiencies</w:t>
            </w:r>
          </w:p>
          <w:p w:rsidR="007D2D32" w:rsidRDefault="007D2D32"/>
          <w:p w:rsidR="007D2D32" w:rsidRDefault="008E7E04">
            <w:pPr>
              <w:pStyle w:val="Section"/>
            </w:pPr>
            <w:r>
              <w:t>Skills</w:t>
            </w:r>
          </w:p>
          <w:p w:rsidR="007D2D32" w:rsidRDefault="00D06C2B">
            <w:pPr>
              <w:pStyle w:val="ListBullet"/>
              <w:numPr>
                <w:ilvl w:val="0"/>
                <w:numId w:val="1"/>
              </w:numPr>
            </w:pPr>
            <w:r>
              <w:t>Good knowledge of MS Office, Internet</w:t>
            </w:r>
          </w:p>
          <w:p w:rsidR="00D06C2B" w:rsidRDefault="00D06C2B">
            <w:pPr>
              <w:pStyle w:val="ListBullet"/>
              <w:numPr>
                <w:ilvl w:val="0"/>
                <w:numId w:val="1"/>
              </w:numPr>
            </w:pPr>
            <w:r>
              <w:t>Knowledge of Tally</w:t>
            </w:r>
            <w:r w:rsidR="006E7300">
              <w:t xml:space="preserve"> &amp; SAP</w:t>
            </w:r>
          </w:p>
          <w:p w:rsidR="00D06C2B" w:rsidRDefault="00D06C2B">
            <w:pPr>
              <w:pStyle w:val="ListBullet"/>
              <w:numPr>
                <w:ilvl w:val="0"/>
                <w:numId w:val="1"/>
              </w:numPr>
            </w:pPr>
            <w:r>
              <w:t>Holder of two wheeler and four wheeler license</w:t>
            </w:r>
          </w:p>
          <w:p w:rsidR="007D2D32" w:rsidRDefault="007D2D32">
            <w:pPr>
              <w:pStyle w:val="ListBullet"/>
              <w:numPr>
                <w:ilvl w:val="0"/>
                <w:numId w:val="0"/>
              </w:numPr>
            </w:pPr>
          </w:p>
          <w:p w:rsidR="006E7300" w:rsidRDefault="006E7300">
            <w:pPr>
              <w:pStyle w:val="ListBullet"/>
              <w:numPr>
                <w:ilvl w:val="0"/>
                <w:numId w:val="0"/>
              </w:numPr>
            </w:pPr>
          </w:p>
          <w:p w:rsidR="006E7300" w:rsidRDefault="006E7300">
            <w:pPr>
              <w:pStyle w:val="ListBullet"/>
              <w:numPr>
                <w:ilvl w:val="0"/>
                <w:numId w:val="0"/>
              </w:numPr>
            </w:pPr>
          </w:p>
          <w:p w:rsidR="006E7300" w:rsidRDefault="006E7300">
            <w:pPr>
              <w:pStyle w:val="ListBullet"/>
              <w:numPr>
                <w:ilvl w:val="0"/>
                <w:numId w:val="0"/>
              </w:numPr>
            </w:pPr>
          </w:p>
          <w:p w:rsidR="006E7300" w:rsidRDefault="006E7300">
            <w:pPr>
              <w:pStyle w:val="ListBullet"/>
              <w:numPr>
                <w:ilvl w:val="0"/>
                <w:numId w:val="0"/>
              </w:numPr>
            </w:pPr>
          </w:p>
          <w:p w:rsidR="00D06C2B" w:rsidRDefault="00D06C2B">
            <w:pPr>
              <w:pStyle w:val="ListBullet"/>
              <w:numPr>
                <w:ilvl w:val="0"/>
                <w:numId w:val="0"/>
              </w:numPr>
            </w:pPr>
          </w:p>
          <w:p w:rsidR="00D06C2B" w:rsidRDefault="00D06C2B" w:rsidP="00D06C2B">
            <w:pPr>
              <w:pStyle w:val="Section"/>
            </w:pPr>
            <w:r>
              <w:t>Personal Details</w:t>
            </w:r>
          </w:p>
          <w:p w:rsidR="00D06C2B" w:rsidRDefault="00D06C2B" w:rsidP="00D06C2B">
            <w:pPr>
              <w:pStyle w:val="ListBullet"/>
              <w:numPr>
                <w:ilvl w:val="0"/>
                <w:numId w:val="1"/>
              </w:numPr>
            </w:pPr>
            <w:r>
              <w:t>Date of Birth                     17-01-1988</w:t>
            </w:r>
          </w:p>
          <w:p w:rsidR="00D06C2B" w:rsidRDefault="00D06C2B" w:rsidP="00D06C2B">
            <w:pPr>
              <w:pStyle w:val="ListBullet"/>
              <w:numPr>
                <w:ilvl w:val="0"/>
                <w:numId w:val="1"/>
              </w:numPr>
            </w:pPr>
            <w:r>
              <w:t>Marital Status                    Single</w:t>
            </w:r>
          </w:p>
          <w:p w:rsidR="00D06C2B" w:rsidRDefault="00D06C2B" w:rsidP="00D06C2B">
            <w:pPr>
              <w:pStyle w:val="ListBullet"/>
              <w:numPr>
                <w:ilvl w:val="0"/>
                <w:numId w:val="1"/>
              </w:numPr>
            </w:pPr>
            <w:r>
              <w:t>Languages Known              English, Malayalam, Hindi</w:t>
            </w:r>
          </w:p>
          <w:p w:rsidR="00DD2CDE" w:rsidRDefault="00DD2CDE" w:rsidP="00D06C2B">
            <w:pPr>
              <w:pStyle w:val="ListBullet"/>
              <w:numPr>
                <w:ilvl w:val="0"/>
                <w:numId w:val="1"/>
              </w:numPr>
            </w:pPr>
            <w:r>
              <w:t>Nationality                        Indian</w:t>
            </w:r>
          </w:p>
          <w:p w:rsidR="00AA6155" w:rsidRDefault="00AA6155" w:rsidP="00D06C2B">
            <w:pPr>
              <w:pStyle w:val="ListBullet"/>
              <w:numPr>
                <w:ilvl w:val="0"/>
                <w:numId w:val="1"/>
              </w:numPr>
            </w:pPr>
            <w:r>
              <w:t>Passport Number              L7975712</w:t>
            </w:r>
          </w:p>
          <w:p w:rsidR="00D06C2B" w:rsidRDefault="00D06C2B" w:rsidP="00DD2CDE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D06C2B" w:rsidRDefault="00D06C2B" w:rsidP="00D06C2B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tbl>
      <w:tblPr>
        <w:tblStyle w:val="TableGrid"/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D2D32">
        <w:trPr>
          <w:trHeight w:val="576"/>
          <w:jc w:val="center"/>
        </w:trPr>
        <w:tc>
          <w:tcPr>
            <w:tcW w:w="9576" w:type="dxa"/>
          </w:tcPr>
          <w:p w:rsidR="007D2D32" w:rsidRDefault="007D2D32">
            <w:bookmarkStart w:id="0" w:name="_GoBack"/>
            <w:bookmarkEnd w:id="0"/>
          </w:p>
        </w:tc>
      </w:tr>
    </w:tbl>
    <w:p w:rsidR="007D2D32" w:rsidRDefault="00DD2CDE">
      <w:r>
        <w:t xml:space="preserve">     </w:t>
      </w:r>
    </w:p>
    <w:sectPr w:rsidR="007D2D32" w:rsidSect="007D2D32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B98" w:rsidRDefault="00722B98">
      <w:pPr>
        <w:spacing w:after="0" w:line="240" w:lineRule="auto"/>
      </w:pPr>
      <w:r>
        <w:separator/>
      </w:r>
    </w:p>
  </w:endnote>
  <w:endnote w:type="continuationSeparator" w:id="0">
    <w:p w:rsidR="00722B98" w:rsidRDefault="00722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D32" w:rsidRDefault="008E7E04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r w:rsidR="00722B98">
      <w:fldChar w:fldCharType="begin"/>
    </w:r>
    <w:r w:rsidR="00722B98">
      <w:instrText xml:space="preserve"> PAGE  \* Arabic  \* MERGEFORMAT </w:instrText>
    </w:r>
    <w:r w:rsidR="00722B98">
      <w:fldChar w:fldCharType="separate"/>
    </w:r>
    <w:r w:rsidR="004504B5">
      <w:rPr>
        <w:noProof/>
      </w:rPr>
      <w:t>2</w:t>
    </w:r>
    <w:r w:rsidR="00722B98">
      <w:rPr>
        <w:noProof/>
      </w:rPr>
      <w:fldChar w:fldCharType="end"/>
    </w:r>
    <w:r>
      <w:t xml:space="preserve"> | </w:t>
    </w:r>
    <w:sdt>
      <w:sdtPr>
        <w:id w:val="121446346"/>
        <w:placeholder>
          <w:docPart w:val="556808635C80403FA1C39B1BC51FBB02"/>
        </w:placeholder>
        <w:showingPlcHdr/>
        <w:text/>
      </w:sdtPr>
      <w:sdtEndPr/>
      <w:sdtContent>
        <w:r>
          <w:t>[Type your phone number]</w:t>
        </w:r>
      </w:sdtContent>
    </w:sdt>
  </w:p>
  <w:p w:rsidR="007D2D32" w:rsidRDefault="007D2D3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D32" w:rsidRDefault="008E7E04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r w:rsidR="00722B98">
      <w:fldChar w:fldCharType="begin"/>
    </w:r>
    <w:r w:rsidR="00722B98">
      <w:instrText xml:space="preserve"> PAGE  \* Arabic  \* MERGEFORMAT </w:instrText>
    </w:r>
    <w:r w:rsidR="00722B98">
      <w:fldChar w:fldCharType="separate"/>
    </w:r>
    <w:r>
      <w:rPr>
        <w:noProof/>
      </w:rPr>
      <w:t>3</w:t>
    </w:r>
    <w:r w:rsidR="00722B98"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[Type your e-mail address]</w:t>
        </w:r>
      </w:sdtContent>
    </w:sdt>
  </w:p>
  <w:p w:rsidR="007D2D32" w:rsidRDefault="007D2D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B98" w:rsidRDefault="00722B98">
      <w:pPr>
        <w:spacing w:after="0" w:line="240" w:lineRule="auto"/>
      </w:pPr>
      <w:r>
        <w:separator/>
      </w:r>
    </w:p>
  </w:footnote>
  <w:footnote w:type="continuationSeparator" w:id="0">
    <w:p w:rsidR="00722B98" w:rsidRDefault="00722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D32" w:rsidRDefault="008E7E04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placeholder>
          <w:docPart w:val="2ECB20AF1935437AAF902932E3266A1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D06C2B">
          <w:t>VINEESH</w:t>
        </w:r>
      </w:sdtContent>
    </w:sdt>
  </w:p>
  <w:p w:rsidR="007D2D32" w:rsidRDefault="007D2D3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D32" w:rsidRDefault="008E7E04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placeholder>
          <w:docPart w:val="7C92AC5003A34510A4679D1F0C7B6E83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454D9">
          <w:t>VINEESH</w:t>
        </w:r>
      </w:sdtContent>
    </w:sdt>
  </w:p>
  <w:p w:rsidR="007D2D32" w:rsidRDefault="007D2D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37684A03"/>
    <w:multiLevelType w:val="hybridMultilevel"/>
    <w:tmpl w:val="0ED6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2"/>
  </w:compat>
  <w:rsids>
    <w:rsidRoot w:val="00DD2CDE"/>
    <w:rsid w:val="00000FCC"/>
    <w:rsid w:val="00077482"/>
    <w:rsid w:val="001019D0"/>
    <w:rsid w:val="001E3797"/>
    <w:rsid w:val="002F1EA6"/>
    <w:rsid w:val="00343285"/>
    <w:rsid w:val="00411395"/>
    <w:rsid w:val="004504B5"/>
    <w:rsid w:val="006E7300"/>
    <w:rsid w:val="00716A1A"/>
    <w:rsid w:val="00722B98"/>
    <w:rsid w:val="007D2D32"/>
    <w:rsid w:val="00851F45"/>
    <w:rsid w:val="008E7E04"/>
    <w:rsid w:val="00A454D9"/>
    <w:rsid w:val="00AA6155"/>
    <w:rsid w:val="00D06C2B"/>
    <w:rsid w:val="00DD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33DB9677-84B7-485C-BA34-931F7CB2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D32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7D2D32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32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32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32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32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32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32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32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32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7D2D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7D2D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2D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D32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D2D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D32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D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D32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7D2D32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7D2D32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7D2D32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7D2D32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7D2D32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32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7D2D32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7D2D32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D2D32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7D2D32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7D2D32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7D2D32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7D2D32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7D2D32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32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32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32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32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32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32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32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7D2D32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7D2D32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32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7D2D32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7D2D32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7D2D32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7D2D32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7D2D32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7D2D32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7D2D32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7D2D32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7D2D32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7D2D32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D32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7D2D32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D32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7D2D32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7D2D32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7D2D32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7D2D32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sid w:val="007D2D32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7D2D32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7D2D32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7D2D32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rsid w:val="007D2D32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7D2D32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7D2D32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7D2D32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7D2D32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7D2D32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7D2D32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7D2D32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A5B0DEFCA05444C89509FE1F7303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307F2-C79A-4E56-A19B-8502BC0D822C}"/>
      </w:docPartPr>
      <w:docPartBody>
        <w:p w:rsidR="008E2FC6" w:rsidRDefault="00381E5C">
          <w:pPr>
            <w:pStyle w:val="1A5B0DEFCA05444C89509FE1F7303878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2ECB20AF1935437AAF902932E3266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0FAE9-FD9D-45B9-8397-7EE03FE46972}"/>
      </w:docPartPr>
      <w:docPartBody>
        <w:p w:rsidR="008E2FC6" w:rsidRDefault="00381E5C">
          <w:pPr>
            <w:pStyle w:val="2ECB20AF1935437AAF902932E3266A10"/>
          </w:pPr>
          <w:r>
            <w:t>[Type the author name]</w:t>
          </w:r>
        </w:p>
      </w:docPartBody>
    </w:docPart>
    <w:docPart>
      <w:docPartPr>
        <w:name w:val="7C92AC5003A34510A4679D1F0C7B6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DEECC-6768-4F8E-9712-0E2737CA2FBD}"/>
      </w:docPartPr>
      <w:docPartBody>
        <w:p w:rsidR="008E2FC6" w:rsidRDefault="00381E5C">
          <w:pPr>
            <w:pStyle w:val="7C92AC5003A34510A4679D1F0C7B6E83"/>
          </w:pPr>
          <w:r>
            <w:t>[Type the author name]</w:t>
          </w:r>
        </w:p>
      </w:docPartBody>
    </w:docPart>
    <w:docPart>
      <w:docPartPr>
        <w:name w:val="556808635C80403FA1C39B1BC51FB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6A863-DA7C-4A6A-928E-973EF6620BA0}"/>
      </w:docPartPr>
      <w:docPartBody>
        <w:p w:rsidR="008E2FC6" w:rsidRDefault="00381E5C">
          <w:pPr>
            <w:pStyle w:val="556808635C80403FA1C39B1BC51FBB02"/>
          </w:pPr>
          <w: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81E5C"/>
    <w:rsid w:val="00381E5C"/>
    <w:rsid w:val="008E2FC6"/>
    <w:rsid w:val="00A77543"/>
    <w:rsid w:val="00B8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E2FC6"/>
    <w:rPr>
      <w:color w:val="808080"/>
    </w:rPr>
  </w:style>
  <w:style w:type="paragraph" w:customStyle="1" w:styleId="1A5B0DEFCA05444C89509FE1F7303878">
    <w:name w:val="1A5B0DEFCA05444C89509FE1F7303878"/>
    <w:rsid w:val="008E2FC6"/>
  </w:style>
  <w:style w:type="paragraph" w:customStyle="1" w:styleId="6B855AFD369142D5BD611CD3EDA7CF8D">
    <w:name w:val="6B855AFD369142D5BD611CD3EDA7CF8D"/>
    <w:rsid w:val="008E2FC6"/>
  </w:style>
  <w:style w:type="paragraph" w:customStyle="1" w:styleId="2D7442E0AD694D0D9AFF8DB0780BAFB7">
    <w:name w:val="2D7442E0AD694D0D9AFF8DB0780BAFB7"/>
    <w:rsid w:val="008E2FC6"/>
  </w:style>
  <w:style w:type="paragraph" w:customStyle="1" w:styleId="62740E5556054E9699751BB2FC64B650">
    <w:name w:val="62740E5556054E9699751BB2FC64B650"/>
    <w:rsid w:val="008E2FC6"/>
  </w:style>
  <w:style w:type="paragraph" w:customStyle="1" w:styleId="AC2B66D0590F418FADCC3D1FD7806B51">
    <w:name w:val="AC2B66D0590F418FADCC3D1FD7806B51"/>
    <w:rsid w:val="008E2FC6"/>
  </w:style>
  <w:style w:type="paragraph" w:customStyle="1" w:styleId="8A573A3D9BED4182A2B82B68E257A038">
    <w:name w:val="8A573A3D9BED4182A2B82B68E257A038"/>
    <w:rsid w:val="008E2FC6"/>
  </w:style>
  <w:style w:type="paragraph" w:customStyle="1" w:styleId="1DC95A4B5B85428CAA88651626F1F277">
    <w:name w:val="1DC95A4B5B85428CAA88651626F1F277"/>
    <w:rsid w:val="008E2FC6"/>
  </w:style>
  <w:style w:type="paragraph" w:customStyle="1" w:styleId="9DEA880B23C345EC87E16B234C135D38">
    <w:name w:val="9DEA880B23C345EC87E16B234C135D38"/>
    <w:rsid w:val="008E2FC6"/>
  </w:style>
  <w:style w:type="paragraph" w:customStyle="1" w:styleId="2ECB20AF1935437AAF902932E3266A10">
    <w:name w:val="2ECB20AF1935437AAF902932E3266A10"/>
    <w:rsid w:val="008E2FC6"/>
  </w:style>
  <w:style w:type="paragraph" w:customStyle="1" w:styleId="7C92AC5003A34510A4679D1F0C7B6E83">
    <w:name w:val="7C92AC5003A34510A4679D1F0C7B6E83"/>
    <w:rsid w:val="008E2FC6"/>
  </w:style>
  <w:style w:type="paragraph" w:customStyle="1" w:styleId="556808635C80403FA1C39B1BC51FBB02">
    <w:name w:val="556808635C80403FA1C39B1BC51FBB02"/>
    <w:rsid w:val="008E2FC6"/>
  </w:style>
  <w:style w:type="paragraph" w:customStyle="1" w:styleId="A20E822F8BF64923908ADFE1DF44D4DE">
    <w:name w:val="A20E822F8BF64923908ADFE1DF44D4DE"/>
    <w:rsid w:val="008E2F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52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VINEESH</dc:creator>
  <cp:lastModifiedBy>Projects</cp:lastModifiedBy>
  <cp:revision>11</cp:revision>
  <dcterms:created xsi:type="dcterms:W3CDTF">2016-05-11T07:45:00Z</dcterms:created>
  <dcterms:modified xsi:type="dcterms:W3CDTF">2016-05-19T06:36:00Z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