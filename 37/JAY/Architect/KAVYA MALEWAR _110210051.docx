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7" w:rightFromText="187" w:vertAnchor="page" w:horzAnchor="margin" w:tblpY="661"/>
        <w:tblOverlap w:val="never"/>
        <w:tblW w:w="5000" w:type="pct"/>
        <w:tblBorders>
          <w:top w:val="dashed" w:sz="4" w:space="0" w:color="808080" w:themeColor="background1" w:themeShade="80"/>
          <w:left w:val="none" w:sz="0" w:space="0" w:color="auto"/>
          <w:bottom w:val="none" w:sz="0" w:space="0" w:color="auto"/>
          <w:right w:val="none" w:sz="0" w:space="0" w:color="auto"/>
          <w:insideH w:val="dashed" w:sz="4" w:space="0" w:color="7F7F7F"/>
          <w:insideV w:val="dashed" w:sz="4" w:space="0" w:color="7F7F7F"/>
        </w:tblBorders>
        <w:tblLook w:val="04A0"/>
      </w:tblPr>
      <w:tblGrid>
        <w:gridCol w:w="9576"/>
      </w:tblGrid>
      <w:tr w:rsidR="002D51F9" w:rsidTr="002D51F9">
        <w:tc>
          <w:tcPr>
            <w:tcW w:w="9576" w:type="dxa"/>
          </w:tcPr>
          <w:p w:rsidR="002D51F9" w:rsidRPr="002D51F9" w:rsidRDefault="002D51F9" w:rsidP="002D51F9">
            <w:pPr>
              <w:pStyle w:val="HeaderFirstPage"/>
              <w:pBdr>
                <w:bottom w:val="none" w:sz="0" w:space="0" w:color="auto"/>
              </w:pBdr>
              <w:jc w:val="center"/>
              <w:rPr>
                <w:rFonts w:asciiTheme="majorHAnsi" w:hAnsiTheme="majorHAnsi"/>
                <w:color w:val="00B050"/>
                <w:sz w:val="40"/>
                <w:szCs w:val="40"/>
              </w:rPr>
            </w:pPr>
            <w:r w:rsidRPr="002D51F9">
              <w:rPr>
                <w:rFonts w:asciiTheme="majorHAnsi" w:hAnsiTheme="majorHAnsi"/>
                <w:color w:val="00B050"/>
                <w:sz w:val="40"/>
                <w:szCs w:val="40"/>
              </w:rPr>
              <w:t>CURRICULAM VITAE</w:t>
            </w:r>
          </w:p>
        </w:tc>
      </w:tr>
    </w:tbl>
    <w:sdt>
      <w:sdtPr>
        <w:alias w:val="Resume Name"/>
        <w:tag w:val="Resume Name"/>
        <w:id w:val="703981219"/>
        <w:placeholder>
          <w:docPart w:val="7D2594BD049042F595307055C7846B1C"/>
        </w:placeholder>
        <w:docPartList>
          <w:docPartGallery w:val="Quick Parts"/>
          <w:docPartCategory w:val=" Resume Name"/>
        </w:docPartList>
      </w:sdtPr>
      <w:sdtContent>
        <w:p w:rsidR="00E9362C" w:rsidRPr="002E43CC" w:rsidRDefault="002D51F9">
          <w:pPr>
            <w:pStyle w:val="NoSpacing"/>
            <w:rPr>
              <w:color w:val="00B050"/>
            </w:rPr>
          </w:pPr>
          <w:r w:rsidRPr="002D51F9">
            <w:rPr>
              <w:rFonts w:asciiTheme="majorHAnsi" w:hAnsiTheme="majorHAnsi"/>
              <w:b/>
              <w:color w:val="00B050"/>
              <w:sz w:val="24"/>
              <w:szCs w:val="24"/>
            </w:rPr>
            <w:t>Personal Data</w:t>
          </w:r>
        </w:p>
        <w:tbl>
          <w:tblPr>
            <w:tblStyle w:val="TableGrid"/>
            <w:tblW w:w="5000" w:type="pct"/>
            <w:jc w:val="center"/>
            <w:tblBorders>
              <w:top w:val="single" w:sz="6" w:space="0" w:color="9FB8CD" w:themeColor="accent2"/>
              <w:left w:val="single" w:sz="6" w:space="0" w:color="9FB8CD" w:themeColor="accent2"/>
              <w:bottom w:val="single" w:sz="6" w:space="0" w:color="9FB8CD" w:themeColor="accent2"/>
              <w:right w:val="single" w:sz="6" w:space="0" w:color="9FB8CD" w:themeColor="accent2"/>
              <w:insideH w:val="single" w:sz="6" w:space="0" w:color="9FB8CD" w:themeColor="accent2"/>
              <w:insideV w:val="single" w:sz="6" w:space="0" w:color="9FB8CD" w:themeColor="accent2"/>
            </w:tblBorders>
            <w:tblCellMar>
              <w:left w:w="0" w:type="dxa"/>
              <w:right w:w="0" w:type="dxa"/>
            </w:tblCellMar>
            <w:tblLook w:val="04A0"/>
          </w:tblPr>
          <w:tblGrid>
            <w:gridCol w:w="365"/>
            <w:gridCol w:w="9363"/>
          </w:tblGrid>
          <w:tr w:rsidR="00E9362C">
            <w:trPr>
              <w:jc w:val="center"/>
            </w:trPr>
            <w:tc>
              <w:tcPr>
                <w:tcW w:w="365" w:type="dxa"/>
                <w:shd w:val="clear" w:color="auto" w:fill="9FB8CD" w:themeFill="accent2"/>
              </w:tcPr>
              <w:p w:rsidR="00E9362C" w:rsidRDefault="00E9362C"/>
            </w:tc>
            <w:tc>
              <w:tcPr>
                <w:tcW w:w="9363" w:type="dxa"/>
                <w:tcMar>
                  <w:top w:w="360" w:type="dxa"/>
                  <w:left w:w="360" w:type="dxa"/>
                  <w:bottom w:w="360" w:type="dxa"/>
                  <w:right w:w="360" w:type="dxa"/>
                </w:tcMar>
              </w:tcPr>
              <w:p w:rsidR="00E9362C" w:rsidRDefault="006B4BEE">
                <w:pPr>
                  <w:pStyle w:val="PersonalName"/>
                </w:pPr>
                <w:r>
                  <w:rPr>
                    <w:color w:val="9FB8CD" w:themeColor="accent2"/>
                    <w:spacing w:val="10"/>
                  </w:rPr>
                  <w:sym w:font="Wingdings 3" w:char="F07D"/>
                </w:r>
                <w:sdt>
                  <w:sdtPr>
                    <w:rPr>
                      <w:color w:val="00B050"/>
                    </w:rPr>
                    <w:id w:val="10979384"/>
                    <w:placeholder>
                      <w:docPart w:val="C8C05FAD071347A1A178DC0D4602D943"/>
                    </w:placeholder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Content>
                    <w:r w:rsidR="001567B4" w:rsidRPr="002E43CC">
                      <w:rPr>
                        <w:color w:val="00B050"/>
                      </w:rPr>
                      <w:t>AR. KAVYA MALEWAR</w:t>
                    </w:r>
                  </w:sdtContent>
                </w:sdt>
              </w:p>
              <w:p w:rsidR="001567B4" w:rsidRPr="002E43CC" w:rsidRDefault="001567B4" w:rsidP="001567B4">
                <w:pPr>
                  <w:pStyle w:val="AddressText"/>
                  <w:rPr>
                    <w:color w:val="525A7D" w:themeColor="accent1" w:themeShade="BF"/>
                  </w:rPr>
                </w:pPr>
                <w:r w:rsidRPr="002E43CC">
                  <w:rPr>
                    <w:color w:val="525A7D" w:themeColor="accent1" w:themeShade="BF"/>
                  </w:rPr>
                  <w:t>DOB: 08 September 1990</w:t>
                </w:r>
              </w:p>
              <w:p w:rsidR="00E9362C" w:rsidRPr="002E43CC" w:rsidRDefault="006B4BEE">
                <w:pPr>
                  <w:pStyle w:val="AddressText"/>
                  <w:rPr>
                    <w:color w:val="525A7D" w:themeColor="accent1" w:themeShade="BF"/>
                  </w:rPr>
                </w:pPr>
                <w:r w:rsidRPr="002E43CC">
                  <w:rPr>
                    <w:color w:val="525A7D" w:themeColor="accent1" w:themeShade="BF"/>
                  </w:rPr>
                  <w:t xml:space="preserve">Phone: </w:t>
                </w:r>
                <w:r w:rsidR="001C0BA9">
                  <w:rPr>
                    <w:color w:val="525A7D" w:themeColor="accent1" w:themeShade="BF"/>
                  </w:rPr>
                  <w:t>0915825589</w:t>
                </w:r>
                <w:r w:rsidR="00DF7E61">
                  <w:rPr>
                    <w:color w:val="525A7D" w:themeColor="accent1" w:themeShade="BF"/>
                  </w:rPr>
                  <w:t>5</w:t>
                </w:r>
              </w:p>
              <w:p w:rsidR="001567B4" w:rsidRPr="002E43CC" w:rsidRDefault="006B4BEE" w:rsidP="001567B4">
                <w:pPr>
                  <w:pStyle w:val="AddressText"/>
                  <w:rPr>
                    <w:color w:val="525A7D" w:themeColor="accent1" w:themeShade="BF"/>
                  </w:rPr>
                </w:pPr>
                <w:r w:rsidRPr="002E43CC">
                  <w:rPr>
                    <w:color w:val="525A7D" w:themeColor="accent1" w:themeShade="BF"/>
                  </w:rPr>
                  <w:t xml:space="preserve">E-mail: </w:t>
                </w:r>
                <w:hyperlink r:id="rId8" w:history="1">
                  <w:r w:rsidR="001567B4" w:rsidRPr="002E43CC">
                    <w:rPr>
                      <w:rStyle w:val="Hyperlink"/>
                      <w:color w:val="525A7D" w:themeColor="accent1" w:themeShade="BF"/>
                    </w:rPr>
                    <w:t>kavya.malewar@yahoo.com</w:t>
                  </w:r>
                </w:hyperlink>
              </w:p>
              <w:p w:rsidR="001567B4" w:rsidRPr="002E43CC" w:rsidRDefault="001567B4" w:rsidP="001567B4">
                <w:pPr>
                  <w:pStyle w:val="AddressText"/>
                  <w:rPr>
                    <w:color w:val="525A7D" w:themeColor="accent1" w:themeShade="BF"/>
                  </w:rPr>
                </w:pPr>
                <w:r w:rsidRPr="002E43CC">
                  <w:rPr>
                    <w:color w:val="525A7D" w:themeColor="accent1" w:themeShade="BF"/>
                  </w:rPr>
                  <w:t>Address: 3 Devgiri Apts, 37 Shivaji Nagar, Cement Rd, Nagpur - 10</w:t>
                </w:r>
              </w:p>
              <w:p w:rsidR="001567B4" w:rsidRDefault="001567B4" w:rsidP="001567B4">
                <w:pPr>
                  <w:pStyle w:val="AddressText"/>
                  <w:rPr>
                    <w:sz w:val="24"/>
                  </w:rPr>
                </w:pPr>
              </w:p>
            </w:tc>
          </w:tr>
        </w:tbl>
        <w:p w:rsidR="00E9362C" w:rsidRDefault="00926E95">
          <w:pPr>
            <w:pStyle w:val="NoSpacing"/>
          </w:pPr>
        </w:p>
      </w:sdtContent>
    </w:sdt>
    <w:tbl>
      <w:tblPr>
        <w:tblStyle w:val="TableGrid"/>
        <w:tblW w:w="5000" w:type="pct"/>
        <w:jc w:val="center"/>
        <w:tblBorders>
          <w:top w:val="single" w:sz="6" w:space="0" w:color="AAB0C7" w:themeColor="accent1" w:themeTint="99"/>
          <w:left w:val="single" w:sz="6" w:space="0" w:color="AAB0C7" w:themeColor="accent1" w:themeTint="99"/>
          <w:bottom w:val="single" w:sz="6" w:space="0" w:color="AAB0C7" w:themeColor="accent1" w:themeTint="99"/>
          <w:right w:val="single" w:sz="6" w:space="0" w:color="AAB0C7" w:themeColor="accent1" w:themeTint="99"/>
          <w:insideH w:val="single" w:sz="6" w:space="0" w:color="AAB0C7" w:themeColor="accent1" w:themeTint="99"/>
          <w:insideV w:val="single" w:sz="6" w:space="0" w:color="AAB0C7" w:themeColor="accent1" w:themeTint="99"/>
        </w:tblBorders>
        <w:tblCellMar>
          <w:left w:w="0" w:type="dxa"/>
          <w:right w:w="0" w:type="dxa"/>
        </w:tblCellMar>
        <w:tblLook w:val="04A0"/>
      </w:tblPr>
      <w:tblGrid>
        <w:gridCol w:w="365"/>
        <w:gridCol w:w="9363"/>
      </w:tblGrid>
      <w:tr w:rsidR="00E9362C">
        <w:trPr>
          <w:jc w:val="center"/>
        </w:trPr>
        <w:tc>
          <w:tcPr>
            <w:tcW w:w="365" w:type="dxa"/>
            <w:shd w:val="clear" w:color="auto" w:fill="AAB0C7" w:themeFill="accent1" w:themeFillTint="99"/>
          </w:tcPr>
          <w:p w:rsidR="00E9362C" w:rsidRDefault="00E9362C"/>
        </w:tc>
        <w:tc>
          <w:tcPr>
            <w:tcW w:w="0" w:type="auto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E9362C" w:rsidRPr="002E43CC" w:rsidRDefault="006B4BEE">
            <w:pPr>
              <w:pStyle w:val="Section"/>
              <w:rPr>
                <w:color w:val="00B050"/>
              </w:rPr>
            </w:pPr>
            <w:r w:rsidRPr="002E43CC">
              <w:rPr>
                <w:color w:val="00B050"/>
              </w:rPr>
              <w:t>Objectives</w:t>
            </w:r>
          </w:p>
          <w:p w:rsidR="00E9362C" w:rsidRDefault="001567B4">
            <w:pPr>
              <w:pStyle w:val="SubsectionText"/>
            </w:pPr>
            <w:r>
              <w:t xml:space="preserve">To be productive and proactive in a fast paced challenging environment where I can utilize my educational and software quality assurance skills to contribute in a significant way </w:t>
            </w:r>
            <w:r w:rsidR="00C508A2">
              <w:t>to the organization’s continued success thereby adding value to the organization.</w:t>
            </w:r>
          </w:p>
          <w:p w:rsidR="00E9362C" w:rsidRPr="002E43CC" w:rsidRDefault="006B4BEE">
            <w:pPr>
              <w:pStyle w:val="Section"/>
              <w:rPr>
                <w:color w:val="00B050"/>
              </w:rPr>
            </w:pPr>
            <w:r w:rsidRPr="002E43CC">
              <w:rPr>
                <w:color w:val="00B050"/>
              </w:rPr>
              <w:t>Education</w:t>
            </w:r>
          </w:p>
          <w:p w:rsidR="00E9362C" w:rsidRPr="002E43CC" w:rsidRDefault="00C508A2">
            <w:pPr>
              <w:pStyle w:val="Subsection"/>
              <w:rPr>
                <w:color w:val="525A7D" w:themeColor="accent1" w:themeShade="BF"/>
              </w:rPr>
            </w:pPr>
            <w:r w:rsidRPr="002E43CC">
              <w:rPr>
                <w:color w:val="525A7D" w:themeColor="accent1" w:themeShade="BF"/>
              </w:rPr>
              <w:t>Bachelor of Architecture – Affiliated to NAGPUR UNIVERSITY</w:t>
            </w:r>
            <w:r w:rsidR="006B4BEE" w:rsidRPr="002E43CC">
              <w:rPr>
                <w:color w:val="525A7D" w:themeColor="accent1" w:themeShade="BF"/>
              </w:rPr>
              <w:t xml:space="preserve"> </w:t>
            </w:r>
            <w:r w:rsidR="006B4BEE" w:rsidRPr="002E43CC">
              <w:rPr>
                <w:rStyle w:val="SubsectionDateChar"/>
                <w:color w:val="525A7D" w:themeColor="accent1" w:themeShade="BF"/>
              </w:rPr>
              <w:t>(</w:t>
            </w:r>
            <w:r w:rsidRPr="002E43CC">
              <w:rPr>
                <w:b w:val="0"/>
                <w:color w:val="525A7D" w:themeColor="accent1" w:themeShade="BF"/>
              </w:rPr>
              <w:t>Completed on: 20 July 2013</w:t>
            </w:r>
            <w:r w:rsidR="002E43CC" w:rsidRPr="002E43CC">
              <w:rPr>
                <w:b w:val="0"/>
                <w:color w:val="525A7D" w:themeColor="accent1" w:themeShade="BF"/>
              </w:rPr>
              <w:t xml:space="preserve"> from S.M.M.C.A, Nagpur formerly known as L.A.D College of Architecture for Women</w:t>
            </w:r>
            <w:r w:rsidR="006B4BEE" w:rsidRPr="002E43CC">
              <w:rPr>
                <w:rStyle w:val="SubsectionDateChar"/>
                <w:color w:val="525A7D" w:themeColor="accent1" w:themeShade="BF"/>
              </w:rPr>
              <w:t>)</w:t>
            </w:r>
          </w:p>
          <w:p w:rsidR="00E9362C" w:rsidRDefault="00C508A2" w:rsidP="00F305C8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F305C8">
              <w:rPr>
                <w:b/>
              </w:rPr>
              <w:t>B. Arch Summary:</w:t>
            </w:r>
          </w:p>
          <w:p w:rsidR="00F305C8" w:rsidRPr="00F305C8" w:rsidRDefault="00F305C8" w:rsidP="00F305C8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</w:p>
          <w:p w:rsidR="00C508A2" w:rsidRDefault="00C508A2" w:rsidP="002D51F9">
            <w:pPr>
              <w:pStyle w:val="ListBullet"/>
              <w:numPr>
                <w:ilvl w:val="0"/>
                <w:numId w:val="0"/>
              </w:numPr>
            </w:pPr>
            <w:r>
              <w:t>1</w:t>
            </w:r>
            <w:r w:rsidRPr="00C508A2">
              <w:rPr>
                <w:vertAlign w:val="superscript"/>
              </w:rPr>
              <w:t>st</w:t>
            </w:r>
            <w:r>
              <w:t xml:space="preserve"> YEAR:</w:t>
            </w:r>
          </w:p>
          <w:p w:rsidR="00C508A2" w:rsidRDefault="00C508A2" w:rsidP="002D51F9">
            <w:pPr>
              <w:pStyle w:val="ListBullet"/>
              <w:numPr>
                <w:ilvl w:val="0"/>
                <w:numId w:val="0"/>
              </w:numPr>
            </w:pPr>
            <w:r>
              <w:t>Detailed drawings of my residence for PLANNING and DESIGNING spaces for a 3BHK structure.</w:t>
            </w:r>
          </w:p>
          <w:p w:rsidR="00C508A2" w:rsidRDefault="00C508A2" w:rsidP="002D51F9">
            <w:pPr>
              <w:pStyle w:val="ListBullet"/>
              <w:numPr>
                <w:ilvl w:val="0"/>
                <w:numId w:val="0"/>
              </w:numPr>
            </w:pPr>
            <w:r>
              <w:t>Detailed study of my former educational institution for the purpose of designing a ground structure MIDDLE SCHOOL.</w:t>
            </w:r>
          </w:p>
          <w:p w:rsidR="00F305C8" w:rsidRDefault="00F305C8" w:rsidP="002D51F9">
            <w:pPr>
              <w:pStyle w:val="ListBullet"/>
              <w:numPr>
                <w:ilvl w:val="0"/>
                <w:numId w:val="0"/>
              </w:numPr>
            </w:pPr>
          </w:p>
          <w:p w:rsidR="00C508A2" w:rsidRDefault="00C508A2" w:rsidP="002D51F9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C508A2">
              <w:rPr>
                <w:vertAlign w:val="superscript"/>
              </w:rPr>
              <w:t>nd</w:t>
            </w:r>
            <w:r>
              <w:t xml:space="preserve"> YEAR:</w:t>
            </w:r>
          </w:p>
          <w:p w:rsidR="00C508A2" w:rsidRDefault="00C508A2" w:rsidP="002D51F9">
            <w:pPr>
              <w:pStyle w:val="ListBullet"/>
              <w:numPr>
                <w:ilvl w:val="0"/>
                <w:numId w:val="0"/>
              </w:numPr>
            </w:pPr>
            <w:r>
              <w:t>Detailed planning and designing of a COMPOSITE HOUSE with an architect’s office including 5 staff members as my activity.</w:t>
            </w:r>
          </w:p>
          <w:p w:rsidR="00C508A2" w:rsidRDefault="00C508A2" w:rsidP="002D51F9">
            <w:pPr>
              <w:pStyle w:val="ListBullet"/>
              <w:numPr>
                <w:ilvl w:val="0"/>
                <w:numId w:val="0"/>
              </w:numPr>
            </w:pPr>
            <w:r>
              <w:t>ART &amp; CULTURE CENTRE on a contour site.</w:t>
            </w:r>
          </w:p>
          <w:p w:rsidR="00F305C8" w:rsidRDefault="00F305C8" w:rsidP="002D51F9">
            <w:pPr>
              <w:pStyle w:val="ListBullet"/>
              <w:numPr>
                <w:ilvl w:val="0"/>
                <w:numId w:val="0"/>
              </w:numPr>
            </w:pPr>
          </w:p>
          <w:p w:rsidR="00C508A2" w:rsidRDefault="00C508A2" w:rsidP="002D51F9">
            <w:pPr>
              <w:pStyle w:val="ListBullet"/>
              <w:numPr>
                <w:ilvl w:val="0"/>
                <w:numId w:val="0"/>
              </w:numPr>
            </w:pPr>
            <w:r>
              <w:t>3</w:t>
            </w:r>
            <w:r w:rsidRPr="00C508A2">
              <w:rPr>
                <w:vertAlign w:val="superscript"/>
              </w:rPr>
              <w:t>rd</w:t>
            </w:r>
            <w:r>
              <w:t xml:space="preserve"> YEAR:</w:t>
            </w:r>
          </w:p>
          <w:p w:rsidR="00C508A2" w:rsidRDefault="00F305C8" w:rsidP="002D51F9">
            <w:pPr>
              <w:pStyle w:val="ListBullet"/>
              <w:numPr>
                <w:ilvl w:val="0"/>
                <w:numId w:val="0"/>
              </w:numPr>
            </w:pPr>
            <w:r>
              <w:t>RESIDENTIAL SCHEME for 200 families on an allotted site in Nagpur. It also included the entire road network as well as utilities prescribed by the N.M.C</w:t>
            </w:r>
          </w:p>
          <w:p w:rsidR="00F305C8" w:rsidRDefault="00F305C8" w:rsidP="002D51F9">
            <w:pPr>
              <w:pStyle w:val="ListBullet"/>
              <w:numPr>
                <w:ilvl w:val="0"/>
                <w:numId w:val="0"/>
              </w:numPr>
            </w:pPr>
            <w:r>
              <w:t>COMMERCIAL COMPLEX well versed with services such as elevators, escalators, HVAC &amp; AHU units along with a full fledged fire escape plan and drill station.</w:t>
            </w:r>
          </w:p>
          <w:p w:rsidR="00F305C8" w:rsidRDefault="00F305C8" w:rsidP="002D51F9">
            <w:pPr>
              <w:pStyle w:val="ListBullet"/>
              <w:numPr>
                <w:ilvl w:val="0"/>
                <w:numId w:val="0"/>
              </w:numPr>
            </w:pPr>
          </w:p>
          <w:p w:rsidR="00F305C8" w:rsidRDefault="00F305C8" w:rsidP="002D51F9">
            <w:pPr>
              <w:pStyle w:val="ListBullet"/>
              <w:numPr>
                <w:ilvl w:val="0"/>
                <w:numId w:val="0"/>
              </w:numPr>
            </w:pPr>
            <w:r>
              <w:t>4</w:t>
            </w:r>
            <w:r w:rsidRPr="00F305C8">
              <w:rPr>
                <w:vertAlign w:val="superscript"/>
              </w:rPr>
              <w:t>th</w:t>
            </w:r>
            <w:r>
              <w:t xml:space="preserve"> YEAR:</w:t>
            </w:r>
          </w:p>
          <w:p w:rsidR="00F305C8" w:rsidRDefault="00F305C8" w:rsidP="002D51F9">
            <w:pPr>
              <w:pStyle w:val="ListBullet"/>
              <w:numPr>
                <w:ilvl w:val="0"/>
                <w:numId w:val="0"/>
              </w:numPr>
            </w:pPr>
            <w:r>
              <w:t>RURAL REHABILITATION SCHEME for the village of CHICHKHERA to KOSAMBODI due to the upcoming GOSIKHURD DAM PROJECT in BHANDARA DISTRICT, NAGPUR.</w:t>
            </w:r>
          </w:p>
          <w:p w:rsidR="00F305C8" w:rsidRDefault="00F305C8" w:rsidP="002D51F9">
            <w:pPr>
              <w:pStyle w:val="ListBullet"/>
              <w:numPr>
                <w:ilvl w:val="0"/>
                <w:numId w:val="0"/>
              </w:numPr>
            </w:pPr>
            <w:r>
              <w:t>ADMINISTRATIVE PRECINCT for the new N.M.C</w:t>
            </w:r>
          </w:p>
          <w:p w:rsidR="00E9362C" w:rsidRDefault="00E9362C" w:rsidP="002D51F9">
            <w:pPr>
              <w:pStyle w:val="ListBullet"/>
              <w:numPr>
                <w:ilvl w:val="0"/>
                <w:numId w:val="0"/>
              </w:numPr>
            </w:pPr>
          </w:p>
          <w:p w:rsidR="00F305C8" w:rsidRDefault="00F305C8" w:rsidP="002D51F9">
            <w:pPr>
              <w:pStyle w:val="ListBullet"/>
              <w:numPr>
                <w:ilvl w:val="0"/>
                <w:numId w:val="0"/>
              </w:numPr>
            </w:pPr>
            <w:r>
              <w:t>5</w:t>
            </w:r>
            <w:r w:rsidRPr="00F305C8">
              <w:rPr>
                <w:vertAlign w:val="superscript"/>
              </w:rPr>
              <w:t>th</w:t>
            </w:r>
            <w:r>
              <w:t xml:space="preserve"> YEAR:</w:t>
            </w:r>
          </w:p>
          <w:p w:rsidR="00F305C8" w:rsidRDefault="00F305C8" w:rsidP="002D51F9">
            <w:pPr>
              <w:pStyle w:val="ListBullet"/>
              <w:numPr>
                <w:ilvl w:val="0"/>
                <w:numId w:val="0"/>
              </w:numPr>
            </w:pPr>
            <w:r>
              <w:t>A detailed study and analysis on the basis of field observations concluded my research on THE GREAT INDIAN BAZAARS as my dissertation topic.</w:t>
            </w:r>
          </w:p>
          <w:p w:rsidR="00F305C8" w:rsidRDefault="00F305C8" w:rsidP="002D51F9">
            <w:pPr>
              <w:pStyle w:val="ListBullet"/>
              <w:numPr>
                <w:ilvl w:val="0"/>
                <w:numId w:val="0"/>
              </w:numPr>
            </w:pPr>
            <w:r>
              <w:t>A SHOPPING COMPLEX in NAGPUR was the topic for my thesis. It included the detailed study of various malls, their analysis and incorporation in my design</w:t>
            </w:r>
            <w:r w:rsidR="00BC5877">
              <w:t xml:space="preserve">. </w:t>
            </w:r>
          </w:p>
          <w:p w:rsidR="002D51F9" w:rsidRDefault="002D51F9" w:rsidP="002D51F9">
            <w:pPr>
              <w:pStyle w:val="ListBullet"/>
              <w:numPr>
                <w:ilvl w:val="0"/>
                <w:numId w:val="0"/>
              </w:numPr>
            </w:pPr>
          </w:p>
          <w:p w:rsidR="002D51F9" w:rsidRDefault="002E43CC" w:rsidP="002D51F9">
            <w:pPr>
              <w:pStyle w:val="ListBullet"/>
              <w:numPr>
                <w:ilvl w:val="0"/>
                <w:numId w:val="0"/>
              </w:numPr>
            </w:pPr>
            <w:r>
              <w:t>SSC – CBSE BOARD 2006 – 86% from BHARTIYA VIDYA BHAVAN, Civil Lines, Nagpur</w:t>
            </w:r>
          </w:p>
          <w:p w:rsidR="002E43CC" w:rsidRDefault="002E43CC" w:rsidP="002D51F9">
            <w:pPr>
              <w:pStyle w:val="ListBullet"/>
              <w:numPr>
                <w:ilvl w:val="0"/>
                <w:numId w:val="0"/>
              </w:numPr>
            </w:pPr>
            <w:r>
              <w:t>HSC – MAHARASHTRA STATE BOARD 2008 – 68% from L.A.D College for Women, Nagpur</w:t>
            </w:r>
          </w:p>
          <w:p w:rsidR="00E9362C" w:rsidRPr="002D51F9" w:rsidRDefault="006B4BEE">
            <w:pPr>
              <w:pStyle w:val="Section"/>
              <w:rPr>
                <w:color w:val="00B050"/>
              </w:rPr>
            </w:pPr>
            <w:r w:rsidRPr="002D51F9">
              <w:rPr>
                <w:color w:val="00B050"/>
              </w:rPr>
              <w:t>Experience</w:t>
            </w:r>
          </w:p>
          <w:p w:rsidR="00E9362C" w:rsidRPr="002D51F9" w:rsidRDefault="00BC5877">
            <w:pPr>
              <w:pStyle w:val="SubsectionDate"/>
              <w:rPr>
                <w:color w:val="525A7D" w:themeColor="accent1" w:themeShade="BF"/>
                <w:sz w:val="20"/>
              </w:rPr>
            </w:pPr>
            <w:r w:rsidRPr="002D51F9">
              <w:rPr>
                <w:rStyle w:val="SubsectionChar"/>
                <w:b w:val="0"/>
                <w:color w:val="525A7D" w:themeColor="accent1" w:themeShade="BF"/>
                <w:sz w:val="20"/>
              </w:rPr>
              <w:t>TRAINEE ARCHITECT</w:t>
            </w:r>
            <w:r w:rsidR="006B4BEE" w:rsidRPr="002D51F9">
              <w:rPr>
                <w:color w:val="525A7D" w:themeColor="accent1" w:themeShade="BF"/>
                <w:sz w:val="20"/>
              </w:rPr>
              <w:t xml:space="preserve"> (</w:t>
            </w:r>
            <w:r w:rsidRPr="002D51F9">
              <w:rPr>
                <w:color w:val="525A7D" w:themeColor="accent1" w:themeShade="BF"/>
                <w:sz w:val="20"/>
              </w:rPr>
              <w:t>28.04.2011</w:t>
            </w:r>
            <w:r w:rsidR="006B4BEE" w:rsidRPr="002D51F9">
              <w:rPr>
                <w:color w:val="525A7D" w:themeColor="accent1" w:themeShade="BF"/>
                <w:sz w:val="20"/>
              </w:rPr>
              <w:t xml:space="preserve"> – </w:t>
            </w:r>
            <w:r w:rsidRPr="002D51F9">
              <w:rPr>
                <w:color w:val="525A7D" w:themeColor="accent1" w:themeShade="BF"/>
                <w:sz w:val="20"/>
              </w:rPr>
              <w:t>10.06.2011</w:t>
            </w:r>
            <w:r w:rsidR="006B4BEE" w:rsidRPr="002D51F9">
              <w:rPr>
                <w:color w:val="525A7D" w:themeColor="accent1" w:themeShade="BF"/>
                <w:sz w:val="20"/>
              </w:rPr>
              <w:t>)</w:t>
            </w:r>
          </w:p>
          <w:p w:rsidR="00E9362C" w:rsidRPr="002D51F9" w:rsidRDefault="00BC5877">
            <w:pPr>
              <w:pStyle w:val="SubsectionDate"/>
              <w:rPr>
                <w:color w:val="525A7D" w:themeColor="accent1" w:themeShade="BF"/>
                <w:sz w:val="20"/>
              </w:rPr>
            </w:pPr>
            <w:r w:rsidRPr="002D51F9">
              <w:rPr>
                <w:color w:val="525A7D" w:themeColor="accent1" w:themeShade="BF"/>
                <w:sz w:val="20"/>
              </w:rPr>
              <w:t>Ar. SUKUMAR NASHINE</w:t>
            </w:r>
            <w:r w:rsidR="006B4BEE" w:rsidRPr="002D51F9">
              <w:rPr>
                <w:color w:val="525A7D" w:themeColor="accent1" w:themeShade="BF"/>
                <w:sz w:val="20"/>
              </w:rPr>
              <w:t xml:space="preserve"> (</w:t>
            </w:r>
            <w:r w:rsidRPr="002D51F9">
              <w:rPr>
                <w:color w:val="525A7D" w:themeColor="accent1" w:themeShade="BF"/>
                <w:sz w:val="20"/>
              </w:rPr>
              <w:t>Nagpur</w:t>
            </w:r>
            <w:r w:rsidR="006B4BEE" w:rsidRPr="002D51F9">
              <w:rPr>
                <w:color w:val="525A7D" w:themeColor="accent1" w:themeShade="BF"/>
                <w:sz w:val="20"/>
              </w:rPr>
              <w:t>)</w:t>
            </w:r>
          </w:p>
          <w:p w:rsidR="00E9362C" w:rsidRDefault="00BC5877">
            <w:pPr>
              <w:pStyle w:val="SubsectionText"/>
            </w:pPr>
            <w:r>
              <w:t>Nashine Associates is involved in creating residential and commercial projects in Nagpur, Raipur, Bhilai, Durg and areas around it.</w:t>
            </w:r>
          </w:p>
          <w:p w:rsidR="00BC5877" w:rsidRDefault="00BC5877">
            <w:pPr>
              <w:pStyle w:val="SubsectionText"/>
            </w:pPr>
            <w:r>
              <w:t>In my term there I worked under Ar. SUKUMAR NASHINE for a RESORT PROJECT in PENCH TIGER RESERVE.</w:t>
            </w:r>
          </w:p>
          <w:p w:rsidR="00BC5877" w:rsidRDefault="00BC5877">
            <w:pPr>
              <w:pStyle w:val="SubsectionText"/>
            </w:pPr>
            <w:r>
              <w:t>My responsibilities towards the projects included but not limited to:</w:t>
            </w:r>
          </w:p>
          <w:p w:rsidR="00BC5877" w:rsidRDefault="00BC5877">
            <w:pPr>
              <w:pStyle w:val="SubsectionText"/>
            </w:pPr>
            <w:r>
              <w:t>Execution of rough hand drawn sketches onto a fair soft medium.</w:t>
            </w:r>
          </w:p>
          <w:p w:rsidR="00BC5877" w:rsidRDefault="00BC5877">
            <w:pPr>
              <w:pStyle w:val="SubsectionText"/>
            </w:pPr>
            <w:r>
              <w:t>Material specification and detailing.</w:t>
            </w:r>
          </w:p>
          <w:p w:rsidR="00BC5877" w:rsidRDefault="00BC5877">
            <w:pPr>
              <w:pStyle w:val="SubsectionText"/>
            </w:pPr>
            <w:r>
              <w:t>Final labeling and dimensioning of the drawings for the purpose of execution.</w:t>
            </w:r>
          </w:p>
          <w:p w:rsidR="00BC5877" w:rsidRPr="002D51F9" w:rsidRDefault="00BC5877" w:rsidP="00BC5877">
            <w:pPr>
              <w:pStyle w:val="SubsectionDate"/>
              <w:rPr>
                <w:color w:val="525A7D" w:themeColor="accent1" w:themeShade="BF"/>
                <w:sz w:val="20"/>
              </w:rPr>
            </w:pPr>
            <w:r w:rsidRPr="002D51F9">
              <w:rPr>
                <w:rStyle w:val="SubsectionChar"/>
                <w:b w:val="0"/>
                <w:color w:val="525A7D" w:themeColor="accent1" w:themeShade="BF"/>
                <w:sz w:val="20"/>
              </w:rPr>
              <w:t>TRAINEE ARCHITECT</w:t>
            </w:r>
            <w:r w:rsidRPr="002D51F9">
              <w:rPr>
                <w:color w:val="525A7D" w:themeColor="accent1" w:themeShade="BF"/>
                <w:sz w:val="20"/>
              </w:rPr>
              <w:t xml:space="preserve"> (15.06.2012 – 15.11.2012)</w:t>
            </w:r>
          </w:p>
          <w:p w:rsidR="00BC5877" w:rsidRPr="002D51F9" w:rsidRDefault="00BC5877" w:rsidP="00BC5877">
            <w:pPr>
              <w:pStyle w:val="SubsectionDate"/>
              <w:rPr>
                <w:color w:val="525A7D" w:themeColor="accent1" w:themeShade="BF"/>
                <w:sz w:val="20"/>
              </w:rPr>
            </w:pPr>
            <w:r w:rsidRPr="002D51F9">
              <w:rPr>
                <w:color w:val="525A7D" w:themeColor="accent1" w:themeShade="BF"/>
                <w:sz w:val="20"/>
              </w:rPr>
              <w:t>Ar. VIRENDRA KHARE (Nagpur)</w:t>
            </w:r>
          </w:p>
          <w:p w:rsidR="00BC5877" w:rsidRDefault="00BC5877" w:rsidP="00BC5877">
            <w:pPr>
              <w:pStyle w:val="SubsectionDate"/>
            </w:pPr>
          </w:p>
          <w:p w:rsidR="00BC5877" w:rsidRDefault="00BC5877" w:rsidP="00BC5877">
            <w:pPr>
              <w:pStyle w:val="SubsectionText"/>
            </w:pPr>
            <w:r>
              <w:t>Virendra Khare Associates is involved in creating residential and commercial projects in Nagpur, Raipur, Bhilai, Durg and areas around it.</w:t>
            </w:r>
          </w:p>
          <w:p w:rsidR="00BC5877" w:rsidRDefault="00BC5877" w:rsidP="00BC5877">
            <w:pPr>
              <w:pStyle w:val="SubsectionText"/>
            </w:pPr>
            <w:r>
              <w:t>In my term there I worked under Ar. VIRENDRA KHARE for various projects. Some of the prestigious ones are listed below:</w:t>
            </w:r>
          </w:p>
          <w:p w:rsidR="00BC5877" w:rsidRDefault="00BC5877" w:rsidP="00BC5877">
            <w:pPr>
              <w:pStyle w:val="SubsectionText"/>
            </w:pPr>
          </w:p>
          <w:p w:rsidR="00BC5877" w:rsidRDefault="00BC5877" w:rsidP="002D51F9">
            <w:pPr>
              <w:pStyle w:val="SubsectionText"/>
              <w:numPr>
                <w:ilvl w:val="0"/>
                <w:numId w:val="27"/>
              </w:numPr>
            </w:pPr>
            <w:r>
              <w:t>N.M.C new building: Preparation of presentation drawings, electrical layout design and fascilitation.</w:t>
            </w:r>
          </w:p>
          <w:p w:rsidR="00BC5877" w:rsidRDefault="00BC5877" w:rsidP="002D51F9">
            <w:pPr>
              <w:pStyle w:val="SubsectionText"/>
              <w:numPr>
                <w:ilvl w:val="0"/>
                <w:numId w:val="27"/>
              </w:numPr>
            </w:pPr>
            <w:r>
              <w:t>N.I.T, Udyog Bhavan &amp; Hingna: Designing of conference room with a capacity of 12 people. Detailing of furniture and electrical layout.</w:t>
            </w:r>
          </w:p>
          <w:p w:rsidR="00BC5877" w:rsidRDefault="00BC5877" w:rsidP="002D51F9">
            <w:pPr>
              <w:pStyle w:val="SubsectionText"/>
              <w:numPr>
                <w:ilvl w:val="0"/>
                <w:numId w:val="27"/>
              </w:numPr>
            </w:pPr>
            <w:r>
              <w:t>Pushkar Housing Scheme, Wanadongri: Detailed submission drawings for the purpose of execution, electrical layout.</w:t>
            </w:r>
          </w:p>
          <w:p w:rsidR="00BC5877" w:rsidRDefault="002E43CC" w:rsidP="002D51F9">
            <w:pPr>
              <w:pStyle w:val="SubsectionText"/>
              <w:numPr>
                <w:ilvl w:val="0"/>
                <w:numId w:val="27"/>
              </w:numPr>
            </w:pPr>
            <w:r>
              <w:t>Vidhan Bhavan, Nagpur: Detailed measurements for the new conference room, planning for renovation.</w:t>
            </w:r>
          </w:p>
          <w:p w:rsidR="002E43CC" w:rsidRDefault="002E43CC" w:rsidP="002D51F9">
            <w:pPr>
              <w:pStyle w:val="SubsectionText"/>
              <w:numPr>
                <w:ilvl w:val="0"/>
                <w:numId w:val="27"/>
              </w:numPr>
            </w:pPr>
            <w:r>
              <w:t>N.I.T Sheeshnagar: Preparation of presentation drawings for the residential scheme for their employees.</w:t>
            </w:r>
          </w:p>
          <w:p w:rsidR="002E43CC" w:rsidRDefault="002E43CC" w:rsidP="002D51F9">
            <w:pPr>
              <w:pStyle w:val="SubsectionText"/>
              <w:numPr>
                <w:ilvl w:val="0"/>
                <w:numId w:val="27"/>
              </w:numPr>
            </w:pPr>
            <w:r>
              <w:t>And many more.</w:t>
            </w:r>
          </w:p>
          <w:p w:rsidR="00E9362C" w:rsidRPr="002D51F9" w:rsidRDefault="002E43CC">
            <w:pPr>
              <w:pStyle w:val="Section"/>
              <w:rPr>
                <w:color w:val="00B050"/>
                <w:szCs w:val="24"/>
              </w:rPr>
            </w:pPr>
            <w:r w:rsidRPr="002D51F9">
              <w:rPr>
                <w:color w:val="00B050"/>
                <w:szCs w:val="24"/>
              </w:rPr>
              <w:t>Software Skills</w:t>
            </w:r>
          </w:p>
          <w:p w:rsidR="00E9362C" w:rsidRDefault="002E43CC" w:rsidP="002D51F9">
            <w:pPr>
              <w:pStyle w:val="ListBullet"/>
              <w:numPr>
                <w:ilvl w:val="0"/>
                <w:numId w:val="0"/>
              </w:numPr>
            </w:pPr>
            <w:r>
              <w:t>I am well versed with the basic computer applications and a quick learner in this regard. I have made good use of the following softwares in my work:</w:t>
            </w:r>
          </w:p>
          <w:p w:rsidR="002D51F9" w:rsidRDefault="002D51F9" w:rsidP="002D51F9">
            <w:pPr>
              <w:pStyle w:val="ListBullet"/>
              <w:numPr>
                <w:ilvl w:val="0"/>
                <w:numId w:val="0"/>
              </w:numPr>
            </w:pPr>
          </w:p>
          <w:p w:rsidR="002E43CC" w:rsidRDefault="002E43CC" w:rsidP="002D51F9">
            <w:pPr>
              <w:pStyle w:val="ListBullet"/>
              <w:numPr>
                <w:ilvl w:val="0"/>
                <w:numId w:val="26"/>
              </w:numPr>
            </w:pPr>
            <w:r>
              <w:t>GRAPHISOFT ARCHICD 15</w:t>
            </w:r>
          </w:p>
          <w:p w:rsidR="002E43CC" w:rsidRDefault="002E43CC" w:rsidP="002D51F9">
            <w:pPr>
              <w:pStyle w:val="ListBullet"/>
              <w:numPr>
                <w:ilvl w:val="0"/>
                <w:numId w:val="26"/>
              </w:numPr>
            </w:pPr>
            <w:r>
              <w:t>AUTODESK AUTOCAD</w:t>
            </w:r>
            <w:r w:rsidR="002D51F9">
              <w:t>, GOOGLE SKETCHUP and V-RAY</w:t>
            </w:r>
          </w:p>
          <w:p w:rsidR="002E43CC" w:rsidRDefault="002E43CC" w:rsidP="002D51F9">
            <w:pPr>
              <w:pStyle w:val="ListBullet"/>
              <w:numPr>
                <w:ilvl w:val="0"/>
                <w:numId w:val="26"/>
              </w:numPr>
            </w:pPr>
            <w:r>
              <w:t>AUTODESK REVIT</w:t>
            </w:r>
            <w:r w:rsidR="002D51F9">
              <w:t>, ADOBE PHOTOSHOP</w:t>
            </w:r>
          </w:p>
          <w:p w:rsidR="00E9362C" w:rsidRDefault="00E9362C">
            <w:pPr>
              <w:pStyle w:val="ListBullet"/>
              <w:numPr>
                <w:ilvl w:val="0"/>
                <w:numId w:val="0"/>
              </w:numPr>
            </w:pPr>
          </w:p>
        </w:tc>
      </w:tr>
    </w:tbl>
    <w:tbl>
      <w:tblPr>
        <w:tblStyle w:val="TableGrid"/>
        <w:tblpPr w:leftFromText="187" w:rightFromText="187" w:tblpXSpec="center" w:tblpYSpec="bottom"/>
        <w:tblOverlap w:val="never"/>
        <w:tblW w:w="5000" w:type="pct"/>
        <w:jc w:val="center"/>
        <w:tblBorders>
          <w:top w:val="dashed" w:sz="4" w:space="0" w:color="808080" w:themeColor="background1" w:themeShade="80"/>
          <w:left w:val="none" w:sz="0" w:space="0" w:color="auto"/>
          <w:bottom w:val="none" w:sz="0" w:space="0" w:color="auto"/>
          <w:right w:val="none" w:sz="0" w:space="0" w:color="auto"/>
          <w:insideH w:val="dashed" w:sz="4" w:space="0" w:color="auto"/>
          <w:insideV w:val="dashed" w:sz="4" w:space="0" w:color="auto"/>
        </w:tblBorders>
        <w:tblLook w:val="04A0"/>
      </w:tblPr>
      <w:tblGrid>
        <w:gridCol w:w="9576"/>
      </w:tblGrid>
      <w:tr w:rsidR="00E9362C">
        <w:trPr>
          <w:trHeight w:val="576"/>
          <w:jc w:val="center"/>
        </w:trPr>
        <w:tc>
          <w:tcPr>
            <w:tcW w:w="9576" w:type="dxa"/>
          </w:tcPr>
          <w:p w:rsidR="00E9362C" w:rsidRDefault="00E9362C"/>
        </w:tc>
      </w:tr>
    </w:tbl>
    <w:p w:rsidR="00E9362C" w:rsidRDefault="00E9362C"/>
    <w:sectPr w:rsidR="00E9362C" w:rsidSect="00B73FD4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0E24" w:rsidRDefault="00B90E24">
      <w:pPr>
        <w:spacing w:after="0" w:line="240" w:lineRule="auto"/>
      </w:pPr>
      <w:r>
        <w:separator/>
      </w:r>
    </w:p>
  </w:endnote>
  <w:endnote w:type="continuationSeparator" w:id="1">
    <w:p w:rsidR="00B90E24" w:rsidRDefault="00B90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362C" w:rsidRDefault="006B4BEE">
    <w:pPr>
      <w:pStyle w:val="FooterLeft"/>
    </w:pPr>
    <w:r>
      <w:rPr>
        <w:color w:val="9FB8CD" w:themeColor="accent2"/>
      </w:rPr>
      <w:sym w:font="Wingdings 3" w:char="F07D"/>
    </w:r>
    <w:r>
      <w:t xml:space="preserve"> Page </w:t>
    </w:r>
    <w:fldSimple w:instr=" PAGE  \* Arabic  \* MERGEFORMAT ">
      <w:r w:rsidR="001C0BA9">
        <w:rPr>
          <w:noProof/>
        </w:rPr>
        <w:t>2</w:t>
      </w:r>
    </w:fldSimple>
    <w:r>
      <w:t xml:space="preserve"> | </w:t>
    </w:r>
    <w:sdt>
      <w:sdtPr>
        <w:id w:val="121446346"/>
        <w:placeholder>
          <w:docPart w:val="73E37FEC3E9B46DEAA5C07F1E9E17DAE"/>
        </w:placeholder>
        <w:showingPlcHdr/>
        <w:text/>
      </w:sdtPr>
      <w:sdtContent>
        <w:r>
          <w:t>[Type your phone number]</w:t>
        </w:r>
      </w:sdtContent>
    </w:sdt>
  </w:p>
  <w:p w:rsidR="00E9362C" w:rsidRDefault="00E9362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362C" w:rsidRDefault="006B4BEE">
    <w:pPr>
      <w:pStyle w:val="FooterRight"/>
    </w:pPr>
    <w:r>
      <w:rPr>
        <w:color w:val="9FB8CD" w:themeColor="accent2"/>
      </w:rPr>
      <w:sym w:font="Wingdings 3" w:char="F07D"/>
    </w:r>
    <w:r>
      <w:t xml:space="preserve"> Page </w:t>
    </w:r>
    <w:fldSimple w:instr=" PAGE  \* Arabic  \* MERGEFORMAT ">
      <w:r w:rsidR="00B73FD4">
        <w:rPr>
          <w:noProof/>
        </w:rPr>
        <w:t>3</w:t>
      </w:r>
    </w:fldSimple>
    <w:r>
      <w:t xml:space="preserve"> | </w:t>
    </w:r>
    <w:sdt>
      <w:sdtPr>
        <w:id w:val="121446365"/>
        <w:placeholder>
          <w:docPart w:val="F680EB29A56B4CBE884133D13A6D84B8"/>
        </w:placeholder>
        <w:temporary/>
        <w:showingPlcHdr/>
        <w:text/>
      </w:sdtPr>
      <w:sdtContent>
        <w:r>
          <w:t>[Type your e-mail address]</w:t>
        </w:r>
      </w:sdtContent>
    </w:sdt>
  </w:p>
  <w:p w:rsidR="00E9362C" w:rsidRDefault="00E9362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0E24" w:rsidRDefault="00B90E24">
      <w:pPr>
        <w:spacing w:after="0" w:line="240" w:lineRule="auto"/>
      </w:pPr>
      <w:r>
        <w:separator/>
      </w:r>
    </w:p>
  </w:footnote>
  <w:footnote w:type="continuationSeparator" w:id="1">
    <w:p w:rsidR="00B90E24" w:rsidRDefault="00B90E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362C" w:rsidRDefault="006B4BEE">
    <w:pPr>
      <w:pStyle w:val="HeaderLeft"/>
      <w:jc w:val="right"/>
    </w:pPr>
    <w:r>
      <w:rPr>
        <w:color w:val="9FB8CD" w:themeColor="accent2"/>
      </w:rPr>
      <w:sym w:font="Wingdings 3" w:char="F07D"/>
    </w:r>
    <w:r>
      <w:t xml:space="preserve"> Resume: </w:t>
    </w:r>
    <w:sdt>
      <w:sdtPr>
        <w:id w:val="176770587"/>
        <w:placeholder>
          <w:docPart w:val="7EA389E39B0E4D779C0E5C1D5D994198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r w:rsidR="001567B4">
          <w:t>AR. KAVYA MALEWAR</w:t>
        </w:r>
      </w:sdtContent>
    </w:sdt>
  </w:p>
  <w:p w:rsidR="00E9362C" w:rsidRDefault="00E9362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362C" w:rsidRDefault="006B4BEE">
    <w:pPr>
      <w:pStyle w:val="HeaderRight"/>
      <w:jc w:val="left"/>
    </w:pPr>
    <w:r>
      <w:rPr>
        <w:color w:val="9FB8CD" w:themeColor="accent2"/>
      </w:rPr>
      <w:sym w:font="Wingdings 3" w:char="F07D"/>
    </w:r>
    <w:r>
      <w:t xml:space="preserve"> Resume: </w:t>
    </w:r>
    <w:sdt>
      <w:sdtPr>
        <w:id w:val="176939009"/>
        <w:placeholder>
          <w:docPart w:val="FB6674CCDF2145038F8FAFFE2EFA5D7C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r w:rsidR="001567B4">
          <w:t>AR. KAVYA MALEWAR</w:t>
        </w:r>
      </w:sdtContent>
    </w:sdt>
  </w:p>
  <w:p w:rsidR="00E9362C" w:rsidRDefault="00E9362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BDE2132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FB8AC5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B69C04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E4EA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3F0C434A"/>
    <w:lvl w:ilvl="0">
      <w:start w:val="1"/>
      <w:numFmt w:val="bullet"/>
      <w:pStyle w:val="ListBullet5"/>
      <w:lvlText w:val=""/>
      <w:lvlJc w:val="left"/>
      <w:pPr>
        <w:ind w:left="1800" w:hanging="360"/>
      </w:pPr>
      <w:rPr>
        <w:rFonts w:ascii="Symbol" w:hAnsi="Symbol" w:hint="default"/>
        <w:color w:val="9FB8CD" w:themeColor="accent2"/>
      </w:rPr>
    </w:lvl>
  </w:abstractNum>
  <w:abstractNum w:abstractNumId="5">
    <w:nsid w:val="FFFFFF81"/>
    <w:multiLevelType w:val="singleLevel"/>
    <w:tmpl w:val="78B8BCEC"/>
    <w:lvl w:ilvl="0">
      <w:start w:val="1"/>
      <w:numFmt w:val="bullet"/>
      <w:pStyle w:val="ListBullet4"/>
      <w:lvlText w:val=""/>
      <w:lvlJc w:val="left"/>
      <w:pPr>
        <w:ind w:left="1440" w:hanging="360"/>
      </w:pPr>
      <w:rPr>
        <w:rFonts w:ascii="Symbol" w:hAnsi="Symbol" w:hint="default"/>
        <w:outline w:val="0"/>
        <w:emboss w:val="0"/>
        <w:imprint w:val="0"/>
        <w:color w:val="628BAD" w:themeColor="accent2" w:themeShade="BF"/>
      </w:rPr>
    </w:lvl>
  </w:abstractNum>
  <w:abstractNum w:abstractNumId="6">
    <w:nsid w:val="FFFFFF82"/>
    <w:multiLevelType w:val="singleLevel"/>
    <w:tmpl w:val="3D9E3420"/>
    <w:lvl w:ilvl="0">
      <w:start w:val="1"/>
      <w:numFmt w:val="bullet"/>
      <w:pStyle w:val="ListBullet3"/>
      <w:lvlText w:val=""/>
      <w:lvlJc w:val="left"/>
      <w:pPr>
        <w:ind w:left="1080" w:hanging="360"/>
      </w:pPr>
      <w:rPr>
        <w:rFonts w:ascii="Wingdings 3" w:hAnsi="Wingdings 3" w:hint="default"/>
        <w:color w:val="808080" w:themeColor="background1" w:themeShade="80"/>
      </w:rPr>
    </w:lvl>
  </w:abstractNum>
  <w:abstractNum w:abstractNumId="7">
    <w:nsid w:val="FFFFFF83"/>
    <w:multiLevelType w:val="singleLevel"/>
    <w:tmpl w:val="5B846FA6"/>
    <w:lvl w:ilvl="0">
      <w:start w:val="1"/>
      <w:numFmt w:val="bullet"/>
      <w:pStyle w:val="ListBullet2"/>
      <w:lvlText w:val=""/>
      <w:lvlJc w:val="left"/>
      <w:pPr>
        <w:ind w:left="720" w:hanging="360"/>
      </w:pPr>
      <w:rPr>
        <w:rFonts w:ascii="Wingdings 3" w:hAnsi="Wingdings 3" w:hint="default"/>
        <w:color w:val="9FB8CD" w:themeColor="accent2"/>
      </w:rPr>
    </w:lvl>
  </w:abstractNum>
  <w:abstractNum w:abstractNumId="8">
    <w:nsid w:val="FFFFFF88"/>
    <w:multiLevelType w:val="singleLevel"/>
    <w:tmpl w:val="54E8AF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4D80CFC"/>
    <w:lvl w:ilvl="0">
      <w:start w:val="1"/>
      <w:numFmt w:val="bullet"/>
      <w:pStyle w:val="ListBullet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628BAD" w:themeColor="accent2" w:themeShade="BF"/>
        <w:vertAlign w:val="baseline"/>
      </w:rPr>
    </w:lvl>
  </w:abstractNum>
  <w:abstractNum w:abstractNumId="10">
    <w:nsid w:val="026E5F03"/>
    <w:multiLevelType w:val="hybridMultilevel"/>
    <w:tmpl w:val="6C28C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A470318"/>
    <w:multiLevelType w:val="hybridMultilevel"/>
    <w:tmpl w:val="B3DEC7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DE36BDB"/>
    <w:multiLevelType w:val="hybridMultilevel"/>
    <w:tmpl w:val="DA5CB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273765E"/>
    <w:multiLevelType w:val="hybridMultilevel"/>
    <w:tmpl w:val="8894F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9F337DF"/>
    <w:multiLevelType w:val="hybridMultilevel"/>
    <w:tmpl w:val="6032D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3906155"/>
    <w:multiLevelType w:val="hybridMultilevel"/>
    <w:tmpl w:val="4B1CFED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ADB2E56"/>
    <w:multiLevelType w:val="hybridMultilevel"/>
    <w:tmpl w:val="BEBCC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FA8025D"/>
    <w:multiLevelType w:val="hybridMultilevel"/>
    <w:tmpl w:val="9880D5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9"/>
  </w:num>
  <w:num w:numId="17">
    <w:abstractNumId w:val="7"/>
  </w:num>
  <w:num w:numId="18">
    <w:abstractNumId w:val="6"/>
  </w:num>
  <w:num w:numId="19">
    <w:abstractNumId w:val="5"/>
  </w:num>
  <w:num w:numId="20">
    <w:abstractNumId w:val="4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13"/>
  </w:num>
  <w:num w:numId="27">
    <w:abstractNumId w:val="16"/>
  </w:num>
  <w:num w:numId="28">
    <w:abstractNumId w:val="12"/>
  </w:num>
  <w:num w:numId="29">
    <w:abstractNumId w:val="10"/>
  </w:num>
  <w:num w:numId="30">
    <w:abstractNumId w:val="17"/>
  </w:num>
  <w:num w:numId="31">
    <w:abstractNumId w:val="11"/>
  </w:num>
  <w:num w:numId="32">
    <w:abstractNumId w:val="15"/>
  </w:num>
  <w:num w:numId="33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GrammaticalErrors/>
  <w:attachedTemplate r:id="rId1"/>
  <w:styleLockQFSet/>
  <w:defaultTabStop w:val="720"/>
  <w:evenAndOddHeaders/>
  <w:drawingGridHorizontalSpacing w:val="10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doNotSnapToGridInCell/>
    <w:doNotWrapTextWithPunct/>
    <w:doNotUseEastAsianBreakRules/>
    <w:growAutofit/>
  </w:compat>
  <w:rsids>
    <w:rsidRoot w:val="00C508A2"/>
    <w:rsid w:val="001567B4"/>
    <w:rsid w:val="001C0BA9"/>
    <w:rsid w:val="002D51F9"/>
    <w:rsid w:val="002E43CC"/>
    <w:rsid w:val="0049498B"/>
    <w:rsid w:val="006B4BEE"/>
    <w:rsid w:val="00926E95"/>
    <w:rsid w:val="00B73FD4"/>
    <w:rsid w:val="00B90E24"/>
    <w:rsid w:val="00BC5877"/>
    <w:rsid w:val="00C508A2"/>
    <w:rsid w:val="00C84929"/>
    <w:rsid w:val="00DF7E61"/>
    <w:rsid w:val="00E9362C"/>
    <w:rsid w:val="00EB2495"/>
    <w:rsid w:val="00F305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undOvr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caption" w:semiHidden="0" w:uiPriority="35" w:unhideWhenUsed="0" w:qFormat="1"/>
    <w:lsdException w:name="List Bullet" w:uiPriority="36" w:qFormat="1"/>
    <w:lsdException w:name="List Bullet 2" w:uiPriority="36" w:qFormat="1"/>
    <w:lsdException w:name="List Bullet 3" w:uiPriority="36" w:qFormat="1"/>
    <w:lsdException w:name="List Bullet 4" w:uiPriority="36" w:qFormat="1"/>
    <w:lsdException w:name="List Bullet 5" w:uiPriority="36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4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nhideWhenUsed="0" w:qFormat="1"/>
    <w:lsdException w:name="Light Shading" w:semiHidden="0" w:uiPriority="40" w:unhideWhenUsed="0"/>
    <w:lsdException w:name="Light List" w:semiHidden="0" w:uiPriority="40" w:unhideWhenUsed="0"/>
    <w:lsdException w:name="Light Grid" w:semiHidden="0" w:uiPriority="40" w:unhideWhenUsed="0"/>
    <w:lsdException w:name="Medium Shading 1" w:semiHidden="0" w:uiPriority="40" w:unhideWhenUsed="0"/>
    <w:lsdException w:name="Medium Shading 2" w:semiHidden="0" w:uiPriority="40" w:unhideWhenUsed="0"/>
    <w:lsdException w:name="Medium List 1" w:semiHidden="0" w:uiPriority="40" w:unhideWhenUsed="0"/>
    <w:lsdException w:name="Medium List 2" w:semiHidden="0" w:uiPriority="40" w:unhideWhenUsed="0"/>
    <w:lsdException w:name="Medium Grid 1" w:semiHidden="0" w:uiPriority="40" w:unhideWhenUsed="0"/>
    <w:lsdException w:name="Medium Grid 2" w:semiHidden="0" w:uiPriority="40" w:unhideWhenUsed="0"/>
    <w:lsdException w:name="Medium Grid 3" w:semiHidden="0" w:uiPriority="40" w:unhideWhenUsed="0"/>
    <w:lsdException w:name="Dark List" w:semiHidden="0" w:uiPriority="40" w:unhideWhenUsed="0"/>
    <w:lsdException w:name="Colorful Shading" w:semiHidden="0" w:uiPriority="40" w:unhideWhenUsed="0"/>
    <w:lsdException w:name="Colorful List" w:semiHidden="0" w:uiPriority="40" w:unhideWhenUsed="0"/>
    <w:lsdException w:name="Colorful Grid" w:semiHidden="0" w:uiPriority="40" w:unhideWhenUsed="0"/>
    <w:lsdException w:name="Light Shading Accent 1" w:semiHidden="0" w:uiPriority="41" w:unhideWhenUsed="0"/>
    <w:lsdException w:name="Light List Accent 1" w:semiHidden="0" w:uiPriority="41" w:unhideWhenUsed="0"/>
    <w:lsdException w:name="Light Grid Accent 1" w:semiHidden="0" w:uiPriority="41" w:unhideWhenUsed="0"/>
    <w:lsdException w:name="Medium Shading 1 Accent 1" w:semiHidden="0" w:uiPriority="41" w:unhideWhenUsed="0"/>
    <w:lsdException w:name="Medium Shading 2 Accent 1" w:semiHidden="0" w:uiPriority="41" w:unhideWhenUsed="0"/>
    <w:lsdException w:name="Medium List 1 Accent 1" w:semiHidden="0" w:uiPriority="41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362C"/>
    <w:rPr>
      <w:rFonts w:cs="Times New Roman"/>
      <w:color w:val="000000" w:themeColor="text1"/>
      <w:sz w:val="20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rsid w:val="00E9362C"/>
    <w:pPr>
      <w:pBdr>
        <w:top w:val="single" w:sz="6" w:space="1" w:color="9FB8CD" w:themeColor="accent2"/>
        <w:left w:val="single" w:sz="6" w:space="1" w:color="9FB8CD" w:themeColor="accent2"/>
        <w:bottom w:val="single" w:sz="6" w:space="1" w:color="9FB8CD" w:themeColor="accent2"/>
        <w:right w:val="single" w:sz="6" w:space="1" w:color="9FB8CD" w:themeColor="accent2"/>
      </w:pBdr>
      <w:shd w:val="clear" w:color="auto" w:fill="9FB8CD" w:themeFill="accent2"/>
      <w:spacing w:before="300" w:after="40"/>
      <w:outlineLvl w:val="0"/>
    </w:pPr>
    <w:rPr>
      <w:rFonts w:asciiTheme="majorHAnsi" w:hAnsiTheme="majorHAnsi"/>
      <w:color w:val="FFFFFF" w:themeColor="background1"/>
      <w:spacing w:val="5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62C"/>
    <w:pPr>
      <w:pBdr>
        <w:top w:val="single" w:sz="6" w:space="1" w:color="9FB8CD" w:themeColor="accent2"/>
        <w:left w:val="single" w:sz="48" w:space="1" w:color="9FB8CD" w:themeColor="accent2"/>
        <w:bottom w:val="single" w:sz="6" w:space="1" w:color="9FB8CD" w:themeColor="accent2"/>
        <w:right w:val="single" w:sz="6" w:space="1" w:color="9FB8CD" w:themeColor="accent2"/>
      </w:pBdr>
      <w:spacing w:before="240" w:after="80"/>
      <w:ind w:left="144"/>
      <w:outlineLvl w:val="1"/>
    </w:pPr>
    <w:rPr>
      <w:rFonts w:asciiTheme="majorHAnsi" w:hAnsiTheme="majorHAnsi"/>
      <w:color w:val="628BAD" w:themeColor="accent2" w:themeShade="BF"/>
      <w:spacing w:val="5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62C"/>
    <w:pPr>
      <w:pBdr>
        <w:top w:val="single" w:sz="6" w:space="1" w:color="A6A6A6" w:themeColor="background1" w:themeShade="A6"/>
        <w:left w:val="single" w:sz="48" w:space="1" w:color="A6A6A6" w:themeColor="background1" w:themeShade="A6"/>
        <w:bottom w:val="single" w:sz="6" w:space="1" w:color="A6A6A6" w:themeColor="background1" w:themeShade="A6"/>
        <w:right w:val="single" w:sz="6" w:space="1" w:color="A6A6A6" w:themeColor="background1" w:themeShade="A6"/>
      </w:pBdr>
      <w:spacing w:before="200" w:after="80"/>
      <w:ind w:left="144"/>
      <w:outlineLvl w:val="2"/>
    </w:pPr>
    <w:rPr>
      <w:rFonts w:asciiTheme="majorHAnsi" w:hAnsiTheme="majorHAnsi"/>
      <w:color w:val="595959" w:themeColor="text1" w:themeTint="A6"/>
      <w:spacing w:val="5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62C"/>
    <w:pPr>
      <w:pBdr>
        <w:bottom w:val="single" w:sz="6" w:space="1" w:color="A6A6A6" w:themeColor="background1" w:themeShade="A6"/>
      </w:pBdr>
      <w:spacing w:before="200" w:after="80"/>
      <w:outlineLvl w:val="3"/>
    </w:pPr>
    <w:rPr>
      <w:rFonts w:asciiTheme="majorHAnsi" w:hAnsiTheme="majorHAnsi"/>
      <w:color w:val="595959" w:themeColor="text1" w:themeTint="A6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62C"/>
    <w:pPr>
      <w:pBdr>
        <w:bottom w:val="dashed" w:sz="4" w:space="1" w:color="A6A6A6" w:themeColor="background1" w:themeShade="A6"/>
      </w:pBdr>
      <w:spacing w:before="200" w:after="80"/>
      <w:outlineLvl w:val="4"/>
    </w:pPr>
    <w:rPr>
      <w:rFonts w:asciiTheme="majorHAnsi" w:hAnsiTheme="majorHAnsi"/>
      <w:color w:val="404040" w:themeColor="text1" w:themeTint="BF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62C"/>
    <w:pPr>
      <w:spacing w:before="200" w:after="80"/>
      <w:outlineLvl w:val="5"/>
    </w:pPr>
    <w:rPr>
      <w:rFonts w:asciiTheme="majorHAnsi" w:hAnsiTheme="majorHAnsi"/>
      <w:b/>
      <w:color w:val="7F7F7F" w:themeColor="background1" w:themeShade="7F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62C"/>
    <w:pPr>
      <w:spacing w:before="200" w:after="80"/>
      <w:outlineLvl w:val="6"/>
    </w:pPr>
    <w:rPr>
      <w:rFonts w:asciiTheme="majorHAnsi" w:hAnsiTheme="majorHAnsi"/>
      <w:b/>
      <w:i/>
      <w:color w:val="808080" w:themeColor="background1" w:themeShade="80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62C"/>
    <w:pPr>
      <w:spacing w:before="200" w:after="80"/>
      <w:outlineLvl w:val="7"/>
    </w:pPr>
    <w:rPr>
      <w:rFonts w:asciiTheme="majorHAnsi" w:hAnsiTheme="majorHAnsi"/>
      <w:color w:val="9FB8CD" w:themeColor="accent2"/>
      <w:sz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62C"/>
    <w:pPr>
      <w:spacing w:before="200" w:after="80"/>
      <w:outlineLvl w:val="8"/>
    </w:pPr>
    <w:rPr>
      <w:rFonts w:asciiTheme="majorHAnsi" w:hAnsiTheme="majorHAnsi"/>
      <w:i/>
      <w:color w:val="9FB8CD" w:themeColor="accent2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rsid w:val="00E9362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basedOn w:val="Normal"/>
    <w:link w:val="NoSpacingChar"/>
    <w:uiPriority w:val="99"/>
    <w:qFormat/>
    <w:rsid w:val="00E9362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9362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362C"/>
    <w:rPr>
      <w:rFonts w:cs="Times New Roman"/>
      <w:color w:val="000000" w:themeColor="text1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E9362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362C"/>
    <w:rPr>
      <w:rFonts w:cs="Times New Roman"/>
      <w:color w:val="000000" w:themeColor="text1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36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62C"/>
    <w:rPr>
      <w:rFonts w:ascii="Tahoma" w:hAnsi="Tahoma" w:cs="Tahoma"/>
      <w:color w:val="000000" w:themeColor="text1"/>
      <w:sz w:val="16"/>
      <w:szCs w:val="16"/>
      <w:lang w:eastAsia="ja-JP"/>
    </w:rPr>
  </w:style>
  <w:style w:type="paragraph" w:styleId="ListBullet">
    <w:name w:val="List Bullet"/>
    <w:basedOn w:val="Normal"/>
    <w:uiPriority w:val="36"/>
    <w:unhideWhenUsed/>
    <w:qFormat/>
    <w:rsid w:val="00E9362C"/>
    <w:pPr>
      <w:numPr>
        <w:numId w:val="21"/>
      </w:numPr>
      <w:spacing w:after="120"/>
      <w:contextualSpacing/>
    </w:pPr>
  </w:style>
  <w:style w:type="paragraph" w:customStyle="1" w:styleId="Section">
    <w:name w:val="Section"/>
    <w:basedOn w:val="Normal"/>
    <w:next w:val="Normal"/>
    <w:link w:val="SectionChar"/>
    <w:uiPriority w:val="1"/>
    <w:qFormat/>
    <w:rsid w:val="00E9362C"/>
    <w:pPr>
      <w:spacing w:after="120" w:line="240" w:lineRule="auto"/>
      <w:contextualSpacing/>
    </w:pPr>
    <w:rPr>
      <w:rFonts w:asciiTheme="majorHAnsi" w:hAnsiTheme="majorHAnsi"/>
      <w:b/>
      <w:color w:val="9FB8CD" w:themeColor="accent2"/>
      <w:sz w:val="24"/>
    </w:rPr>
  </w:style>
  <w:style w:type="paragraph" w:customStyle="1" w:styleId="Subsection">
    <w:name w:val="Subsection"/>
    <w:basedOn w:val="Normal"/>
    <w:link w:val="SubsectionChar"/>
    <w:uiPriority w:val="3"/>
    <w:qFormat/>
    <w:rsid w:val="00E9362C"/>
    <w:pPr>
      <w:spacing w:before="40" w:after="80" w:line="240" w:lineRule="auto"/>
    </w:pPr>
    <w:rPr>
      <w:rFonts w:asciiTheme="majorHAnsi" w:hAnsiTheme="majorHAnsi"/>
      <w:b/>
      <w:color w:val="727CA3" w:themeColor="accent1"/>
      <w:sz w:val="18"/>
    </w:rPr>
  </w:style>
  <w:style w:type="paragraph" w:styleId="Quote">
    <w:name w:val="Quote"/>
    <w:basedOn w:val="Normal"/>
    <w:link w:val="QuoteChar"/>
    <w:uiPriority w:val="29"/>
    <w:qFormat/>
    <w:rsid w:val="00E9362C"/>
    <w:rPr>
      <w:i/>
      <w:color w:val="7F7F7F" w:themeColor="background1" w:themeShade="7F"/>
    </w:rPr>
  </w:style>
  <w:style w:type="character" w:customStyle="1" w:styleId="QuoteChar">
    <w:name w:val="Quote Char"/>
    <w:basedOn w:val="DefaultParagraphFont"/>
    <w:link w:val="Quote"/>
    <w:uiPriority w:val="29"/>
    <w:rsid w:val="00E9362C"/>
    <w:rPr>
      <w:rFonts w:cs="Times New Roman"/>
      <w:i/>
      <w:color w:val="7F7F7F" w:themeColor="background1" w:themeShade="7F"/>
      <w:sz w:val="20"/>
      <w:szCs w:val="20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62C"/>
    <w:rPr>
      <w:rFonts w:asciiTheme="majorHAnsi" w:hAnsiTheme="majorHAnsi" w:cs="Times New Roman"/>
      <w:color w:val="628BAD" w:themeColor="accent2" w:themeShade="BF"/>
      <w:spacing w:val="5"/>
      <w:sz w:val="20"/>
      <w:szCs w:val="28"/>
      <w:lang w:eastAsia="ja-JP"/>
    </w:rPr>
  </w:style>
  <w:style w:type="paragraph" w:customStyle="1" w:styleId="PersonalName">
    <w:name w:val="Personal Name"/>
    <w:basedOn w:val="NoSpacing"/>
    <w:link w:val="PersonalNameChar"/>
    <w:uiPriority w:val="1"/>
    <w:qFormat/>
    <w:rsid w:val="00E9362C"/>
    <w:pPr>
      <w:jc w:val="right"/>
    </w:pPr>
    <w:rPr>
      <w:rFonts w:asciiTheme="majorHAnsi" w:hAnsiTheme="majorHAnsi"/>
      <w:noProof/>
      <w:color w:val="525A7D" w:themeColor="accent1" w:themeShade="BF"/>
      <w:sz w:val="40"/>
      <w:szCs w:val="40"/>
    </w:rPr>
  </w:style>
  <w:style w:type="paragraph" w:styleId="ListBullet2">
    <w:name w:val="List Bullet 2"/>
    <w:basedOn w:val="Normal"/>
    <w:uiPriority w:val="36"/>
    <w:unhideWhenUsed/>
    <w:qFormat/>
    <w:rsid w:val="00E9362C"/>
    <w:pPr>
      <w:numPr>
        <w:numId w:val="22"/>
      </w:numPr>
      <w:spacing w:after="120"/>
      <w:contextualSpacing/>
    </w:pPr>
  </w:style>
  <w:style w:type="character" w:styleId="Hyperlink">
    <w:name w:val="Hyperlink"/>
    <w:basedOn w:val="DefaultParagraphFont"/>
    <w:uiPriority w:val="99"/>
    <w:unhideWhenUsed/>
    <w:rsid w:val="00E9362C"/>
    <w:rPr>
      <w:color w:val="B292CA" w:themeColor="hyperlink"/>
      <w:u w:val="single"/>
    </w:rPr>
  </w:style>
  <w:style w:type="character" w:styleId="BookTitle">
    <w:name w:val="Book Title"/>
    <w:basedOn w:val="DefaultParagraphFont"/>
    <w:uiPriority w:val="33"/>
    <w:qFormat/>
    <w:rsid w:val="00E9362C"/>
    <w:rPr>
      <w:rFonts w:asciiTheme="majorHAnsi" w:hAnsiTheme="majorHAnsi" w:cs="Times New Roman"/>
      <w:i/>
      <w:color w:val="8E736A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rsid w:val="00E9362C"/>
    <w:pPr>
      <w:spacing w:after="0" w:line="240" w:lineRule="auto"/>
    </w:pPr>
    <w:rPr>
      <w:rFonts w:asciiTheme="majorHAnsi" w:hAnsiTheme="majorHAnsi"/>
      <w:bCs/>
      <w:color w:val="9FB8CD" w:themeColor="accent2"/>
      <w:sz w:val="16"/>
      <w:szCs w:val="18"/>
    </w:rPr>
  </w:style>
  <w:style w:type="character" w:styleId="Emphasis">
    <w:name w:val="Emphasis"/>
    <w:uiPriority w:val="20"/>
    <w:qFormat/>
    <w:rsid w:val="00E9362C"/>
    <w:rPr>
      <w:b/>
      <w:i/>
      <w:spacing w:val="0"/>
    </w:rPr>
  </w:style>
  <w:style w:type="character" w:customStyle="1" w:styleId="NoSpacingChar">
    <w:name w:val="No Spacing Char"/>
    <w:basedOn w:val="DefaultParagraphFont"/>
    <w:link w:val="NoSpacing"/>
    <w:uiPriority w:val="99"/>
    <w:rsid w:val="00E9362C"/>
    <w:rPr>
      <w:rFonts w:cs="Times New Roman"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E9362C"/>
    <w:rPr>
      <w:rFonts w:asciiTheme="majorHAnsi" w:hAnsiTheme="majorHAnsi" w:cs="Times New Roman"/>
      <w:color w:val="FFFFFF" w:themeColor="background1"/>
      <w:spacing w:val="5"/>
      <w:sz w:val="20"/>
      <w:szCs w:val="32"/>
      <w:shd w:val="clear" w:color="auto" w:fill="9FB8CD" w:themeFill="accent2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62C"/>
    <w:rPr>
      <w:rFonts w:asciiTheme="majorHAnsi" w:hAnsiTheme="majorHAnsi" w:cs="Times New Roman"/>
      <w:color w:val="595959" w:themeColor="text1" w:themeTint="A6"/>
      <w:spacing w:val="5"/>
      <w:sz w:val="20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62C"/>
    <w:rPr>
      <w:rFonts w:asciiTheme="majorHAnsi" w:hAnsiTheme="majorHAnsi" w:cs="Times New Roman"/>
      <w:color w:val="595959" w:themeColor="text1" w:themeTint="A6"/>
      <w:sz w:val="20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62C"/>
    <w:rPr>
      <w:rFonts w:asciiTheme="majorHAnsi" w:hAnsiTheme="majorHAnsi" w:cs="Times New Roman"/>
      <w:color w:val="404040" w:themeColor="text1" w:themeTint="BF"/>
      <w:sz w:val="20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62C"/>
    <w:rPr>
      <w:rFonts w:asciiTheme="majorHAnsi" w:hAnsiTheme="majorHAnsi" w:cs="Times New Roman"/>
      <w:b/>
      <w:color w:val="7F7F7F" w:themeColor="background1" w:themeShade="7F"/>
      <w:sz w:val="18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62C"/>
    <w:rPr>
      <w:rFonts w:asciiTheme="majorHAnsi" w:hAnsiTheme="majorHAnsi" w:cs="Times New Roman"/>
      <w:b/>
      <w:i/>
      <w:color w:val="808080" w:themeColor="background1" w:themeShade="80"/>
      <w:sz w:val="18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62C"/>
    <w:rPr>
      <w:rFonts w:asciiTheme="majorHAnsi" w:hAnsiTheme="majorHAnsi" w:cs="Times New Roman"/>
      <w:color w:val="9FB8CD" w:themeColor="accent2"/>
      <w:sz w:val="18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62C"/>
    <w:rPr>
      <w:rFonts w:asciiTheme="majorHAnsi" w:hAnsiTheme="majorHAnsi" w:cs="Times New Roman"/>
      <w:i/>
      <w:color w:val="9FB8CD" w:themeColor="accent2"/>
      <w:sz w:val="18"/>
      <w:szCs w:val="20"/>
      <w:lang w:eastAsia="ja-JP"/>
    </w:rPr>
  </w:style>
  <w:style w:type="character" w:styleId="IntenseEmphasis">
    <w:name w:val="Intense Emphasis"/>
    <w:basedOn w:val="DefaultParagraphFont"/>
    <w:uiPriority w:val="21"/>
    <w:qFormat/>
    <w:rsid w:val="00E9362C"/>
    <w:rPr>
      <w:rFonts w:cs="Times New Roman"/>
      <w:b/>
      <w:i/>
      <w:color w:val="BAC737" w:themeColor="accent3" w:themeShade="BF"/>
      <w:sz w:val="20"/>
      <w:szCs w:val="20"/>
    </w:rPr>
  </w:style>
  <w:style w:type="paragraph" w:styleId="IntenseQuote">
    <w:name w:val="Intense Quote"/>
    <w:basedOn w:val="Normal"/>
    <w:link w:val="IntenseQuoteChar"/>
    <w:uiPriority w:val="30"/>
    <w:qFormat/>
    <w:rsid w:val="00E9362C"/>
    <w:pPr>
      <w:pBdr>
        <w:top w:val="single" w:sz="6" w:space="10" w:color="628BAD" w:themeColor="accent2" w:themeShade="BF"/>
        <w:left w:val="single" w:sz="6" w:space="10" w:color="628BAD" w:themeColor="accent2" w:themeShade="BF"/>
        <w:bottom w:val="single" w:sz="6" w:space="10" w:color="628BAD" w:themeColor="accent2" w:themeShade="BF"/>
        <w:right w:val="single" w:sz="6" w:space="10" w:color="628BAD" w:themeColor="accent2" w:themeShade="BF"/>
      </w:pBdr>
      <w:shd w:val="clear" w:color="auto" w:fill="9FB8CD" w:themeFill="accent2"/>
      <w:ind w:left="720" w:right="720"/>
      <w:jc w:val="center"/>
    </w:pPr>
    <w:rPr>
      <w:rFonts w:asciiTheme="majorHAnsi" w:hAnsiTheme="majorHAnsi"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62C"/>
    <w:rPr>
      <w:rFonts w:asciiTheme="majorHAnsi" w:hAnsiTheme="majorHAnsi" w:cs="Times New Roman"/>
      <w:i/>
      <w:color w:val="FFFFFF" w:themeColor="background1"/>
      <w:sz w:val="20"/>
      <w:szCs w:val="20"/>
      <w:shd w:val="clear" w:color="auto" w:fill="9FB8CD" w:themeFill="accent2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E9362C"/>
    <w:rPr>
      <w:rFonts w:cs="Times New Roman"/>
      <w:b/>
      <w:color w:val="525A7D" w:themeColor="accent1" w:themeShade="BF"/>
      <w:sz w:val="20"/>
      <w:szCs w:val="20"/>
      <w:u w:val="single"/>
    </w:rPr>
  </w:style>
  <w:style w:type="paragraph" w:styleId="ListBullet3">
    <w:name w:val="List Bullet 3"/>
    <w:basedOn w:val="Normal"/>
    <w:uiPriority w:val="36"/>
    <w:unhideWhenUsed/>
    <w:qFormat/>
    <w:rsid w:val="00E9362C"/>
    <w:pPr>
      <w:numPr>
        <w:numId w:val="23"/>
      </w:numPr>
      <w:spacing w:after="120"/>
      <w:contextualSpacing/>
    </w:pPr>
  </w:style>
  <w:style w:type="paragraph" w:styleId="ListBullet4">
    <w:name w:val="List Bullet 4"/>
    <w:basedOn w:val="Normal"/>
    <w:uiPriority w:val="36"/>
    <w:unhideWhenUsed/>
    <w:qFormat/>
    <w:rsid w:val="00E9362C"/>
    <w:pPr>
      <w:numPr>
        <w:numId w:val="24"/>
      </w:numPr>
      <w:spacing w:after="120"/>
      <w:contextualSpacing/>
    </w:pPr>
  </w:style>
  <w:style w:type="paragraph" w:styleId="ListBullet5">
    <w:name w:val="List Bullet 5"/>
    <w:basedOn w:val="Normal"/>
    <w:uiPriority w:val="36"/>
    <w:unhideWhenUsed/>
    <w:qFormat/>
    <w:rsid w:val="00E9362C"/>
    <w:pPr>
      <w:numPr>
        <w:numId w:val="25"/>
      </w:numPr>
      <w:spacing w:after="120"/>
      <w:contextualSpacing/>
    </w:pPr>
  </w:style>
  <w:style w:type="character" w:styleId="Strong">
    <w:name w:val="Strong"/>
    <w:uiPriority w:val="22"/>
    <w:qFormat/>
    <w:rsid w:val="00E9362C"/>
    <w:rPr>
      <w:rFonts w:asciiTheme="minorHAnsi" w:hAnsiTheme="minorHAnsi"/>
      <w:b/>
      <w:color w:val="9FB8CD" w:themeColor="accent2"/>
    </w:rPr>
  </w:style>
  <w:style w:type="character" w:styleId="SubtleEmphasis">
    <w:name w:val="Subtle Emphasis"/>
    <w:basedOn w:val="DefaultParagraphFont"/>
    <w:uiPriority w:val="19"/>
    <w:qFormat/>
    <w:rsid w:val="00E9362C"/>
    <w:rPr>
      <w:rFonts w:cs="Times New Roman"/>
      <w:i/>
      <w:color w:val="737373" w:themeColor="text1" w:themeTint="8C"/>
      <w:kern w:val="16"/>
      <w:sz w:val="20"/>
      <w:szCs w:val="24"/>
    </w:rPr>
  </w:style>
  <w:style w:type="character" w:styleId="SubtleReference">
    <w:name w:val="Subtle Reference"/>
    <w:basedOn w:val="DefaultParagraphFont"/>
    <w:uiPriority w:val="31"/>
    <w:qFormat/>
    <w:rsid w:val="00E9362C"/>
    <w:rPr>
      <w:rFonts w:cs="Times New Roman"/>
      <w:color w:val="737373" w:themeColor="text1" w:themeTint="8C"/>
      <w:sz w:val="20"/>
      <w:szCs w:val="20"/>
      <w:u w:val="single"/>
    </w:rPr>
  </w:style>
  <w:style w:type="paragraph" w:styleId="TOC1">
    <w:name w:val="toc 1"/>
    <w:basedOn w:val="Normal"/>
    <w:next w:val="Normal"/>
    <w:autoRedefine/>
    <w:uiPriority w:val="99"/>
    <w:semiHidden/>
    <w:unhideWhenUsed/>
    <w:qFormat/>
    <w:rsid w:val="00E9362C"/>
    <w:pPr>
      <w:tabs>
        <w:tab w:val="right" w:leader="dot" w:pos="8630"/>
      </w:tabs>
      <w:spacing w:after="40" w:line="240" w:lineRule="auto"/>
    </w:pPr>
    <w:rPr>
      <w:smallCaps/>
      <w:noProof/>
      <w:color w:val="9FB8CD" w:themeColor="accent2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rsid w:val="00E9362C"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rsid w:val="00E9362C"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rsid w:val="00E9362C"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rsid w:val="00E9362C"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rsid w:val="00E9362C"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rsid w:val="00E9362C"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rsid w:val="00E9362C"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rsid w:val="00E9362C"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paragraph" w:customStyle="1" w:styleId="SendersAddress">
    <w:name w:val="Sender's Address"/>
    <w:basedOn w:val="NoSpacing"/>
    <w:link w:val="SendersAddressChar"/>
    <w:uiPriority w:val="2"/>
    <w:unhideWhenUsed/>
    <w:qFormat/>
    <w:rsid w:val="00E9362C"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szCs w:val="18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E9362C"/>
    <w:pPr>
      <w:spacing w:after="720" w:line="240" w:lineRule="auto"/>
    </w:pPr>
    <w:rPr>
      <w:rFonts w:asciiTheme="majorHAnsi" w:hAnsiTheme="majorHAnsi" w:cstheme="minorHAnsi"/>
      <w:color w:val="9FB8CD" w:themeColor="accent2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9362C"/>
    <w:rPr>
      <w:rFonts w:asciiTheme="majorHAnsi" w:hAnsiTheme="majorHAnsi"/>
      <w:color w:val="9FB8CD" w:themeColor="accent2"/>
      <w:sz w:val="24"/>
      <w:szCs w:val="24"/>
      <w:lang w:eastAsia="ja-JP"/>
    </w:rPr>
  </w:style>
  <w:style w:type="paragraph" w:styleId="Title">
    <w:name w:val="Title"/>
    <w:basedOn w:val="Normal"/>
    <w:link w:val="TitleChar"/>
    <w:uiPriority w:val="10"/>
    <w:semiHidden/>
    <w:unhideWhenUsed/>
    <w:qFormat/>
    <w:rsid w:val="00E9362C"/>
    <w:pPr>
      <w:spacing w:line="240" w:lineRule="auto"/>
    </w:pPr>
    <w:rPr>
      <w:rFonts w:asciiTheme="majorHAnsi" w:hAnsiTheme="majorHAnsi"/>
      <w:color w:val="9FB8CD" w:themeColor="accent2"/>
      <w:sz w:val="52"/>
      <w:szCs w:val="48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E9362C"/>
    <w:rPr>
      <w:rFonts w:asciiTheme="majorHAnsi" w:hAnsiTheme="majorHAnsi" w:cs="Times New Roman"/>
      <w:color w:val="9FB8CD" w:themeColor="accent2"/>
      <w:sz w:val="52"/>
      <w:szCs w:val="48"/>
      <w:lang w:eastAsia="ja-JP"/>
    </w:rPr>
  </w:style>
  <w:style w:type="character" w:customStyle="1" w:styleId="PersonalNameChar">
    <w:name w:val="Personal Name Char"/>
    <w:basedOn w:val="NoSpacingChar"/>
    <w:link w:val="PersonalName"/>
    <w:uiPriority w:val="1"/>
    <w:rsid w:val="00E9362C"/>
    <w:rPr>
      <w:rFonts w:asciiTheme="majorHAnsi" w:hAnsiTheme="majorHAnsi"/>
      <w:noProof/>
      <w:color w:val="525A7D" w:themeColor="accent1" w:themeShade="BF"/>
      <w:sz w:val="40"/>
      <w:szCs w:val="40"/>
    </w:rPr>
  </w:style>
  <w:style w:type="character" w:customStyle="1" w:styleId="SectionChar">
    <w:name w:val="Section Char"/>
    <w:basedOn w:val="DefaultParagraphFont"/>
    <w:link w:val="Section"/>
    <w:uiPriority w:val="1"/>
    <w:rsid w:val="00E9362C"/>
    <w:rPr>
      <w:rFonts w:asciiTheme="majorHAnsi" w:hAnsiTheme="majorHAnsi" w:cs="Times New Roman"/>
      <w:b/>
      <w:color w:val="9FB8CD" w:themeColor="accent2"/>
      <w:sz w:val="24"/>
      <w:szCs w:val="20"/>
      <w:lang w:eastAsia="ja-JP"/>
    </w:rPr>
  </w:style>
  <w:style w:type="character" w:customStyle="1" w:styleId="SubsectionChar">
    <w:name w:val="Subsection Char"/>
    <w:basedOn w:val="DefaultParagraphFont"/>
    <w:link w:val="Subsection"/>
    <w:uiPriority w:val="3"/>
    <w:rsid w:val="00E9362C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character" w:customStyle="1" w:styleId="SendersAddressChar">
    <w:name w:val="Sender's Address Char"/>
    <w:basedOn w:val="NoSpacingChar"/>
    <w:link w:val="SendersAddress"/>
    <w:uiPriority w:val="1"/>
    <w:semiHidden/>
    <w:rsid w:val="00E9362C"/>
    <w:rPr>
      <w:rFonts w:asciiTheme="majorHAnsi" w:hAnsiTheme="majorHAnsi"/>
      <w:color w:val="9FB8CD" w:themeColor="accent2"/>
      <w:sz w:val="18"/>
      <w:szCs w:val="18"/>
    </w:rPr>
  </w:style>
  <w:style w:type="character" w:styleId="PlaceholderText">
    <w:name w:val="Placeholder Text"/>
    <w:basedOn w:val="DefaultParagraphFont"/>
    <w:uiPriority w:val="99"/>
    <w:unhideWhenUsed/>
    <w:rsid w:val="00E9362C"/>
    <w:rPr>
      <w:color w:val="808080"/>
    </w:rPr>
  </w:style>
  <w:style w:type="paragraph" w:customStyle="1" w:styleId="SubsectionDate">
    <w:name w:val="Subsection Date"/>
    <w:basedOn w:val="Section"/>
    <w:link w:val="SubsectionDateChar"/>
    <w:uiPriority w:val="4"/>
    <w:qFormat/>
    <w:rsid w:val="00E9362C"/>
    <w:rPr>
      <w:b w:val="0"/>
      <w:color w:val="727CA3" w:themeColor="accent1"/>
      <w:sz w:val="18"/>
    </w:rPr>
  </w:style>
  <w:style w:type="paragraph" w:customStyle="1" w:styleId="SubsectionText">
    <w:name w:val="Subsection Text"/>
    <w:basedOn w:val="Normal"/>
    <w:uiPriority w:val="5"/>
    <w:qFormat/>
    <w:rsid w:val="00E9362C"/>
    <w:pPr>
      <w:spacing w:after="320"/>
      <w:contextualSpacing/>
    </w:pPr>
  </w:style>
  <w:style w:type="character" w:customStyle="1" w:styleId="SubsectionDateChar">
    <w:name w:val="Subsection Date Char"/>
    <w:basedOn w:val="SubsectionChar"/>
    <w:link w:val="SubsectionDate"/>
    <w:uiPriority w:val="4"/>
    <w:rsid w:val="00E9362C"/>
  </w:style>
  <w:style w:type="paragraph" w:customStyle="1" w:styleId="FooterFirstPage">
    <w:name w:val="Footer First Page"/>
    <w:basedOn w:val="Footer"/>
    <w:uiPriority w:val="34"/>
    <w:rsid w:val="00E9362C"/>
    <w:pPr>
      <w:pBdr>
        <w:top w:val="dashed" w:sz="4" w:space="18" w:color="7F7F7F"/>
      </w:pBdr>
      <w:jc w:val="right"/>
    </w:pPr>
    <w:rPr>
      <w:color w:val="7F7F7F" w:themeColor="text1" w:themeTint="80"/>
      <w:szCs w:val="18"/>
    </w:rPr>
  </w:style>
  <w:style w:type="paragraph" w:customStyle="1" w:styleId="HeaderFirstPage">
    <w:name w:val="Header First Page"/>
    <w:basedOn w:val="Header"/>
    <w:qFormat/>
    <w:rsid w:val="00E9362C"/>
    <w:pPr>
      <w:pBdr>
        <w:bottom w:val="dashed" w:sz="4" w:space="18" w:color="7F7F7F"/>
      </w:pBdr>
      <w:spacing w:line="396" w:lineRule="auto"/>
    </w:pPr>
    <w:rPr>
      <w:color w:val="7F7F7F" w:themeColor="text1" w:themeTint="80"/>
    </w:rPr>
  </w:style>
  <w:style w:type="paragraph" w:customStyle="1" w:styleId="AddressText">
    <w:name w:val="Address Text"/>
    <w:basedOn w:val="NoSpacing"/>
    <w:uiPriority w:val="2"/>
    <w:qFormat/>
    <w:rsid w:val="00E9362C"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lang w:bidi="he-IL"/>
    </w:rPr>
  </w:style>
  <w:style w:type="paragraph" w:customStyle="1" w:styleId="HeaderLeft">
    <w:name w:val="Header Left"/>
    <w:basedOn w:val="Header"/>
    <w:uiPriority w:val="35"/>
    <w:unhideWhenUsed/>
    <w:qFormat/>
    <w:rsid w:val="00E9362C"/>
    <w:pPr>
      <w:pBdr>
        <w:bottom w:val="dashed" w:sz="4" w:space="18" w:color="7F7F7F" w:themeColor="text1" w:themeTint="80"/>
      </w:pBdr>
      <w:spacing w:line="396" w:lineRule="auto"/>
      <w:contextualSpacing/>
    </w:pPr>
    <w:rPr>
      <w:color w:val="7F7F7F" w:themeColor="text1" w:themeTint="80"/>
    </w:rPr>
  </w:style>
  <w:style w:type="paragraph" w:customStyle="1" w:styleId="FooterLeft">
    <w:name w:val="Footer Left"/>
    <w:basedOn w:val="Normal"/>
    <w:next w:val="Subsection"/>
    <w:uiPriority w:val="35"/>
    <w:unhideWhenUsed/>
    <w:qFormat/>
    <w:rsid w:val="00E9362C"/>
    <w:pPr>
      <w:pBdr>
        <w:top w:val="dashed" w:sz="4" w:space="18" w:color="7F7F7F" w:themeColor="text1" w:themeTint="80"/>
      </w:pBdr>
      <w:tabs>
        <w:tab w:val="center" w:pos="4320"/>
        <w:tab w:val="right" w:pos="8640"/>
      </w:tabs>
    </w:pPr>
    <w:rPr>
      <w:color w:val="7F7F7F" w:themeColor="text1" w:themeTint="80"/>
      <w:szCs w:val="18"/>
    </w:rPr>
  </w:style>
  <w:style w:type="paragraph" w:customStyle="1" w:styleId="HeaderRight">
    <w:name w:val="Header Right"/>
    <w:basedOn w:val="Header"/>
    <w:uiPriority w:val="35"/>
    <w:unhideWhenUsed/>
    <w:qFormat/>
    <w:rsid w:val="00E9362C"/>
    <w:pPr>
      <w:pBdr>
        <w:bottom w:val="dashed" w:sz="4" w:space="18" w:color="7F7F7F"/>
      </w:pBdr>
      <w:spacing w:line="396" w:lineRule="auto"/>
      <w:contextualSpacing/>
      <w:jc w:val="right"/>
    </w:pPr>
    <w:rPr>
      <w:color w:val="7F7F7F" w:themeColor="text1" w:themeTint="80"/>
    </w:rPr>
  </w:style>
  <w:style w:type="paragraph" w:customStyle="1" w:styleId="FooterRight">
    <w:name w:val="Footer Right"/>
    <w:basedOn w:val="Footer"/>
    <w:uiPriority w:val="35"/>
    <w:unhideWhenUsed/>
    <w:qFormat/>
    <w:rsid w:val="00E9362C"/>
    <w:pPr>
      <w:pBdr>
        <w:top w:val="dashed" w:sz="4" w:space="18" w:color="7F7F7F"/>
      </w:pBdr>
      <w:jc w:val="right"/>
    </w:pPr>
    <w:rPr>
      <w:color w:val="7F7F7F" w:themeColor="text1" w:themeTint="80"/>
      <w:szCs w:val="18"/>
      <w:lang w:eastAsia="en-US"/>
    </w:rPr>
  </w:style>
  <w:style w:type="paragraph" w:customStyle="1" w:styleId="RecipientsName">
    <w:name w:val="Recipient's Name"/>
    <w:basedOn w:val="NoSpacing"/>
    <w:uiPriority w:val="1"/>
    <w:qFormat/>
    <w:rsid w:val="00E9362C"/>
    <w:pPr>
      <w:jc w:val="right"/>
    </w:pPr>
    <w:rPr>
      <w:rFonts w:asciiTheme="majorHAnsi" w:hAnsiTheme="majorHAnsi"/>
      <w:noProof/>
      <w:color w:val="525A7D" w:themeColor="accent1" w:themeShade="BF"/>
      <w:sz w:val="36"/>
      <w:szCs w:val="36"/>
      <w:lang w:bidi="he-I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11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vya.malewar@yahoo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Origin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7D2594BD049042F595307055C7846B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7F19FB-31B0-4FAD-BF77-08A256C2FA46}"/>
      </w:docPartPr>
      <w:docPartBody>
        <w:p w:rsidR="002F0F9B" w:rsidRDefault="00A17774">
          <w:pPr>
            <w:pStyle w:val="7D2594BD049042F595307055C7846B1C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C8C05FAD071347A1A178DC0D4602D9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B33147-7BCE-4964-B1E7-EECEC594875B}"/>
      </w:docPartPr>
      <w:docPartBody>
        <w:p w:rsidR="002F0F9B" w:rsidRDefault="00A17774">
          <w:pPr>
            <w:pStyle w:val="C8C05FAD071347A1A178DC0D4602D943"/>
          </w:pPr>
          <w:r>
            <w:t>[Type your name]</w:t>
          </w:r>
        </w:p>
      </w:docPartBody>
    </w:docPart>
    <w:docPart>
      <w:docPartPr>
        <w:name w:val="7EA389E39B0E4D779C0E5C1D5D9941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871181-B66A-4793-8B23-B967D31EAD82}"/>
      </w:docPartPr>
      <w:docPartBody>
        <w:p w:rsidR="002F0F9B" w:rsidRDefault="00A17774">
          <w:pPr>
            <w:pStyle w:val="7EA389E39B0E4D779C0E5C1D5D994198"/>
          </w:pPr>
          <w:r>
            <w:t>[Type the author name]</w:t>
          </w:r>
        </w:p>
      </w:docPartBody>
    </w:docPart>
    <w:docPart>
      <w:docPartPr>
        <w:name w:val="FB6674CCDF2145038F8FAFFE2EFA5D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33A270-8238-48FF-B9D9-5FF382AF3747}"/>
      </w:docPartPr>
      <w:docPartBody>
        <w:p w:rsidR="002F0F9B" w:rsidRDefault="00A17774">
          <w:pPr>
            <w:pStyle w:val="FB6674CCDF2145038F8FAFFE2EFA5D7C"/>
          </w:pPr>
          <w:r>
            <w:t>[Type the author name]</w:t>
          </w:r>
        </w:p>
      </w:docPartBody>
    </w:docPart>
    <w:docPart>
      <w:docPartPr>
        <w:name w:val="73E37FEC3E9B46DEAA5C07F1E9E17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836F6D-9A0E-4A29-AF0C-11A2F5C3E051}"/>
      </w:docPartPr>
      <w:docPartBody>
        <w:p w:rsidR="002F0F9B" w:rsidRDefault="00A17774">
          <w:pPr>
            <w:pStyle w:val="73E37FEC3E9B46DEAA5C07F1E9E17DAE"/>
          </w:pPr>
          <w:r>
            <w:t>[Type your phone number]</w:t>
          </w:r>
        </w:p>
      </w:docPartBody>
    </w:docPart>
    <w:docPart>
      <w:docPartPr>
        <w:name w:val="F680EB29A56B4CBE884133D13A6D84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5129D3-3D43-4854-902D-BF4B9E8A6D79}"/>
      </w:docPartPr>
      <w:docPartBody>
        <w:p w:rsidR="002F0F9B" w:rsidRDefault="00A17774">
          <w:pPr>
            <w:pStyle w:val="F680EB29A56B4CBE884133D13A6D84B8"/>
          </w:pPr>
          <w:r>
            <w:t>[Type your e-mail address]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A17774"/>
    <w:rsid w:val="002F0F9B"/>
    <w:rsid w:val="00A17774"/>
    <w:rsid w:val="00EB43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0F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2F0F9B"/>
    <w:rPr>
      <w:color w:val="808080"/>
    </w:rPr>
  </w:style>
  <w:style w:type="paragraph" w:customStyle="1" w:styleId="7D2594BD049042F595307055C7846B1C">
    <w:name w:val="7D2594BD049042F595307055C7846B1C"/>
    <w:rsid w:val="002F0F9B"/>
  </w:style>
  <w:style w:type="paragraph" w:customStyle="1" w:styleId="C8C05FAD071347A1A178DC0D4602D943">
    <w:name w:val="C8C05FAD071347A1A178DC0D4602D943"/>
    <w:rsid w:val="002F0F9B"/>
  </w:style>
  <w:style w:type="paragraph" w:customStyle="1" w:styleId="5E346B83A9B84481AEBAAF6DF0F137E2">
    <w:name w:val="5E346B83A9B84481AEBAAF6DF0F137E2"/>
    <w:rsid w:val="002F0F9B"/>
  </w:style>
  <w:style w:type="paragraph" w:customStyle="1" w:styleId="718567753EE6402BA6083A8076AEC84A">
    <w:name w:val="718567753EE6402BA6083A8076AEC84A"/>
    <w:rsid w:val="002F0F9B"/>
  </w:style>
  <w:style w:type="paragraph" w:customStyle="1" w:styleId="3C1F63DD0F5C4A34915EB4ADB329049D">
    <w:name w:val="3C1F63DD0F5C4A34915EB4ADB329049D"/>
    <w:rsid w:val="002F0F9B"/>
  </w:style>
  <w:style w:type="paragraph" w:customStyle="1" w:styleId="7C7A2ABD7A60440ABED8A0B12E00F3B9">
    <w:name w:val="7C7A2ABD7A60440ABED8A0B12E00F3B9"/>
    <w:rsid w:val="002F0F9B"/>
  </w:style>
  <w:style w:type="paragraph" w:customStyle="1" w:styleId="6139B06EC0C5440DA97E866A7ABAE8A4">
    <w:name w:val="6139B06EC0C5440DA97E866A7ABAE8A4"/>
    <w:rsid w:val="002F0F9B"/>
  </w:style>
  <w:style w:type="paragraph" w:customStyle="1" w:styleId="2F18113F515443C6892BF5F406E9017F">
    <w:name w:val="2F18113F515443C6892BF5F406E9017F"/>
    <w:rsid w:val="002F0F9B"/>
  </w:style>
  <w:style w:type="paragraph" w:customStyle="1" w:styleId="7EA389E39B0E4D779C0E5C1D5D994198">
    <w:name w:val="7EA389E39B0E4D779C0E5C1D5D994198"/>
    <w:rsid w:val="002F0F9B"/>
  </w:style>
  <w:style w:type="paragraph" w:customStyle="1" w:styleId="FB6674CCDF2145038F8FAFFE2EFA5D7C">
    <w:name w:val="FB6674CCDF2145038F8FAFFE2EFA5D7C"/>
    <w:rsid w:val="002F0F9B"/>
  </w:style>
  <w:style w:type="paragraph" w:customStyle="1" w:styleId="73E37FEC3E9B46DEAA5C07F1E9E17DAE">
    <w:name w:val="73E37FEC3E9B46DEAA5C07F1E9E17DAE"/>
    <w:rsid w:val="002F0F9B"/>
  </w:style>
  <w:style w:type="paragraph" w:customStyle="1" w:styleId="F680EB29A56B4CBE884133D13A6D84B8">
    <w:name w:val="F680EB29A56B4CBE884133D13A6D84B8"/>
    <w:rsid w:val="002F0F9B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igin">
  <a:themeElements>
    <a:clrScheme name="Origin">
      <a:dk1>
        <a:sysClr val="windowText" lastClr="000000"/>
      </a:dk1>
      <a:lt1>
        <a:sysClr val="window" lastClr="FFFFFF"/>
      </a:lt1>
      <a:dk2>
        <a:srgbClr val="464653"/>
      </a:dk2>
      <a:lt2>
        <a:srgbClr val="DDE9EC"/>
      </a:lt2>
      <a:accent1>
        <a:srgbClr val="727CA3"/>
      </a:accent1>
      <a:accent2>
        <a:srgbClr val="9FB8CD"/>
      </a:accent2>
      <a:accent3>
        <a:srgbClr val="D2DA7A"/>
      </a:accent3>
      <a:accent4>
        <a:srgbClr val="FADA7A"/>
      </a:accent4>
      <a:accent5>
        <a:srgbClr val="B88472"/>
      </a:accent5>
      <a:accent6>
        <a:srgbClr val="8E736A"/>
      </a:accent6>
      <a:hlink>
        <a:srgbClr val="B292CA"/>
      </a:hlink>
      <a:folHlink>
        <a:srgbClr val="6B5680"/>
      </a:folHlink>
    </a:clrScheme>
    <a:fontScheme name="Origin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rigin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00000"/>
              </a:schemeClr>
            </a:gs>
            <a:gs pos="30000">
              <a:schemeClr val="phClr">
                <a:tint val="61000"/>
                <a:satMod val="200000"/>
              </a:schemeClr>
            </a:gs>
            <a:gs pos="45000">
              <a:schemeClr val="phClr">
                <a:tint val="66000"/>
                <a:satMod val="200000"/>
              </a:schemeClr>
            </a:gs>
            <a:gs pos="55000">
              <a:schemeClr val="phClr">
                <a:tint val="66000"/>
                <a:satMod val="200000"/>
              </a:schemeClr>
            </a:gs>
            <a:gs pos="73000">
              <a:schemeClr val="phClr">
                <a:tint val="61000"/>
                <a:satMod val="200000"/>
              </a:schemeClr>
            </a:gs>
            <a:gs pos="100000">
              <a:schemeClr val="phClr">
                <a:tint val="45000"/>
                <a:satMod val="20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</a:schemeClr>
            </a:gs>
            <a:gs pos="30000">
              <a:schemeClr val="phClr">
                <a:shade val="90000"/>
                <a:satMod val="110000"/>
              </a:schemeClr>
            </a:gs>
            <a:gs pos="45000">
              <a:schemeClr val="phClr">
                <a:shade val="100000"/>
                <a:satMod val="118000"/>
              </a:schemeClr>
            </a:gs>
            <a:gs pos="55000">
              <a:schemeClr val="phClr">
                <a:shade val="100000"/>
                <a:satMod val="118000"/>
              </a:schemeClr>
            </a:gs>
            <a:gs pos="73000">
              <a:schemeClr val="phClr">
                <a:shade val="90000"/>
                <a:satMod val="110000"/>
              </a:schemeClr>
            </a:gs>
            <a:gs pos="100000">
              <a:schemeClr val="phClr">
                <a:shade val="63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30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balanced" dir="t">
              <a:rot lat="0" lon="0" rev="0"/>
            </a:lightRig>
          </a:scene3d>
          <a:sp3d prstMaterial="matte">
            <a:bevelT w="0" h="0"/>
            <a:contourClr>
              <a:schemeClr val="phClr">
                <a:tint val="100000"/>
                <a:shade val="100000"/>
                <a:hueMod val="100000"/>
                <a:satMod val="100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50000"/>
              </a:srgbClr>
            </a:outerShdw>
          </a:effectLst>
          <a:scene3d>
            <a:camera prst="orthographicFront" fov="0">
              <a:rot lat="0" lon="0" rev="0"/>
            </a:camera>
            <a:lightRig rig="soft" dir="t">
              <a:rot lat="0" lon="0" rev="2700000"/>
            </a:lightRig>
          </a:scene3d>
          <a:sp3d prstMaterial="matte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60000"/>
                <a:satMod val="300000"/>
              </a:schemeClr>
            </a:gs>
            <a:gs pos="30000">
              <a:schemeClr val="phClr">
                <a:shade val="80000"/>
                <a:satMod val="230000"/>
              </a:schemeClr>
            </a:gs>
            <a:gs pos="100000">
              <a:schemeClr val="phClr">
                <a:tint val="97000"/>
                <a:satMod val="22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6000"/>
                <a:satMod val="120000"/>
              </a:schemeClr>
              <a:schemeClr val="phClr">
                <a:tint val="90000"/>
              </a:schemeClr>
            </a:duotone>
          </a:blip>
          <a:tile tx="0" ty="0" sx="35000" sy="40000" flip="x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ns:customPropertyEditors xmlns:tns="http://schemas.microsoft.com/office/2006/customDocumentInformationPanel">
  <tns:showOnOpen/>
  <tns:defaultPropertyEditorNamespace/>
</tns:customPropertyEditors>
</file>

<file path=customXml/itemProps1.xml><?xml version="1.0" encoding="utf-8"?>
<ds:datastoreItem xmlns:ds="http://schemas.openxmlformats.org/officeDocument/2006/customXml" ds:itemID="{63361B41-9EA9-4B18-B598-1F4C6C2537EB}">
  <ds:schemaRefs>
    <ds:schemaRef ds:uri="http://schemas.microsoft.com/office/2006/customDocumentInformationPan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OriginResume</Template>
  <TotalTime>2</TotalTime>
  <Pages>2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AR. KAVYA MALEWAR</dc:creator>
  <cp:keywords/>
  <dc:description/>
  <cp:lastModifiedBy>m</cp:lastModifiedBy>
  <cp:revision>4</cp:revision>
  <dcterms:created xsi:type="dcterms:W3CDTF">2013-07-23T12:22:00Z</dcterms:created>
  <dcterms:modified xsi:type="dcterms:W3CDTF">2013-08-21T04:16:00Z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LCID">
    <vt:i4>1033</vt:i4>
  </property>
  <property fmtid="{D5CDD505-2E9C-101B-9397-08002B2CF9AE}" pid="3" name="_Version">
    <vt:lpwstr>0809</vt:lpwstr>
  </property>
</Properties>
</file>