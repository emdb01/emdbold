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page" w:tblpX="938" w:tblpY="-574"/>
        <w:tblOverlap w:val="never"/>
        <w:tblW w:w="10036" w:type="dxa"/>
        <w:tblLayout w:type="fixed"/>
        <w:tblCellMar>
          <w:left w:w="0" w:type="dxa"/>
          <w:right w:w="0" w:type="dxa"/>
        </w:tblCellMar>
        <w:tblLook w:val="04A0"/>
      </w:tblPr>
      <w:tblGrid>
        <w:gridCol w:w="3195"/>
        <w:gridCol w:w="6821"/>
        <w:gridCol w:w="20"/>
      </w:tblGrid>
      <w:tr w:rsidR="00BE2CC3">
        <w:trPr>
          <w:trHeight w:val="1406"/>
        </w:trPr>
        <w:tc>
          <w:tcPr>
            <w:tcW w:w="10016" w:type="dxa"/>
            <w:gridSpan w:val="2"/>
            <w:tcBorders>
              <w:bottom w:val="single" w:sz="4" w:space="0" w:color="auto"/>
            </w:tcBorders>
          </w:tcPr>
          <w:p w:rsidR="00BE2CC3" w:rsidRDefault="00B04CB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u w:val="single"/>
              </w:rPr>
            </w:pPr>
            <w:r>
              <w:rPr>
                <w:rFonts w:ascii="Times New Roman" w:hAnsi="Times New Roman"/>
                <w:b/>
                <w:sz w:val="28"/>
                <w:u w:val="single"/>
              </w:rPr>
              <w:t>CURRICULUM VITAE</w:t>
            </w:r>
          </w:p>
          <w:p w:rsidR="00BE2CC3" w:rsidRDefault="0091069F">
            <w:pPr>
              <w:pStyle w:val="NoSpacing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  <w:lang w:bidi="ta-IN"/>
              </w:rPr>
              <w:drawing>
                <wp:inline distT="0" distB="0" distL="0" distR="0">
                  <wp:extent cx="971550" cy="115252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15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2CC3" w:rsidRDefault="00BE2CC3">
            <w:pPr>
              <w:pStyle w:val="NoSpacing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E2CC3" w:rsidRDefault="00B04CBE">
            <w:pPr>
              <w:pStyle w:val="NoSpacing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WILLIAMS ABRAHAM.S,</w:t>
            </w:r>
          </w:p>
          <w:p w:rsidR="00BE2CC3" w:rsidRDefault="00B04CBE">
            <w:pPr>
              <w:pStyle w:val="NoSpacing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Ilayaneri,                                                      </w:t>
            </w:r>
          </w:p>
          <w:p w:rsidR="00BE2CC3" w:rsidRDefault="00B04CBE">
            <w:pPr>
              <w:pStyle w:val="NoSpacing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Kombankulam(p.o),   </w:t>
            </w:r>
          </w:p>
          <w:p w:rsidR="00BE2CC3" w:rsidRDefault="00B04CBE">
            <w:pPr>
              <w:pStyle w:val="NoSpacing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Sathankulam(via)</w:t>
            </w:r>
            <w:r w:rsidR="00BE63FC">
              <w:rPr>
                <w:rFonts w:ascii="Times New Roman" w:hAnsi="Times New Roman"/>
                <w:sz w:val="28"/>
                <w:szCs w:val="28"/>
              </w:rPr>
              <w:t>,</w:t>
            </w:r>
          </w:p>
          <w:p w:rsidR="00BE2CC3" w:rsidRDefault="00B04CBE">
            <w:pPr>
              <w:pStyle w:val="NoSpacing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Tuticorin(dist)</w:t>
            </w:r>
            <w:r w:rsidR="00BE63FC">
              <w:rPr>
                <w:rFonts w:ascii="Times New Roman" w:hAnsi="Times New Roman"/>
                <w:sz w:val="28"/>
                <w:szCs w:val="28"/>
              </w:rPr>
              <w:t>,</w:t>
            </w:r>
          </w:p>
          <w:p w:rsidR="00BE2CC3" w:rsidRDefault="00BE63FC">
            <w:pPr>
              <w:pStyle w:val="NoSpacing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Tamilnadu – 628704,</w:t>
            </w:r>
          </w:p>
          <w:p w:rsidR="00BE2CC3" w:rsidRDefault="00B04CBE">
            <w:pPr>
              <w:pStyle w:val="NoSpacing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India.</w:t>
            </w:r>
          </w:p>
          <w:p w:rsidR="00BE2CC3" w:rsidRDefault="00B04CBE">
            <w:pPr>
              <w:pStyle w:val="NoSpacing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MOBILE NO: 91-8939435453</w:t>
            </w:r>
          </w:p>
          <w:p w:rsidR="00BE2CC3" w:rsidRDefault="00BE2CC3">
            <w:pPr>
              <w:pStyle w:val="NoSpacing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BE2CC3" w:rsidRDefault="00B04CBE">
            <w:pPr>
              <w:pStyle w:val="NoSpacing1"/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hyperlink r:id="rId9" w:history="1">
              <w:r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williamsabraham129</w:t>
              </w:r>
              <w:r>
                <w:rPr>
                  <w:rStyle w:val="Hyperlink"/>
                  <w:rFonts w:ascii="Times New Roman" w:hAnsi="Times New Roman" w:cs="Times New Roman"/>
                  <w:b/>
                  <w:color w:val="auto"/>
                  <w:sz w:val="28"/>
                  <w:szCs w:val="28"/>
                  <w:u w:val="none"/>
                </w:rPr>
                <w:t>@gmail.com</w:t>
              </w:r>
            </w:hyperlink>
          </w:p>
          <w:p w:rsidR="00BE2CC3" w:rsidRDefault="00BE2CC3">
            <w:pPr>
              <w:pStyle w:val="NoSpacing1"/>
              <w:jc w:val="both"/>
            </w:pPr>
          </w:p>
          <w:p w:rsidR="00BE2CC3" w:rsidRDefault="00DA5DEC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Objective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8"/>
              </w:rPr>
              <w:t xml:space="preserve"> To</w:t>
            </w:r>
            <w:r w:rsidR="00B04CBE">
              <w:rPr>
                <w:rFonts w:ascii="Times New Roman" w:hAnsi="Times New Roman"/>
                <w:sz w:val="28"/>
              </w:rPr>
              <w:t xml:space="preserve">  work  in  a  creative  and  challenging  environment  where  I  could     quench  my  thirst  for  learning  new  skills  and  emerge  as  a  professional and to   grow  up  along  with  the  company.</w:t>
            </w:r>
          </w:p>
          <w:p w:rsidR="00BE2CC3" w:rsidRDefault="00BE2CC3">
            <w:pPr>
              <w:pStyle w:val="NoSpacing1"/>
              <w:jc w:val="both"/>
            </w:pPr>
          </w:p>
        </w:tc>
        <w:tc>
          <w:tcPr>
            <w:tcW w:w="20" w:type="dxa"/>
          </w:tcPr>
          <w:p w:rsidR="00BE2CC3" w:rsidRDefault="00BE2CC3">
            <w:pPr>
              <w:pStyle w:val="NoSpacing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E2CC3">
        <w:trPr>
          <w:trHeight w:val="120"/>
        </w:trPr>
        <w:tc>
          <w:tcPr>
            <w:tcW w:w="10016" w:type="dxa"/>
            <w:gridSpan w:val="2"/>
            <w:tcBorders>
              <w:top w:val="single" w:sz="4" w:space="0" w:color="auto"/>
            </w:tcBorders>
            <w:shd w:val="clear" w:color="auto" w:fill="C0C0C0"/>
          </w:tcPr>
          <w:p w:rsidR="00BE2CC3" w:rsidRDefault="00B04CBE">
            <w:pPr>
              <w:spacing w:after="0" w:line="360" w:lineRule="auto"/>
              <w:ind w:right="29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EDUCATIONAL QUALIFICATIONS</w:t>
            </w:r>
          </w:p>
        </w:tc>
        <w:tc>
          <w:tcPr>
            <w:tcW w:w="20" w:type="dxa"/>
          </w:tcPr>
          <w:p w:rsidR="00BE2CC3" w:rsidRDefault="00BE2CC3">
            <w:pPr>
              <w:pStyle w:val="NoSpacing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E2CC3">
        <w:trPr>
          <w:trHeight w:val="120"/>
        </w:trPr>
        <w:tc>
          <w:tcPr>
            <w:tcW w:w="3195" w:type="dxa"/>
          </w:tcPr>
          <w:p w:rsidR="00BE2CC3" w:rsidRDefault="00BE2CC3">
            <w:pPr>
              <w:spacing w:after="0" w:line="360" w:lineRule="auto"/>
              <w:ind w:right="29"/>
              <w:jc w:val="both"/>
              <w:rPr>
                <w:rFonts w:ascii="Verdana" w:hAnsi="Verdana"/>
                <w:b/>
                <w:sz w:val="20"/>
              </w:rPr>
            </w:pPr>
          </w:p>
          <w:p w:rsidR="00BE2CC3" w:rsidRDefault="00B04CBE">
            <w:pPr>
              <w:spacing w:after="0" w:line="360" w:lineRule="auto"/>
              <w:ind w:right="29"/>
              <w:jc w:val="both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DIPLAMA IN PHARMACY</w:t>
            </w:r>
            <w:r w:rsidR="00A27E43">
              <w:rPr>
                <w:rFonts w:ascii="Verdana" w:hAnsi="Verdana"/>
                <w:b/>
                <w:sz w:val="20"/>
              </w:rPr>
              <w:t xml:space="preserve">    :</w:t>
            </w:r>
          </w:p>
          <w:p w:rsidR="00BE2CC3" w:rsidRDefault="00BE2CC3">
            <w:pPr>
              <w:spacing w:after="0" w:line="360" w:lineRule="auto"/>
              <w:ind w:right="29"/>
              <w:jc w:val="both"/>
              <w:rPr>
                <w:rFonts w:ascii="Verdana" w:hAnsi="Verdana"/>
                <w:b/>
                <w:sz w:val="20"/>
              </w:rPr>
            </w:pPr>
          </w:p>
          <w:p w:rsidR="00BE2CC3" w:rsidRDefault="00B04CBE">
            <w:pPr>
              <w:spacing w:after="0" w:line="360" w:lineRule="auto"/>
              <w:ind w:right="29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0"/>
              </w:rPr>
              <w:t>BACHELOR OF PHARMACY</w:t>
            </w:r>
            <w:r w:rsidR="00A27E43">
              <w:rPr>
                <w:rFonts w:ascii="Verdana" w:hAnsi="Verdana"/>
                <w:b/>
                <w:sz w:val="20"/>
              </w:rPr>
              <w:t xml:space="preserve"> :</w:t>
            </w:r>
          </w:p>
        </w:tc>
        <w:tc>
          <w:tcPr>
            <w:tcW w:w="6821" w:type="dxa"/>
          </w:tcPr>
          <w:p w:rsidR="00BE2CC3" w:rsidRDefault="00BE2CC3">
            <w:pPr>
              <w:spacing w:after="0" w:line="360" w:lineRule="auto"/>
              <w:ind w:right="29"/>
              <w:rPr>
                <w:rFonts w:ascii="Verdana" w:hAnsi="Verdana"/>
                <w:sz w:val="20"/>
              </w:rPr>
            </w:pPr>
          </w:p>
          <w:p w:rsidR="00BE2CC3" w:rsidRDefault="00B04CBE">
            <w:pPr>
              <w:tabs>
                <w:tab w:val="left" w:pos="360"/>
              </w:tabs>
              <w:spacing w:after="0" w:line="360" w:lineRule="auto"/>
              <w:ind w:right="29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Coimbatore Medical </w:t>
            </w:r>
            <w:r w:rsidR="00DE365B">
              <w:rPr>
                <w:rFonts w:ascii="Verdana" w:hAnsi="Verdana"/>
                <w:sz w:val="24"/>
                <w:szCs w:val="24"/>
              </w:rPr>
              <w:t>college, Coimbatore</w:t>
            </w:r>
            <w:r>
              <w:rPr>
                <w:rFonts w:ascii="Verdana" w:hAnsi="Verdana"/>
                <w:sz w:val="24"/>
                <w:szCs w:val="24"/>
              </w:rPr>
              <w:t>, Tamilnadu</w:t>
            </w:r>
          </w:p>
          <w:p w:rsidR="00BE2CC3" w:rsidRDefault="00BE2CC3">
            <w:pPr>
              <w:tabs>
                <w:tab w:val="left" w:pos="360"/>
              </w:tabs>
              <w:spacing w:after="0" w:line="360" w:lineRule="auto"/>
              <w:ind w:right="29"/>
              <w:rPr>
                <w:rFonts w:ascii="Verdana" w:hAnsi="Verdana"/>
                <w:sz w:val="20"/>
              </w:rPr>
            </w:pPr>
          </w:p>
          <w:p w:rsidR="00BE2CC3" w:rsidRDefault="00B04CBE">
            <w:pPr>
              <w:tabs>
                <w:tab w:val="left" w:pos="360"/>
              </w:tabs>
              <w:spacing w:after="0" w:line="360" w:lineRule="auto"/>
              <w:ind w:right="29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 Nargund College of </w:t>
            </w:r>
            <w:r w:rsidR="00DE365B">
              <w:rPr>
                <w:rFonts w:ascii="Verdana" w:hAnsi="Verdana"/>
                <w:sz w:val="24"/>
                <w:szCs w:val="24"/>
              </w:rPr>
              <w:t>pharmacy, Bangalore</w:t>
            </w:r>
            <w:r>
              <w:rPr>
                <w:rFonts w:ascii="Verdana" w:hAnsi="Verdana"/>
                <w:sz w:val="24"/>
                <w:szCs w:val="24"/>
              </w:rPr>
              <w:t>, Karnataka</w:t>
            </w:r>
          </w:p>
          <w:p w:rsidR="00BE2CC3" w:rsidRDefault="00BE2CC3">
            <w:pPr>
              <w:spacing w:after="0" w:line="360" w:lineRule="auto"/>
              <w:ind w:right="29"/>
            </w:pPr>
          </w:p>
        </w:tc>
        <w:tc>
          <w:tcPr>
            <w:tcW w:w="20" w:type="dxa"/>
          </w:tcPr>
          <w:p w:rsidR="00BE2CC3" w:rsidRDefault="00BE2CC3">
            <w:pPr>
              <w:pStyle w:val="NoSpacing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tbl>
      <w:tblPr>
        <w:tblW w:w="9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484"/>
        <w:gridCol w:w="3630"/>
        <w:gridCol w:w="2085"/>
        <w:gridCol w:w="1521"/>
      </w:tblGrid>
      <w:tr w:rsidR="00BE2CC3">
        <w:trPr>
          <w:trHeight w:val="567"/>
        </w:trPr>
        <w:tc>
          <w:tcPr>
            <w:tcW w:w="2484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3630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Name of the Institution</w:t>
            </w:r>
          </w:p>
        </w:tc>
        <w:tc>
          <w:tcPr>
            <w:tcW w:w="2085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University/Board</w:t>
            </w:r>
          </w:p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(Year of Passing)</w:t>
            </w:r>
          </w:p>
        </w:tc>
        <w:tc>
          <w:tcPr>
            <w:tcW w:w="1521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Marks in percentage</w:t>
            </w:r>
          </w:p>
        </w:tc>
      </w:tr>
      <w:tr w:rsidR="00BE2CC3">
        <w:trPr>
          <w:trHeight w:val="567"/>
        </w:trPr>
        <w:tc>
          <w:tcPr>
            <w:tcW w:w="2484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B.PHARM</w:t>
            </w:r>
          </w:p>
        </w:tc>
        <w:tc>
          <w:tcPr>
            <w:tcW w:w="3630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Nargund College of pharmacy,</w:t>
            </w:r>
          </w:p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Bangalore.</w:t>
            </w:r>
          </w:p>
        </w:tc>
        <w:tc>
          <w:tcPr>
            <w:tcW w:w="2085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Rajiv </w:t>
            </w:r>
            <w:r w:rsidR="00EC6BEE">
              <w:rPr>
                <w:rFonts w:ascii="Times New Roman" w:hAnsi="Times New Roman"/>
                <w:sz w:val="24"/>
                <w:szCs w:val="24"/>
              </w:rPr>
              <w:t>Gandhi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University (2014)</w:t>
            </w:r>
          </w:p>
        </w:tc>
        <w:tc>
          <w:tcPr>
            <w:tcW w:w="1521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62 %</w:t>
            </w:r>
          </w:p>
        </w:tc>
      </w:tr>
      <w:tr w:rsidR="00BE2CC3">
        <w:trPr>
          <w:trHeight w:val="490"/>
        </w:trPr>
        <w:tc>
          <w:tcPr>
            <w:tcW w:w="2484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D.PHARM</w:t>
            </w:r>
          </w:p>
        </w:tc>
        <w:tc>
          <w:tcPr>
            <w:tcW w:w="3630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Coimbatore medical College, coimbatore.</w:t>
            </w:r>
          </w:p>
        </w:tc>
        <w:tc>
          <w:tcPr>
            <w:tcW w:w="2085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MGR University (2007)</w:t>
            </w:r>
          </w:p>
        </w:tc>
        <w:tc>
          <w:tcPr>
            <w:tcW w:w="1521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57.9 %</w:t>
            </w:r>
          </w:p>
        </w:tc>
      </w:tr>
      <w:tr w:rsidR="00BE2CC3">
        <w:trPr>
          <w:trHeight w:val="526"/>
        </w:trPr>
        <w:tc>
          <w:tcPr>
            <w:tcW w:w="2484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HSC</w:t>
            </w:r>
          </w:p>
        </w:tc>
        <w:tc>
          <w:tcPr>
            <w:tcW w:w="3630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Govt Higher Secondary School.</w:t>
            </w:r>
          </w:p>
        </w:tc>
        <w:tc>
          <w:tcPr>
            <w:tcW w:w="2085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State Board</w:t>
            </w:r>
          </w:p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(2008)</w:t>
            </w:r>
          </w:p>
        </w:tc>
        <w:tc>
          <w:tcPr>
            <w:tcW w:w="1521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83.3 %</w:t>
            </w:r>
          </w:p>
        </w:tc>
      </w:tr>
      <w:tr w:rsidR="00BE2CC3">
        <w:trPr>
          <w:trHeight w:val="508"/>
        </w:trPr>
        <w:tc>
          <w:tcPr>
            <w:tcW w:w="2484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SSLC</w:t>
            </w:r>
          </w:p>
        </w:tc>
        <w:tc>
          <w:tcPr>
            <w:tcW w:w="3630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Govt Higher Secondary School</w:t>
            </w:r>
          </w:p>
        </w:tc>
        <w:tc>
          <w:tcPr>
            <w:tcW w:w="2085" w:type="dxa"/>
            <w:vAlign w:val="center"/>
          </w:tcPr>
          <w:p w:rsidR="00BE2CC3" w:rsidRDefault="00B04CB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State Board</w:t>
            </w:r>
          </w:p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(2006)</w:t>
            </w:r>
          </w:p>
        </w:tc>
        <w:tc>
          <w:tcPr>
            <w:tcW w:w="1521" w:type="dxa"/>
            <w:vAlign w:val="center"/>
          </w:tcPr>
          <w:p w:rsidR="00BE2CC3" w:rsidRDefault="00B04CB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88.2 %</w:t>
            </w:r>
          </w:p>
        </w:tc>
      </w:tr>
    </w:tbl>
    <w:p w:rsidR="00BE2CC3" w:rsidRDefault="00BE2CC3">
      <w:pPr>
        <w:spacing w:after="0"/>
        <w:jc w:val="both"/>
        <w:rPr>
          <w:rFonts w:ascii="Cambria" w:hAnsi="Cambria"/>
          <w:b/>
          <w:sz w:val="24"/>
          <w:szCs w:val="22"/>
        </w:rPr>
      </w:pPr>
    </w:p>
    <w:p w:rsidR="00BE2CC3" w:rsidRDefault="00BE2CC3">
      <w:pPr>
        <w:spacing w:after="0"/>
        <w:jc w:val="both"/>
        <w:rPr>
          <w:rFonts w:ascii="Cambria" w:hAnsi="Cambria"/>
          <w:b/>
          <w:sz w:val="24"/>
          <w:szCs w:val="22"/>
        </w:rPr>
      </w:pPr>
    </w:p>
    <w:p w:rsidR="00BE2CC3" w:rsidRDefault="00B04CBE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Personal Skills  </w:t>
      </w:r>
    </w:p>
    <w:p w:rsidR="00BE2CC3" w:rsidRDefault="00B04CBE">
      <w:pPr>
        <w:pStyle w:val="ListParagraph1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Team </w:t>
      </w:r>
      <w:r w:rsidR="003E1949">
        <w:rPr>
          <w:rFonts w:ascii="Times New Roman" w:hAnsi="Times New Roman"/>
          <w:sz w:val="28"/>
          <w:szCs w:val="28"/>
        </w:rPr>
        <w:t>facilitator,</w:t>
      </w:r>
      <w:r>
        <w:rPr>
          <w:rFonts w:ascii="Times New Roman" w:hAnsi="Times New Roman"/>
          <w:sz w:val="28"/>
          <w:szCs w:val="28"/>
        </w:rPr>
        <w:t xml:space="preserve"> Problem solving abilities, Willingness to learn </w:t>
      </w:r>
      <w:r w:rsidR="00DE365B">
        <w:rPr>
          <w:rFonts w:ascii="Times New Roman" w:hAnsi="Times New Roman"/>
          <w:sz w:val="28"/>
          <w:szCs w:val="28"/>
        </w:rPr>
        <w:t>and Dedication</w:t>
      </w:r>
      <w:r>
        <w:rPr>
          <w:rFonts w:ascii="Times New Roman" w:hAnsi="Times New Roman"/>
          <w:sz w:val="28"/>
          <w:szCs w:val="28"/>
        </w:rPr>
        <w:t xml:space="preserve"> towards </w:t>
      </w:r>
      <w:r w:rsidR="00DE365B">
        <w:rPr>
          <w:rFonts w:ascii="Times New Roman" w:hAnsi="Times New Roman"/>
          <w:sz w:val="28"/>
          <w:szCs w:val="28"/>
        </w:rPr>
        <w:t>work.</w:t>
      </w:r>
    </w:p>
    <w:p w:rsidR="00BE2CC3" w:rsidRDefault="00B04CBE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Computer Knowledge</w:t>
      </w:r>
    </w:p>
    <w:p w:rsidR="00BE2CC3" w:rsidRDefault="004C55B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  <w:r w:rsidR="00B04CBE">
        <w:rPr>
          <w:rFonts w:ascii="Times New Roman" w:hAnsi="Times New Roman"/>
          <w:sz w:val="28"/>
          <w:szCs w:val="28"/>
        </w:rPr>
        <w:t xml:space="preserve">Microsoft </w:t>
      </w:r>
      <w:r w:rsidR="00DE365B">
        <w:rPr>
          <w:rFonts w:ascii="Times New Roman" w:hAnsi="Times New Roman"/>
          <w:sz w:val="28"/>
          <w:szCs w:val="28"/>
        </w:rPr>
        <w:t>Word,</w:t>
      </w:r>
      <w:r w:rsidR="00B04CBE">
        <w:rPr>
          <w:rFonts w:ascii="Times New Roman" w:hAnsi="Times New Roman"/>
          <w:sz w:val="28"/>
          <w:szCs w:val="28"/>
        </w:rPr>
        <w:t xml:space="preserve"> Micro soft Excel, Power Point, Internet..,etc</w:t>
      </w:r>
    </w:p>
    <w:p w:rsidR="00BE2CC3" w:rsidRDefault="00B04CBE">
      <w:pPr>
        <w:spacing w:after="0"/>
        <w:rPr>
          <w:rFonts w:ascii="Cambria" w:hAnsi="Cambria"/>
          <w:b/>
          <w:color w:val="auto"/>
          <w:sz w:val="28"/>
          <w:szCs w:val="28"/>
          <w:u w:val="single"/>
        </w:rPr>
      </w:pPr>
      <w:r>
        <w:rPr>
          <w:rFonts w:ascii="Cambria" w:hAnsi="Cambria"/>
          <w:b/>
          <w:color w:val="auto"/>
          <w:sz w:val="28"/>
          <w:szCs w:val="28"/>
          <w:u w:val="single"/>
        </w:rPr>
        <w:t xml:space="preserve">WORK  </w:t>
      </w:r>
      <w:bookmarkStart w:id="0" w:name="_GoBack"/>
      <w:bookmarkEnd w:id="0"/>
      <w:r>
        <w:rPr>
          <w:rFonts w:ascii="Cambria" w:hAnsi="Cambria"/>
          <w:b/>
          <w:color w:val="auto"/>
          <w:sz w:val="28"/>
          <w:szCs w:val="28"/>
          <w:u w:val="single"/>
        </w:rPr>
        <w:t>EXPERIENCE</w:t>
      </w:r>
    </w:p>
    <w:p w:rsidR="00BE2CC3" w:rsidRDefault="00BE2CC3">
      <w:pPr>
        <w:spacing w:after="0"/>
        <w:rPr>
          <w:rFonts w:ascii="Cambria" w:hAnsi="Cambria"/>
          <w:b/>
          <w:sz w:val="24"/>
          <w:szCs w:val="24"/>
        </w:rPr>
      </w:pPr>
    </w:p>
    <w:p w:rsidR="00BE2CC3" w:rsidRDefault="00BE63FC">
      <w:pPr>
        <w:spacing w:after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1) Name</w:t>
      </w:r>
      <w:r w:rsidR="00B04CBE">
        <w:rPr>
          <w:rFonts w:ascii="Times New Roman" w:hAnsi="Times New Roman"/>
          <w:b/>
          <w:bCs/>
          <w:sz w:val="28"/>
          <w:szCs w:val="28"/>
        </w:rPr>
        <w:t xml:space="preserve"> of the Organization</w:t>
      </w:r>
      <w:r w:rsidR="00B04CBE">
        <w:rPr>
          <w:rFonts w:ascii="Times New Roman" w:hAnsi="Times New Roman"/>
          <w:b/>
          <w:bCs/>
          <w:sz w:val="28"/>
          <w:szCs w:val="28"/>
        </w:rPr>
        <w:tab/>
        <w:t xml:space="preserve">: </w:t>
      </w:r>
      <w:r w:rsidR="00B04CBE">
        <w:rPr>
          <w:rFonts w:ascii="Times New Roman" w:hAnsi="Times New Roman"/>
          <w:b/>
          <w:bCs/>
          <w:sz w:val="28"/>
          <w:szCs w:val="28"/>
        </w:rPr>
        <w:tab/>
        <w:t>Strides Arcolab Limited, Bangalore</w:t>
      </w:r>
    </w:p>
    <w:p w:rsidR="00BE2CC3" w:rsidRDefault="00BE2CC3">
      <w:pPr>
        <w:spacing w:after="0"/>
        <w:rPr>
          <w:rFonts w:ascii="Verdana" w:hAnsi="Verdana"/>
          <w:sz w:val="20"/>
        </w:rPr>
      </w:pPr>
    </w:p>
    <w:p w:rsidR="00BE2CC3" w:rsidRDefault="004C55B0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</w:t>
      </w:r>
      <w:r w:rsidR="00B04CBE">
        <w:rPr>
          <w:rFonts w:ascii="Times New Roman" w:hAnsi="Times New Roman"/>
          <w:sz w:val="28"/>
          <w:szCs w:val="28"/>
        </w:rPr>
        <w:t>Designation</w:t>
      </w:r>
      <w:r w:rsidR="00B04CBE">
        <w:rPr>
          <w:rFonts w:ascii="Times New Roman" w:hAnsi="Times New Roman"/>
          <w:sz w:val="28"/>
          <w:szCs w:val="28"/>
        </w:rPr>
        <w:tab/>
      </w:r>
      <w:r w:rsidR="00B04CBE">
        <w:rPr>
          <w:rFonts w:ascii="Times New Roman" w:hAnsi="Times New Roman"/>
          <w:sz w:val="28"/>
          <w:szCs w:val="28"/>
        </w:rPr>
        <w:tab/>
      </w:r>
      <w:r w:rsidR="00B04CBE">
        <w:rPr>
          <w:rFonts w:ascii="Times New Roman" w:hAnsi="Times New Roman"/>
          <w:sz w:val="28"/>
          <w:szCs w:val="28"/>
        </w:rPr>
        <w:tab/>
        <w:t>:</w:t>
      </w:r>
      <w:r w:rsidR="00B04CBE">
        <w:rPr>
          <w:rFonts w:ascii="Times New Roman" w:hAnsi="Times New Roman"/>
          <w:sz w:val="28"/>
          <w:szCs w:val="28"/>
        </w:rPr>
        <w:tab/>
        <w:t>EXECUTIVE-QUALITY ASSURANCE</w:t>
      </w:r>
    </w:p>
    <w:p w:rsidR="00BE2CC3" w:rsidRDefault="004C55B0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</w:t>
      </w:r>
      <w:r w:rsidR="00B04CBE">
        <w:rPr>
          <w:rFonts w:ascii="Times New Roman" w:hAnsi="Times New Roman"/>
          <w:sz w:val="28"/>
          <w:szCs w:val="28"/>
        </w:rPr>
        <w:t>Duration</w:t>
      </w:r>
      <w:r w:rsidR="00B04CBE">
        <w:rPr>
          <w:rFonts w:ascii="Times New Roman" w:hAnsi="Times New Roman"/>
          <w:sz w:val="28"/>
          <w:szCs w:val="28"/>
        </w:rPr>
        <w:tab/>
      </w:r>
      <w:r w:rsidR="00B04CBE">
        <w:rPr>
          <w:rFonts w:ascii="Times New Roman" w:hAnsi="Times New Roman"/>
          <w:sz w:val="28"/>
          <w:szCs w:val="28"/>
        </w:rPr>
        <w:tab/>
      </w:r>
      <w:r w:rsidR="00B04CBE">
        <w:rPr>
          <w:rFonts w:ascii="Times New Roman" w:hAnsi="Times New Roman"/>
          <w:sz w:val="28"/>
          <w:szCs w:val="28"/>
        </w:rPr>
        <w:tab/>
        <w:t>:            September 2007 to February 2010</w:t>
      </w:r>
    </w:p>
    <w:p w:rsidR="00BE2CC3" w:rsidRDefault="00B04CBE">
      <w:pPr>
        <w:spacing w:before="240" w:after="0"/>
        <w:rPr>
          <w:rFonts w:ascii="Cambria" w:hAnsi="Cambria"/>
          <w:b/>
          <w:sz w:val="24"/>
          <w:szCs w:val="24"/>
          <w:u w:val="single"/>
        </w:rPr>
      </w:pPr>
      <w:r>
        <w:rPr>
          <w:rFonts w:ascii="Cambria" w:hAnsi="Cambria"/>
          <w:b/>
          <w:sz w:val="24"/>
          <w:szCs w:val="24"/>
          <w:u w:val="single"/>
        </w:rPr>
        <w:t>Job Role &amp; Responsibility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Documentation</w:t>
      </w:r>
    </w:p>
    <w:p w:rsidR="00BE2CC3" w:rsidRDefault="000E6EE0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Validating various production equipments</w:t>
      </w:r>
      <w:r w:rsidR="00B04CBE">
        <w:rPr>
          <w:rFonts w:ascii="Times New Roman" w:hAnsi="Times New Roman"/>
          <w:sz w:val="28"/>
          <w:szCs w:val="28"/>
        </w:rPr>
        <w:t xml:space="preserve"> of injections and tablets.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Preparation of documents as per guidelines requirements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Checking of calibration of various equipments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Preparation of standard operating procedure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Coordinating operators for execution for validation of equipments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Preparation of validation master plan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Audit compliance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Review of various department documents periodically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Qualification of various equipments as per the protocols.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Submitting the documents to regulatory departments.</w:t>
      </w:r>
    </w:p>
    <w:p w:rsidR="00BE2CC3" w:rsidRDefault="00B04CBE">
      <w:pPr>
        <w:numPr>
          <w:ilvl w:val="0"/>
          <w:numId w:val="8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Line clearance for production...,etc.</w:t>
      </w:r>
    </w:p>
    <w:p w:rsidR="00BE2CC3" w:rsidRDefault="00B04CBE">
      <w:pPr>
        <w:spacing w:after="0"/>
        <w:rPr>
          <w:rFonts w:ascii="Times New Roman" w:hAnsi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2) Name of the Organization</w:t>
      </w:r>
      <w:r>
        <w:rPr>
          <w:rFonts w:ascii="Times New Roman" w:hAnsi="Times New Roman"/>
          <w:sz w:val="28"/>
          <w:szCs w:val="28"/>
        </w:rPr>
        <w:tab/>
        <w:t xml:space="preserve">: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color w:val="auto"/>
          <w:sz w:val="28"/>
          <w:szCs w:val="28"/>
        </w:rPr>
        <w:t>MEHTA’S HOSPITAL</w:t>
      </w:r>
      <w:r w:rsidR="003E1949">
        <w:rPr>
          <w:rFonts w:ascii="Times New Roman" w:hAnsi="Times New Roman"/>
          <w:b/>
          <w:bCs/>
          <w:color w:val="auto"/>
          <w:sz w:val="28"/>
          <w:szCs w:val="28"/>
        </w:rPr>
        <w:t>, CHENNAI</w:t>
      </w:r>
    </w:p>
    <w:p w:rsidR="00BE2CC3" w:rsidRDefault="00BE2CC3">
      <w:pPr>
        <w:spacing w:after="0"/>
        <w:rPr>
          <w:rFonts w:ascii="Verdana" w:hAnsi="Verdana"/>
          <w:b/>
          <w:bCs/>
          <w:sz w:val="20"/>
        </w:rPr>
      </w:pPr>
    </w:p>
    <w:p w:rsidR="00BE2CC3" w:rsidRDefault="00D86D0C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 w:rsidR="00B04CBE">
        <w:rPr>
          <w:rFonts w:ascii="Times New Roman" w:hAnsi="Times New Roman"/>
          <w:sz w:val="28"/>
          <w:szCs w:val="28"/>
        </w:rPr>
        <w:t>Designation</w:t>
      </w:r>
      <w:r w:rsidR="00B04CBE">
        <w:rPr>
          <w:rFonts w:ascii="Times New Roman" w:hAnsi="Times New Roman"/>
          <w:sz w:val="28"/>
          <w:szCs w:val="28"/>
        </w:rPr>
        <w:tab/>
      </w:r>
      <w:r w:rsidR="00B04CBE">
        <w:rPr>
          <w:rFonts w:ascii="Times New Roman" w:hAnsi="Times New Roman"/>
          <w:sz w:val="28"/>
          <w:szCs w:val="28"/>
        </w:rPr>
        <w:tab/>
      </w:r>
      <w:r w:rsidR="00B04CBE">
        <w:rPr>
          <w:rFonts w:ascii="Times New Roman" w:hAnsi="Times New Roman"/>
          <w:sz w:val="28"/>
          <w:szCs w:val="28"/>
        </w:rPr>
        <w:tab/>
        <w:t>:</w:t>
      </w:r>
      <w:r w:rsidR="00B04CBE">
        <w:rPr>
          <w:rFonts w:ascii="Times New Roman" w:hAnsi="Times New Roman"/>
          <w:sz w:val="28"/>
          <w:szCs w:val="28"/>
        </w:rPr>
        <w:tab/>
        <w:t>PHARMACIST</w:t>
      </w:r>
    </w:p>
    <w:p w:rsidR="00BE2CC3" w:rsidRDefault="00B04CBE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Duration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 :          April 2013 to April2014</w:t>
      </w:r>
    </w:p>
    <w:p w:rsidR="00BE2CC3" w:rsidRDefault="00BE2CC3">
      <w:pPr>
        <w:spacing w:line="240" w:lineRule="auto"/>
        <w:rPr>
          <w:rFonts w:ascii="Verdana" w:hAnsi="Verdana"/>
          <w:sz w:val="20"/>
        </w:rPr>
      </w:pPr>
    </w:p>
    <w:p w:rsidR="00BE2CC3" w:rsidRDefault="00F95517">
      <w:pPr>
        <w:spacing w:after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3) Name</w:t>
      </w:r>
      <w:r w:rsidR="00B04CBE">
        <w:rPr>
          <w:rFonts w:ascii="Times New Roman" w:hAnsi="Times New Roman"/>
          <w:b/>
          <w:bCs/>
          <w:sz w:val="28"/>
          <w:szCs w:val="28"/>
        </w:rPr>
        <w:t xml:space="preserve"> of the Organization</w:t>
      </w:r>
      <w:r w:rsidR="00B04CBE">
        <w:rPr>
          <w:rFonts w:ascii="Times New Roman" w:hAnsi="Times New Roman"/>
          <w:sz w:val="28"/>
          <w:szCs w:val="28"/>
        </w:rPr>
        <w:tab/>
        <w:t xml:space="preserve">: </w:t>
      </w:r>
      <w:r w:rsidR="00B04CBE">
        <w:rPr>
          <w:rFonts w:ascii="Times New Roman" w:hAnsi="Times New Roman"/>
          <w:sz w:val="28"/>
          <w:szCs w:val="28"/>
        </w:rPr>
        <w:tab/>
      </w:r>
      <w:r w:rsidR="00B04CBE">
        <w:rPr>
          <w:rFonts w:ascii="Times New Roman" w:hAnsi="Times New Roman"/>
          <w:b/>
          <w:bCs/>
          <w:sz w:val="28"/>
          <w:szCs w:val="28"/>
        </w:rPr>
        <w:t>ANNAI ARUL HOSPITAL</w:t>
      </w:r>
      <w:r>
        <w:rPr>
          <w:rFonts w:ascii="Times New Roman" w:hAnsi="Times New Roman"/>
          <w:b/>
          <w:bCs/>
          <w:sz w:val="28"/>
          <w:szCs w:val="28"/>
        </w:rPr>
        <w:t>, CHENNAI</w:t>
      </w:r>
    </w:p>
    <w:p w:rsidR="00BE2CC3" w:rsidRDefault="00BE2CC3">
      <w:pPr>
        <w:spacing w:after="0"/>
        <w:rPr>
          <w:rFonts w:ascii="Times New Roman" w:hAnsi="Times New Roman"/>
          <w:b/>
          <w:bCs/>
          <w:sz w:val="28"/>
          <w:szCs w:val="28"/>
        </w:rPr>
      </w:pPr>
    </w:p>
    <w:p w:rsidR="00BE2CC3" w:rsidRDefault="00B04CBE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Designation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:</w:t>
      </w:r>
      <w:r>
        <w:rPr>
          <w:rFonts w:ascii="Times New Roman" w:hAnsi="Times New Roman"/>
          <w:sz w:val="28"/>
          <w:szCs w:val="28"/>
        </w:rPr>
        <w:tab/>
        <w:t>SENIOR PHARMACIST</w:t>
      </w:r>
    </w:p>
    <w:p w:rsidR="00BE2CC3" w:rsidRDefault="00B04CBE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Duration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 </w:t>
      </w:r>
      <w:r w:rsidR="004C55B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:          May 2014 onwards</w:t>
      </w:r>
    </w:p>
    <w:p w:rsidR="00BE2CC3" w:rsidRPr="00D86D0C" w:rsidRDefault="00B04CBE">
      <w:pPr>
        <w:spacing w:before="240" w:after="0"/>
        <w:rPr>
          <w:rFonts w:ascii="Cambria" w:hAnsi="Cambria"/>
          <w:b/>
          <w:sz w:val="28"/>
          <w:szCs w:val="28"/>
          <w:u w:val="single"/>
        </w:rPr>
      </w:pPr>
      <w:r w:rsidRPr="00D86D0C">
        <w:rPr>
          <w:rFonts w:ascii="Cambria" w:hAnsi="Cambria"/>
          <w:b/>
          <w:sz w:val="28"/>
          <w:szCs w:val="28"/>
          <w:u w:val="single"/>
        </w:rPr>
        <w:t>Job Role &amp; Responsibility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 receive the quotations from different companies.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Analysing </w:t>
      </w:r>
      <w:r w:rsidR="000E6EE0">
        <w:rPr>
          <w:rFonts w:ascii="Times New Roman" w:hAnsi="Times New Roman"/>
          <w:sz w:val="28"/>
          <w:szCs w:val="28"/>
        </w:rPr>
        <w:t>quotations</w:t>
      </w:r>
      <w:r>
        <w:rPr>
          <w:rFonts w:ascii="Times New Roman" w:hAnsi="Times New Roman"/>
          <w:sz w:val="28"/>
          <w:szCs w:val="28"/>
        </w:rPr>
        <w:t xml:space="preserve"> and getting stocks from suppliers</w:t>
      </w:r>
      <w:r w:rsidR="00F95517">
        <w:rPr>
          <w:rFonts w:ascii="Times New Roman" w:hAnsi="Times New Roman"/>
          <w:sz w:val="28"/>
          <w:szCs w:val="28"/>
        </w:rPr>
        <w:t>.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As per doctor requirements check the comparative rates</w:t>
      </w:r>
      <w:r w:rsidR="00F95517">
        <w:rPr>
          <w:rFonts w:ascii="Times New Roman" w:hAnsi="Times New Roman"/>
          <w:sz w:val="28"/>
          <w:szCs w:val="28"/>
        </w:rPr>
        <w:t>.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Procurement of medicine. 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Billing &amp; Dispensing of medicines</w:t>
      </w:r>
      <w:r w:rsidR="00F95517">
        <w:rPr>
          <w:rFonts w:ascii="Times New Roman" w:hAnsi="Times New Roman"/>
          <w:sz w:val="28"/>
          <w:szCs w:val="28"/>
        </w:rPr>
        <w:t>.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Arrangement of medicines as per the schedules and order</w:t>
      </w:r>
      <w:r w:rsidR="00F95517">
        <w:rPr>
          <w:rFonts w:ascii="Times New Roman" w:hAnsi="Times New Roman"/>
          <w:sz w:val="28"/>
          <w:szCs w:val="28"/>
        </w:rPr>
        <w:t>.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Order &amp; Receiving the medicines from the suppliers with proper checking.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Stock maintenance</w:t>
      </w:r>
      <w:r w:rsidR="00F95517">
        <w:rPr>
          <w:rFonts w:ascii="Times New Roman" w:hAnsi="Times New Roman"/>
          <w:sz w:val="28"/>
          <w:szCs w:val="28"/>
        </w:rPr>
        <w:t>.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Stock checking and identifying short</w:t>
      </w:r>
      <w:r w:rsidR="00F95517">
        <w:rPr>
          <w:rFonts w:ascii="Times New Roman" w:hAnsi="Times New Roman"/>
          <w:sz w:val="28"/>
          <w:szCs w:val="28"/>
        </w:rPr>
        <w:t>.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Maintaining records</w:t>
      </w:r>
      <w:r w:rsidR="00F95517">
        <w:rPr>
          <w:rFonts w:ascii="Times New Roman" w:hAnsi="Times New Roman"/>
          <w:sz w:val="28"/>
          <w:szCs w:val="28"/>
        </w:rPr>
        <w:t>.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Auditing stocks</w:t>
      </w:r>
      <w:r w:rsidR="00F95517">
        <w:rPr>
          <w:rFonts w:ascii="Times New Roman" w:hAnsi="Times New Roman"/>
          <w:sz w:val="28"/>
          <w:szCs w:val="28"/>
        </w:rPr>
        <w:t>.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Advising patients</w:t>
      </w:r>
      <w:r w:rsidR="00F95517">
        <w:rPr>
          <w:rFonts w:ascii="Times New Roman" w:hAnsi="Times New Roman"/>
          <w:sz w:val="28"/>
          <w:szCs w:val="28"/>
        </w:rPr>
        <w:t>.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Checking expiry items periodically and sending them to suppliers</w:t>
      </w:r>
      <w:r w:rsidR="00F9551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Checking indents from wards and sending to different wards.</w:t>
      </w:r>
    </w:p>
    <w:p w:rsidR="00BE2CC3" w:rsidRDefault="00B04CB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Giving information about different medicines in pharmacy to doctors</w:t>
      </w:r>
      <w:r w:rsidR="00F95517">
        <w:rPr>
          <w:rFonts w:ascii="Times New Roman" w:hAnsi="Times New Roman"/>
          <w:sz w:val="28"/>
          <w:szCs w:val="28"/>
        </w:rPr>
        <w:t>, etc</w:t>
      </w:r>
      <w:r>
        <w:rPr>
          <w:rFonts w:ascii="Times New Roman" w:hAnsi="Times New Roman"/>
          <w:sz w:val="28"/>
          <w:szCs w:val="28"/>
        </w:rPr>
        <w:t>.</w:t>
      </w:r>
    </w:p>
    <w:p w:rsidR="00BC023E" w:rsidRDefault="00BC023E">
      <w:pPr>
        <w:pStyle w:val="ListParagraph1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BC023E">
        <w:rPr>
          <w:rFonts w:ascii="Times New Roman" w:hAnsi="Times New Roman"/>
          <w:sz w:val="28"/>
          <w:szCs w:val="28"/>
        </w:rPr>
        <w:t>Consult with physicians and patients with regard to medication dosage, drug interactions, medical equipment, disease management and potential side effects of prescription and OTC medications</w:t>
      </w:r>
      <w:r>
        <w:rPr>
          <w:rFonts w:ascii="Arial" w:hAnsi="Arial" w:cs="Arial"/>
          <w:shd w:val="clear" w:color="auto" w:fill="FFFFFF"/>
        </w:rPr>
        <w:t>.</w:t>
      </w:r>
    </w:p>
    <w:p w:rsidR="00BE2CC3" w:rsidRDefault="00B04CBE">
      <w:pPr>
        <w:tabs>
          <w:tab w:val="left" w:pos="1418"/>
        </w:tabs>
        <w:spacing w:before="240" w:after="0"/>
        <w:jc w:val="both"/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sz w:val="28"/>
          <w:szCs w:val="28"/>
          <w:u w:val="single"/>
        </w:rPr>
        <w:t>Academic Projects&amp; training</w:t>
      </w:r>
    </w:p>
    <w:p w:rsidR="00BE2CC3" w:rsidRDefault="00B04CBE">
      <w:pPr>
        <w:tabs>
          <w:tab w:val="left" w:pos="1418"/>
        </w:tabs>
        <w:spacing w:before="240" w:after="0"/>
        <w:jc w:val="both"/>
        <w:rPr>
          <w:rFonts w:ascii="Cambria" w:hAnsi="Cambria"/>
          <w:bCs/>
          <w:sz w:val="28"/>
          <w:szCs w:val="28"/>
        </w:rPr>
      </w:pPr>
      <w:r>
        <w:rPr>
          <w:rFonts w:ascii="Cambria" w:hAnsi="Cambria"/>
          <w:bCs/>
          <w:sz w:val="28"/>
          <w:szCs w:val="28"/>
        </w:rPr>
        <w:t xml:space="preserve">3months training in government </w:t>
      </w:r>
      <w:r w:rsidR="00D86D0C">
        <w:rPr>
          <w:rFonts w:ascii="Cambria" w:hAnsi="Cambria"/>
          <w:bCs/>
          <w:sz w:val="28"/>
          <w:szCs w:val="28"/>
        </w:rPr>
        <w:t>hospital, Coimbatore</w:t>
      </w:r>
      <w:r w:rsidR="00F95517">
        <w:rPr>
          <w:rFonts w:ascii="Cambria" w:hAnsi="Cambria"/>
          <w:bCs/>
          <w:sz w:val="28"/>
          <w:szCs w:val="28"/>
        </w:rPr>
        <w:t xml:space="preserve"> after D.P</w:t>
      </w:r>
      <w:r>
        <w:rPr>
          <w:rFonts w:ascii="Cambria" w:hAnsi="Cambria"/>
          <w:bCs/>
          <w:sz w:val="28"/>
          <w:szCs w:val="28"/>
        </w:rPr>
        <w:t>harm.</w:t>
      </w:r>
    </w:p>
    <w:p w:rsidR="00BE2CC3" w:rsidRDefault="00B04CBE">
      <w:pPr>
        <w:tabs>
          <w:tab w:val="left" w:pos="1418"/>
        </w:tabs>
        <w:spacing w:before="240" w:after="0"/>
        <w:jc w:val="both"/>
        <w:rPr>
          <w:rFonts w:ascii="Cambria" w:hAnsi="Cambria"/>
          <w:bCs/>
          <w:sz w:val="28"/>
          <w:szCs w:val="28"/>
        </w:rPr>
      </w:pPr>
      <w:r>
        <w:rPr>
          <w:rFonts w:ascii="Cambria" w:hAnsi="Cambria"/>
          <w:bCs/>
          <w:sz w:val="28"/>
          <w:szCs w:val="28"/>
        </w:rPr>
        <w:t xml:space="preserve">45 days training in quality control </w:t>
      </w:r>
      <w:r w:rsidR="00D86D0C">
        <w:rPr>
          <w:rFonts w:ascii="Cambria" w:hAnsi="Cambria"/>
          <w:bCs/>
          <w:sz w:val="28"/>
          <w:szCs w:val="28"/>
        </w:rPr>
        <w:t>department, Sequent</w:t>
      </w:r>
      <w:r>
        <w:rPr>
          <w:rFonts w:ascii="Cambria" w:hAnsi="Cambria"/>
          <w:bCs/>
          <w:sz w:val="28"/>
          <w:szCs w:val="28"/>
        </w:rPr>
        <w:t xml:space="preserve"> sci</w:t>
      </w:r>
      <w:r w:rsidR="000E2335">
        <w:rPr>
          <w:rFonts w:ascii="Cambria" w:hAnsi="Cambria"/>
          <w:bCs/>
          <w:sz w:val="28"/>
          <w:szCs w:val="28"/>
        </w:rPr>
        <w:t>entific ltd, Mangalore after B.P</w:t>
      </w:r>
      <w:r>
        <w:rPr>
          <w:rFonts w:ascii="Cambria" w:hAnsi="Cambria"/>
          <w:bCs/>
          <w:sz w:val="28"/>
          <w:szCs w:val="28"/>
        </w:rPr>
        <w:t>harm.</w:t>
      </w:r>
    </w:p>
    <w:p w:rsidR="00BE2CC3" w:rsidRDefault="00B04CBE">
      <w:pPr>
        <w:spacing w:before="240" w:after="0"/>
        <w:jc w:val="both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PERSONAL PROFILE </w:t>
      </w:r>
    </w:p>
    <w:p w:rsidR="00BE2CC3" w:rsidRDefault="00B04CBE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Father’s Name</w:t>
      </w:r>
      <w:r>
        <w:rPr>
          <w:rFonts w:ascii="Times New Roman" w:hAnsi="Times New Roman" w:cs="Times New Roman"/>
          <w:sz w:val="28"/>
          <w:szCs w:val="28"/>
        </w:rPr>
        <w:tab/>
      </w:r>
      <w:r w:rsidR="004C55B0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: S.SAMUEL</w:t>
      </w:r>
    </w:p>
    <w:p w:rsidR="00BE2CC3" w:rsidRDefault="00B04CBE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 of Birth </w:t>
      </w:r>
      <w:r>
        <w:rPr>
          <w:rFonts w:ascii="Times New Roman" w:hAnsi="Times New Roman" w:cs="Times New Roman"/>
          <w:sz w:val="28"/>
          <w:szCs w:val="28"/>
        </w:rPr>
        <w:tab/>
      </w:r>
      <w:r w:rsidR="004C55B0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: 08-06-1985. </w:t>
      </w:r>
    </w:p>
    <w:p w:rsidR="00BE2CC3" w:rsidRDefault="00B04CBE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Marital status</w:t>
      </w:r>
      <w:r>
        <w:rPr>
          <w:rFonts w:ascii="Times New Roman" w:hAnsi="Times New Roman" w:cs="Times New Roman"/>
          <w:sz w:val="28"/>
          <w:szCs w:val="28"/>
        </w:rPr>
        <w:tab/>
      </w:r>
      <w:r w:rsidR="004C55B0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: Married. </w:t>
      </w:r>
    </w:p>
    <w:p w:rsidR="00BE2CC3" w:rsidRDefault="00B04CBE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Gender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: Male. </w:t>
      </w:r>
    </w:p>
    <w:p w:rsidR="00BE2CC3" w:rsidRDefault="00B04CBE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Religion                       : Christian</w:t>
      </w:r>
    </w:p>
    <w:p w:rsidR="00BE2CC3" w:rsidRDefault="00B04CBE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Nationality                   :  Indian</w:t>
      </w:r>
    </w:p>
    <w:p w:rsidR="00BE2CC3" w:rsidRDefault="00B04CBE">
      <w:pPr>
        <w:pStyle w:val="NoSpacing1"/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Languages </w:t>
      </w:r>
      <w:r w:rsidR="009C2A3A">
        <w:rPr>
          <w:rFonts w:ascii="Times New Roman" w:hAnsi="Times New Roman"/>
          <w:sz w:val="28"/>
          <w:szCs w:val="28"/>
        </w:rPr>
        <w:t>Known</w:t>
      </w:r>
      <w:r w:rsidR="004C55B0">
        <w:rPr>
          <w:rFonts w:ascii="Times New Roman" w:hAnsi="Times New Roman"/>
          <w:sz w:val="28"/>
          <w:szCs w:val="28"/>
        </w:rPr>
        <w:t xml:space="preserve">       </w:t>
      </w:r>
      <w:r w:rsidR="009C2A3A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English</w:t>
      </w:r>
      <w:r w:rsidR="009C2A3A">
        <w:rPr>
          <w:rFonts w:ascii="Times New Roman" w:hAnsi="Times New Roman"/>
          <w:sz w:val="28"/>
          <w:szCs w:val="28"/>
        </w:rPr>
        <w:t>, Tamil, Kannada, Malayalam</w:t>
      </w:r>
      <w:r>
        <w:rPr>
          <w:rFonts w:ascii="Times New Roman" w:hAnsi="Times New Roman"/>
          <w:sz w:val="28"/>
          <w:szCs w:val="28"/>
        </w:rPr>
        <w:t xml:space="preserve"> and Hindi.</w:t>
      </w:r>
    </w:p>
    <w:p w:rsidR="00BE2CC3" w:rsidRDefault="00BE2CC3">
      <w:pPr>
        <w:pStyle w:val="ListParagraph1"/>
        <w:spacing w:after="0"/>
        <w:ind w:left="0"/>
        <w:jc w:val="both"/>
        <w:rPr>
          <w:rFonts w:ascii="Times New Roman" w:hAnsi="Times New Roman"/>
          <w:sz w:val="28"/>
          <w:szCs w:val="28"/>
        </w:rPr>
      </w:pPr>
    </w:p>
    <w:p w:rsidR="00BE2CC3" w:rsidRDefault="00BE2CC3">
      <w:pPr>
        <w:pStyle w:val="ListParagraph1"/>
        <w:spacing w:after="0"/>
        <w:ind w:left="0"/>
        <w:jc w:val="both"/>
        <w:rPr>
          <w:rFonts w:ascii="Times New Roman" w:hAnsi="Times New Roman"/>
          <w:sz w:val="28"/>
          <w:szCs w:val="28"/>
        </w:rPr>
      </w:pPr>
    </w:p>
    <w:p w:rsidR="00BE2CC3" w:rsidRDefault="00BE2CC3">
      <w:pPr>
        <w:pStyle w:val="ListParagraph1"/>
        <w:spacing w:after="0"/>
        <w:ind w:left="0"/>
        <w:jc w:val="both"/>
        <w:rPr>
          <w:rFonts w:ascii="Times New Roman" w:hAnsi="Times New Roman"/>
          <w:sz w:val="28"/>
          <w:szCs w:val="28"/>
        </w:rPr>
      </w:pPr>
    </w:p>
    <w:p w:rsidR="00BE2CC3" w:rsidRDefault="00B04CBE">
      <w:pPr>
        <w:spacing w:after="0"/>
        <w:rPr>
          <w:rFonts w:ascii="Times New Roman" w:hAnsi="Times New Roman" w:cs="Perpetua"/>
          <w:sz w:val="28"/>
          <w:szCs w:val="28"/>
          <w:lang w:eastAsia="en-US"/>
        </w:rPr>
      </w:pPr>
      <w:r>
        <w:rPr>
          <w:rFonts w:ascii="Times New Roman" w:hAnsi="Times New Roman" w:cs="Perpetua"/>
          <w:b/>
          <w:bCs/>
          <w:sz w:val="28"/>
          <w:szCs w:val="28"/>
          <w:lang w:eastAsia="en-US"/>
        </w:rPr>
        <w:t>Declaration:</w:t>
      </w:r>
    </w:p>
    <w:p w:rsidR="00BE2CC3" w:rsidRDefault="009C1C16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Perpetua"/>
          <w:sz w:val="28"/>
          <w:szCs w:val="28"/>
          <w:lang w:eastAsia="en-US"/>
        </w:rPr>
        <w:t xml:space="preserve">                     </w:t>
      </w:r>
      <w:r w:rsidR="00B04CBE">
        <w:rPr>
          <w:rFonts w:ascii="Times New Roman" w:hAnsi="Times New Roman" w:cs="Perpetua"/>
          <w:sz w:val="28"/>
          <w:szCs w:val="28"/>
          <w:lang w:eastAsia="en-US"/>
        </w:rPr>
        <w:t xml:space="preserve">I hereby declare that all the details furnished above are true to the best of my knowledge and belief. </w:t>
      </w:r>
      <w:r w:rsidR="00B04CBE">
        <w:rPr>
          <w:rFonts w:ascii="Times New Roman" w:hAnsi="Times New Roman" w:cs="Perpetua"/>
          <w:sz w:val="28"/>
          <w:szCs w:val="28"/>
          <w:lang w:eastAsia="en-US"/>
        </w:rPr>
        <w:tab/>
      </w:r>
      <w:r w:rsidR="00B04CBE">
        <w:rPr>
          <w:rFonts w:ascii="Times New Roman" w:hAnsi="Times New Roman"/>
          <w:sz w:val="24"/>
          <w:szCs w:val="24"/>
        </w:rPr>
        <w:tab/>
      </w:r>
      <w:r w:rsidR="00B04CBE">
        <w:rPr>
          <w:rFonts w:ascii="Times New Roman" w:hAnsi="Times New Roman"/>
          <w:sz w:val="24"/>
          <w:szCs w:val="24"/>
        </w:rPr>
        <w:tab/>
      </w:r>
      <w:r w:rsidR="00B04CBE">
        <w:rPr>
          <w:rFonts w:ascii="Times New Roman" w:hAnsi="Times New Roman"/>
          <w:sz w:val="24"/>
          <w:szCs w:val="24"/>
        </w:rPr>
        <w:tab/>
      </w:r>
      <w:r w:rsidR="00B04CBE">
        <w:rPr>
          <w:rFonts w:ascii="Times New Roman" w:hAnsi="Times New Roman"/>
          <w:sz w:val="24"/>
          <w:szCs w:val="24"/>
        </w:rPr>
        <w:tab/>
      </w:r>
      <w:r w:rsidR="00B04CBE">
        <w:rPr>
          <w:rFonts w:ascii="Times New Roman" w:hAnsi="Times New Roman"/>
          <w:sz w:val="24"/>
          <w:szCs w:val="24"/>
        </w:rPr>
        <w:tab/>
      </w:r>
      <w:r w:rsidR="00B04CBE">
        <w:rPr>
          <w:rFonts w:ascii="Times New Roman" w:hAnsi="Times New Roman"/>
          <w:sz w:val="24"/>
          <w:szCs w:val="24"/>
        </w:rPr>
        <w:tab/>
      </w:r>
      <w:r w:rsidR="00B04CBE">
        <w:rPr>
          <w:rFonts w:ascii="Times New Roman" w:hAnsi="Times New Roman"/>
          <w:sz w:val="24"/>
          <w:szCs w:val="24"/>
        </w:rPr>
        <w:tab/>
      </w:r>
    </w:p>
    <w:sectPr w:rsidR="00BE2CC3" w:rsidSect="00BE2CC3">
      <w:footerReference w:type="even" r:id="rId10"/>
      <w:footerReference w:type="default" r:id="rId11"/>
      <w:footerReference w:type="first" r:id="rId12"/>
      <w:pgSz w:w="11909" w:h="16834"/>
      <w:pgMar w:top="1282" w:right="1037" w:bottom="1411" w:left="1138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26D4" w:rsidRDefault="00A626D4" w:rsidP="00BE2CC3">
      <w:pPr>
        <w:spacing w:after="0" w:line="240" w:lineRule="auto"/>
      </w:pPr>
      <w:r>
        <w:separator/>
      </w:r>
    </w:p>
  </w:endnote>
  <w:endnote w:type="continuationSeparator" w:id="1">
    <w:p w:rsidR="00A626D4" w:rsidRDefault="00A626D4" w:rsidP="00BE2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2CC3" w:rsidRDefault="00297081">
    <w:pPr>
      <w:pStyle w:val="Footer"/>
    </w:pPr>
    <w:r>
      <w:pict>
        <v:rect id="Rectangle 17" o:spid="_x0000_s2051" style="position:absolute;margin-left:0;margin-top:0;width:51.9pt;height:707.05pt;z-index:251662336;mso-position-horizontal-relative:page;mso-position-vertical-relative:page" o:preferrelative="t" o:allowincell="f" filled="f" stroked="f">
          <v:textbox style="layout-flow:vertical;mso-layout-flow-alt:bottom-to-top" inset="3.6pt,,14.4pt,7.2pt">
            <w:txbxContent>
              <w:p w:rsidR="00BE2CC3" w:rsidRDefault="00B04CBE">
                <w:pPr>
                  <w:pStyle w:val="GrayText"/>
                </w:pPr>
                <w:r>
                  <w:t>Sam Richards U</w:t>
                </w:r>
              </w:p>
            </w:txbxContent>
          </v:textbox>
          <w10:wrap anchorx="page" anchory="page"/>
        </v:rect>
      </w:pict>
    </w:r>
    <w:r>
      <w:pict>
        <v:roundrect id="AutoShape 16" o:spid="_x0000_s2050" style="position:absolute;margin-left:0;margin-top:0;width:547.8pt;height:791.15pt;z-index:251661312;mso-position-horizontal:center;mso-position-horizontal-relative:page;mso-position-vertical:center;mso-position-vertical-relative:page" arcsize="2637f" o:preferrelative="t" o:allowincell="f" filled="f" strokeweight="1pt">
          <v:stroke miterlimit="2"/>
          <w10:wrap anchorx="page" anchory="page"/>
        </v:roundrect>
      </w:pict>
    </w:r>
    <w:r>
      <w:pict>
        <v:oval id="Oval 15" o:spid="_x0000_s2049" style="position:absolute;margin-left:0;margin-top:0;width:41pt;height:41pt;z-index:251660288;mso-position-horizontal-relative:page;mso-position-vertical-relative:page" o:preferrelative="t" o:allowincell="f" fillcolor="#a5b592" stroked="f">
          <v:textbox inset="0,0,0,0">
            <w:txbxContent>
              <w:p w:rsidR="00BE2CC3" w:rsidRDefault="00297081">
                <w:pPr>
                  <w:pStyle w:val="NoSpacing1"/>
                  <w:jc w:val="center"/>
                  <w:rPr>
                    <w:color w:val="FFFFFF"/>
                    <w:sz w:val="40"/>
                    <w:szCs w:val="40"/>
                  </w:rPr>
                </w:pPr>
                <w:r w:rsidRPr="00297081">
                  <w:fldChar w:fldCharType="begin"/>
                </w:r>
                <w:r w:rsidR="00B04CBE">
                  <w:instrText xml:space="preserve"> PAGE  \* Arabic  \* MERGEFORMAT </w:instrText>
                </w:r>
                <w:r w:rsidRPr="00297081">
                  <w:fldChar w:fldCharType="separate"/>
                </w:r>
                <w:r w:rsidR="00B04CBE">
                  <w:t>1</w:t>
                </w:r>
                <w:r>
                  <w:rPr>
                    <w:color w:val="FFFFFF"/>
                    <w:sz w:val="40"/>
                    <w:szCs w:val="40"/>
                  </w:rPr>
                  <w:fldChar w:fldCharType="end"/>
                </w:r>
              </w:p>
            </w:txbxContent>
          </v:textbox>
          <w10:wrap anchorx="page" anchory="page"/>
        </v:oval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2CC3" w:rsidRDefault="00297081">
    <w:pPr>
      <w:rPr>
        <w:sz w:val="10"/>
        <w:szCs w:val="10"/>
      </w:rPr>
    </w:pPr>
    <w:r>
      <w:rPr>
        <w:sz w:val="10"/>
        <w:szCs w:val="10"/>
      </w:rPr>
      <w:pict>
        <v:rect id="Rectangle 20" o:spid="_x0000_s2054" style="position:absolute;margin-left:20.1pt;margin-top:1in;width:51.9pt;height:707.05pt;z-index:251665408;mso-position-horizontal-relative:page;mso-position-vertical-relative:page" o:preferrelative="t" o:allowincell="f" filled="f" stroked="f">
          <v:textbox style="layout-flow:vertical;mso-layout-flow-alt:bottom-to-top" inset="14.4pt,,3.6pt,7.2pt">
            <w:txbxContent>
              <w:p w:rsidR="00BE2CC3" w:rsidRDefault="00B04CBE">
                <w:pPr>
                  <w:pStyle w:val="GrayText"/>
                </w:pPr>
                <w:r>
                  <w:t>Sam Richards U</w:t>
                </w:r>
              </w:p>
            </w:txbxContent>
          </v:textbox>
          <w10:wrap anchorx="page" anchory="page"/>
        </v:rect>
      </w:pict>
    </w:r>
    <w:r>
      <w:rPr>
        <w:sz w:val="10"/>
        <w:szCs w:val="10"/>
      </w:rPr>
      <w:pict>
        <v:roundrect id="AutoShape 19" o:spid="_x0000_s2053" style="position:absolute;margin-left:0;margin-top:0;width:547.8pt;height:791.15pt;z-index:251664384;mso-position-horizontal:center;mso-position-horizontal-relative:page;mso-position-vertical:center;mso-position-vertical-relative:page" arcsize="2637f" o:preferrelative="t" o:allowincell="f" filled="f" strokeweight="1pt">
          <v:stroke miterlimit="2"/>
          <w10:wrap anchorx="page" anchory="page"/>
        </v:roundrect>
      </w:pict>
    </w:r>
    <w:r>
      <w:rPr>
        <w:sz w:val="10"/>
        <w:szCs w:val="10"/>
      </w:rPr>
      <w:pict>
        <v:oval id="Oval 18" o:spid="_x0000_s2052" style="position:absolute;margin-left:30.95pt;margin-top:721.1pt;width:41pt;height:41pt;z-index:251663360;mso-position-horizontal-relative:page;mso-position-vertical-relative:page" o:preferrelative="t" o:allowincell="f" fillcolor="#a5b592" stroked="f">
          <v:textbox inset="0,0,0,0">
            <w:txbxContent>
              <w:p w:rsidR="00BE2CC3" w:rsidRDefault="00297081">
                <w:pPr>
                  <w:pStyle w:val="NoSpacing1"/>
                  <w:jc w:val="center"/>
                  <w:rPr>
                    <w:color w:val="FFFFFF"/>
                    <w:sz w:val="40"/>
                    <w:szCs w:val="40"/>
                  </w:rPr>
                </w:pPr>
                <w:r w:rsidRPr="00297081">
                  <w:fldChar w:fldCharType="begin"/>
                </w:r>
                <w:r w:rsidR="00B04CBE">
                  <w:instrText xml:space="preserve"> PAGE  \* Arabic  \* MERGEFORMAT </w:instrText>
                </w:r>
                <w:r w:rsidRPr="00297081">
                  <w:fldChar w:fldCharType="separate"/>
                </w:r>
                <w:r w:rsidR="004B7668">
                  <w:rPr>
                    <w:noProof/>
                  </w:rPr>
                  <w:t>3</w:t>
                </w:r>
                <w:r>
                  <w:rPr>
                    <w:color w:val="FFFFFF"/>
                    <w:sz w:val="40"/>
                    <w:szCs w:val="40"/>
                  </w:rPr>
                  <w:fldChar w:fldCharType="end"/>
                </w:r>
              </w:p>
            </w:txbxContent>
          </v:textbox>
          <w10:wrap anchorx="page" anchory="page"/>
        </v:oval>
      </w:pict>
    </w:r>
  </w:p>
  <w:p w:rsidR="00BE2CC3" w:rsidRDefault="00BE2CC3">
    <w:pPr>
      <w:pStyle w:val="Footer"/>
      <w:rPr>
        <w:sz w:val="2"/>
        <w:szCs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2CC3" w:rsidRDefault="00297081">
    <w:pPr>
      <w:pStyle w:val="Footer"/>
    </w:pPr>
    <w:r>
      <w:pict>
        <v:roundrect id="AutoShape 11" o:spid="_x0000_s2056" style="position:absolute;margin-left:0;margin-top:0;width:547.8pt;height:791.15pt;z-index:251659264;mso-position-horizontal:center;mso-position-horizontal-relative:page;mso-position-vertical:center;mso-position-vertical-relative:page" arcsize="2637f" o:preferrelative="t" o:allowincell="f" filled="f" strokeweight="1pt">
          <v:stroke miterlimit="2"/>
          <w10:wrap anchorx="page" anchory="page"/>
        </v:roundrect>
      </w:pict>
    </w:r>
    <w:r>
      <w:pict>
        <v:oval id="Oval 10" o:spid="_x0000_s2055" style="position:absolute;margin-left:31pt;margin-top:721.1pt;width:41pt;height:41pt;z-index:251658240;mso-position-horizontal-relative:page;mso-position-vertical-relative:page" o:preferrelative="t" o:allowincell="f" fillcolor="#a5b592" stroked="f">
          <v:textbox inset="0,0,0,0">
            <w:txbxContent>
              <w:p w:rsidR="00BE2CC3" w:rsidRDefault="00BE2CC3">
                <w:pPr>
                  <w:pStyle w:val="NoSpacing1"/>
                  <w:jc w:val="center"/>
                  <w:rPr>
                    <w:color w:val="FFFFFF"/>
                    <w:sz w:val="40"/>
                    <w:szCs w:val="40"/>
                  </w:rPr>
                </w:pPr>
              </w:p>
            </w:txbxContent>
          </v:textbox>
          <w10:wrap anchorx="page" anchory="page"/>
        </v:oval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26D4" w:rsidRDefault="00A626D4" w:rsidP="00BE2CC3">
      <w:pPr>
        <w:spacing w:after="0" w:line="240" w:lineRule="auto"/>
      </w:pPr>
      <w:r>
        <w:separator/>
      </w:r>
    </w:p>
  </w:footnote>
  <w:footnote w:type="continuationSeparator" w:id="1">
    <w:p w:rsidR="00A626D4" w:rsidRDefault="00A626D4" w:rsidP="00BE2C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FFFFFF80"/>
    <w:lvl w:ilvl="0" w:tentative="1">
      <w:start w:val="1"/>
      <w:numFmt w:val="bullet"/>
      <w:pStyle w:val="ListBullet5"/>
      <w:lvlText w:val="○"/>
      <w:lvlJc w:val="left"/>
      <w:pPr>
        <w:ind w:left="1800" w:hanging="360"/>
      </w:pPr>
      <w:rPr>
        <w:rFonts w:ascii="Monotype Corsiva" w:hAnsi="Monotype Corsiva" w:hint="default"/>
        <w:color w:val="E7BC29"/>
      </w:rPr>
    </w:lvl>
  </w:abstractNum>
  <w:abstractNum w:abstractNumId="1">
    <w:nsid w:val="FFFFFF81"/>
    <w:multiLevelType w:val="singleLevel"/>
    <w:tmpl w:val="FFFFFF81"/>
    <w:lvl w:ilvl="0" w:tentative="1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E7BC29"/>
      </w:rPr>
    </w:lvl>
  </w:abstractNum>
  <w:abstractNum w:abstractNumId="2">
    <w:nsid w:val="FFFFFF82"/>
    <w:multiLevelType w:val="singleLevel"/>
    <w:tmpl w:val="FFFFFF82"/>
    <w:lvl w:ilvl="0" w:tentative="1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C8D2BD"/>
      </w:rPr>
    </w:lvl>
  </w:abstractNum>
  <w:abstractNum w:abstractNumId="3">
    <w:nsid w:val="FFFFFF83"/>
    <w:multiLevelType w:val="singleLevel"/>
    <w:tmpl w:val="FFFFFF83"/>
    <w:lvl w:ilvl="0" w:tentative="1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A5B592"/>
      </w:rPr>
    </w:lvl>
  </w:abstractNum>
  <w:abstractNum w:abstractNumId="4">
    <w:nsid w:val="FFFFFF89"/>
    <w:multiLevelType w:val="singleLevel"/>
    <w:tmpl w:val="FFFFFF89"/>
    <w:lvl w:ilvl="0" w:tentative="1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C9163"/>
      </w:rPr>
    </w:lvl>
  </w:abstractNum>
  <w:abstractNum w:abstractNumId="5">
    <w:nsid w:val="1096741C"/>
    <w:multiLevelType w:val="multilevel"/>
    <w:tmpl w:val="1096741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8C7FDB"/>
    <w:multiLevelType w:val="multilevel"/>
    <w:tmpl w:val="148C7FD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3052BB"/>
    <w:multiLevelType w:val="multilevel"/>
    <w:tmpl w:val="3F3052B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0"/>
  <w:noPunctuationKerning/>
  <w:characterSpacingControl w:val="doNotCompress"/>
  <w:hdrShapeDefaults>
    <o:shapedefaults v:ext="edit" spidmax="15362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</w:compat>
  <w:rsids>
    <w:rsidRoot w:val="00BE2CC3"/>
    <w:rsid w:val="000D4903"/>
    <w:rsid w:val="000E02F2"/>
    <w:rsid w:val="000E2335"/>
    <w:rsid w:val="000E6EE0"/>
    <w:rsid w:val="002007C6"/>
    <w:rsid w:val="00297081"/>
    <w:rsid w:val="003E1949"/>
    <w:rsid w:val="00462594"/>
    <w:rsid w:val="004B7668"/>
    <w:rsid w:val="004C55B0"/>
    <w:rsid w:val="00570DDE"/>
    <w:rsid w:val="00572A8A"/>
    <w:rsid w:val="006959B3"/>
    <w:rsid w:val="006B2269"/>
    <w:rsid w:val="006D021D"/>
    <w:rsid w:val="00725E55"/>
    <w:rsid w:val="0078753B"/>
    <w:rsid w:val="008642AB"/>
    <w:rsid w:val="0091069F"/>
    <w:rsid w:val="0095554A"/>
    <w:rsid w:val="009C1C16"/>
    <w:rsid w:val="009C2A3A"/>
    <w:rsid w:val="00A27E43"/>
    <w:rsid w:val="00A626D4"/>
    <w:rsid w:val="00AC537E"/>
    <w:rsid w:val="00B04CBE"/>
    <w:rsid w:val="00BC023E"/>
    <w:rsid w:val="00BC2095"/>
    <w:rsid w:val="00BE2CC3"/>
    <w:rsid w:val="00BE63FC"/>
    <w:rsid w:val="00D86D0C"/>
    <w:rsid w:val="00DA5DEC"/>
    <w:rsid w:val="00DB09E4"/>
    <w:rsid w:val="00DD183F"/>
    <w:rsid w:val="00DE365B"/>
    <w:rsid w:val="00E209D0"/>
    <w:rsid w:val="00EA7CED"/>
    <w:rsid w:val="00EB1192"/>
    <w:rsid w:val="00EC1675"/>
    <w:rsid w:val="00EC6BEE"/>
    <w:rsid w:val="00F95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99" w:qFormat="1"/>
    <w:lsdException w:name="toc 2" w:uiPriority="99" w:qFormat="1"/>
    <w:lsdException w:name="toc 3" w:uiPriority="99" w:qFormat="1"/>
    <w:lsdException w:name="toc 4" w:uiPriority="99" w:qFormat="1"/>
    <w:lsdException w:name="toc 5" w:uiPriority="99" w:qFormat="1"/>
    <w:lsdException w:name="toc 6" w:uiPriority="99" w:qFormat="1"/>
    <w:lsdException w:name="toc 7" w:uiPriority="99" w:qFormat="1"/>
    <w:lsdException w:name="toc 8" w:uiPriority="99" w:qFormat="1"/>
    <w:lsdException w:name="toc 9" w:uiPriority="99" w:qFormat="1"/>
    <w:lsdException w:name="header" w:semiHidden="0" w:uiPriority="99"/>
    <w:lsdException w:name="footer" w:uiPriority="99"/>
    <w:lsdException w:name="caption" w:semiHidden="0" w:uiPriority="35"/>
    <w:lsdException w:name="List Bullet" w:semiHidden="0" w:uiPriority="36" w:qFormat="1"/>
    <w:lsdException w:name="List Bullet 2" w:semiHidden="0" w:uiPriority="36" w:qFormat="1"/>
    <w:lsdException w:name="List Bullet 3" w:semiHidden="0" w:uiPriority="36" w:qFormat="1"/>
    <w:lsdException w:name="List Bullet 4" w:semiHidden="0" w:uiPriority="36" w:qFormat="1"/>
    <w:lsdException w:name="List Bullet 5" w:semiHidden="0" w:uiPriority="36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Block Text" w:semiHidden="0" w:uiPriority="40" w:unhideWhenUsed="0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CC3"/>
    <w:pPr>
      <w:spacing w:after="160"/>
    </w:pPr>
    <w:rPr>
      <w:rFonts w:ascii="Perpetua" w:eastAsia="Perpetua" w:hAnsi="Perpetua"/>
      <w:color w:val="000000"/>
      <w:sz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rsid w:val="00BE2CC3"/>
    <w:pPr>
      <w:spacing w:before="300" w:after="40" w:line="240" w:lineRule="auto"/>
      <w:outlineLvl w:val="0"/>
    </w:pPr>
    <w:rPr>
      <w:rFonts w:ascii="Franklin Gothic Book" w:hAnsi="Franklin Gothic Book"/>
      <w:b/>
      <w:color w:val="7C9163"/>
      <w:spacing w:val="2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E2CC3"/>
    <w:pPr>
      <w:spacing w:before="240" w:after="40" w:line="240" w:lineRule="auto"/>
      <w:outlineLvl w:val="1"/>
    </w:pPr>
    <w:rPr>
      <w:rFonts w:ascii="Franklin Gothic Book" w:hAnsi="Franklin Gothic Book"/>
      <w:b/>
      <w:color w:val="7C9163"/>
      <w:spacing w:val="20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CC3"/>
    <w:pPr>
      <w:spacing w:before="200" w:after="40" w:line="240" w:lineRule="auto"/>
      <w:outlineLvl w:val="2"/>
    </w:pPr>
    <w:rPr>
      <w:rFonts w:ascii="Franklin Gothic Book" w:hAnsi="Franklin Gothic Book"/>
      <w:b/>
      <w:color w:val="A5B59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BE2CC3"/>
    <w:pPr>
      <w:spacing w:before="240" w:after="0"/>
      <w:outlineLvl w:val="3"/>
    </w:pPr>
    <w:rPr>
      <w:rFonts w:ascii="Franklin Gothic Book" w:hAnsi="Franklin Gothic Book"/>
      <w:b/>
      <w:color w:val="B79214"/>
      <w:spacing w:val="20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BE2CC3"/>
    <w:pPr>
      <w:spacing w:before="200" w:after="0"/>
      <w:outlineLvl w:val="4"/>
    </w:pPr>
    <w:rPr>
      <w:rFonts w:ascii="Franklin Gothic Book" w:hAnsi="Franklin Gothic Book"/>
      <w:b/>
      <w:i/>
      <w:color w:val="B79214"/>
      <w:spacing w:val="2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CC3"/>
    <w:pPr>
      <w:spacing w:before="200" w:after="0"/>
      <w:outlineLvl w:val="5"/>
    </w:pPr>
    <w:rPr>
      <w:rFonts w:ascii="Franklin Gothic Book" w:hAnsi="Franklin Gothic Book"/>
      <w:color w:val="79610D"/>
      <w:spacing w:val="1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CC3"/>
    <w:pPr>
      <w:spacing w:before="200" w:after="0"/>
      <w:outlineLvl w:val="6"/>
    </w:pPr>
    <w:rPr>
      <w:rFonts w:ascii="Franklin Gothic Book" w:hAnsi="Franklin Gothic Book"/>
      <w:i/>
      <w:color w:val="79610D"/>
      <w:spacing w:val="1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CC3"/>
    <w:pPr>
      <w:spacing w:before="200" w:after="0"/>
      <w:outlineLvl w:val="7"/>
    </w:pPr>
    <w:rPr>
      <w:rFonts w:ascii="Franklin Gothic Book" w:hAnsi="Franklin Gothic Book"/>
      <w:color w:val="A5B592"/>
      <w:spacing w:val="1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CC3"/>
    <w:pPr>
      <w:spacing w:before="200" w:after="0"/>
      <w:outlineLvl w:val="8"/>
    </w:pPr>
    <w:rPr>
      <w:rFonts w:ascii="Franklin Gothic Book" w:hAnsi="Franklin Gothic Book"/>
      <w:i/>
      <w:color w:val="A5B592"/>
      <w:spacing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2CC3"/>
    <w:rPr>
      <w:rFonts w:ascii="Tahoma" w:hAnsi="Tahoma" w:cs="Tahoma"/>
      <w:sz w:val="16"/>
      <w:szCs w:val="16"/>
    </w:rPr>
  </w:style>
  <w:style w:type="paragraph" w:styleId="BlockText">
    <w:name w:val="Block Text"/>
    <w:uiPriority w:val="40"/>
    <w:rsid w:val="00BE2CC3"/>
    <w:pPr>
      <w:pBdr>
        <w:top w:val="single" w:sz="2" w:space="10" w:color="C8D2BD"/>
        <w:bottom w:val="single" w:sz="24" w:space="10" w:color="C8D2BD"/>
      </w:pBdr>
      <w:spacing w:after="280"/>
      <w:ind w:left="1440" w:right="1440"/>
      <w:jc w:val="both"/>
    </w:pPr>
    <w:rPr>
      <w:rFonts w:eastAsia="Times New Roman"/>
      <w:color w:val="7F7F7F"/>
      <w:sz w:val="28"/>
      <w:szCs w:val="28"/>
      <w:lang w:eastAsia="ko-KR"/>
    </w:rPr>
  </w:style>
  <w:style w:type="paragraph" w:styleId="BodyText">
    <w:name w:val="Body Text"/>
    <w:basedOn w:val="Normal"/>
    <w:semiHidden/>
    <w:unhideWhenUsed/>
    <w:rsid w:val="00BE2CC3"/>
    <w:pPr>
      <w:spacing w:before="14" w:after="14"/>
    </w:pPr>
  </w:style>
  <w:style w:type="paragraph" w:styleId="Caption">
    <w:name w:val="caption"/>
    <w:basedOn w:val="Normal"/>
    <w:next w:val="Normal"/>
    <w:uiPriority w:val="35"/>
    <w:unhideWhenUsed/>
    <w:rsid w:val="00BE2CC3"/>
    <w:pPr>
      <w:spacing w:after="0" w:line="240" w:lineRule="auto"/>
    </w:pPr>
    <w:rPr>
      <w:bCs/>
      <w:smallCaps/>
      <w:color w:val="DC7D0E"/>
      <w:spacing w:val="10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BE2CC3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unhideWhenUsed/>
    <w:rsid w:val="00BE2CC3"/>
    <w:pPr>
      <w:tabs>
        <w:tab w:val="center" w:pos="4320"/>
        <w:tab w:val="right" w:pos="8640"/>
      </w:tabs>
    </w:pPr>
  </w:style>
  <w:style w:type="paragraph" w:styleId="ListBullet">
    <w:name w:val="List Bullet"/>
    <w:basedOn w:val="Normal"/>
    <w:uiPriority w:val="36"/>
    <w:unhideWhenUsed/>
    <w:qFormat/>
    <w:rsid w:val="00BE2CC3"/>
    <w:pPr>
      <w:numPr>
        <w:numId w:val="1"/>
      </w:numPr>
      <w:spacing w:after="0"/>
      <w:contextualSpacing/>
    </w:pPr>
  </w:style>
  <w:style w:type="paragraph" w:styleId="ListBullet2">
    <w:name w:val="List Bullet 2"/>
    <w:basedOn w:val="Normal"/>
    <w:uiPriority w:val="36"/>
    <w:unhideWhenUsed/>
    <w:qFormat/>
    <w:rsid w:val="00BE2CC3"/>
    <w:pPr>
      <w:numPr>
        <w:numId w:val="2"/>
      </w:numPr>
      <w:spacing w:after="0"/>
    </w:pPr>
  </w:style>
  <w:style w:type="paragraph" w:styleId="ListBullet3">
    <w:name w:val="List Bullet 3"/>
    <w:basedOn w:val="Normal"/>
    <w:uiPriority w:val="36"/>
    <w:unhideWhenUsed/>
    <w:qFormat/>
    <w:rsid w:val="00BE2CC3"/>
    <w:pPr>
      <w:numPr>
        <w:numId w:val="3"/>
      </w:numPr>
      <w:spacing w:after="0"/>
    </w:pPr>
  </w:style>
  <w:style w:type="paragraph" w:styleId="ListBullet4">
    <w:name w:val="List Bullet 4"/>
    <w:basedOn w:val="Normal"/>
    <w:uiPriority w:val="36"/>
    <w:unhideWhenUsed/>
    <w:qFormat/>
    <w:rsid w:val="00BE2CC3"/>
    <w:pPr>
      <w:numPr>
        <w:numId w:val="4"/>
      </w:numPr>
      <w:spacing w:after="0"/>
    </w:pPr>
  </w:style>
  <w:style w:type="paragraph" w:styleId="ListBullet5">
    <w:name w:val="List Bullet 5"/>
    <w:basedOn w:val="Normal"/>
    <w:uiPriority w:val="36"/>
    <w:unhideWhenUsed/>
    <w:qFormat/>
    <w:rsid w:val="00BE2CC3"/>
    <w:pPr>
      <w:numPr>
        <w:numId w:val="5"/>
      </w:numPr>
      <w:spacing w:after="0"/>
    </w:pPr>
  </w:style>
  <w:style w:type="paragraph" w:styleId="NormalWeb">
    <w:name w:val="Normal (Web)"/>
    <w:basedOn w:val="Normal"/>
    <w:semiHidden/>
    <w:unhideWhenUsed/>
    <w:rsid w:val="00BE2CC3"/>
    <w:pPr>
      <w:spacing w:before="100" w:beforeAutospacing="1" w:after="100" w:afterAutospacing="1"/>
    </w:pPr>
    <w:rPr>
      <w:sz w:val="24"/>
      <w:szCs w:val="24"/>
    </w:rPr>
  </w:style>
  <w:style w:type="paragraph" w:styleId="Subtitle">
    <w:name w:val="Subtitle"/>
    <w:basedOn w:val="Normal"/>
    <w:link w:val="SubtitleChar"/>
    <w:uiPriority w:val="11"/>
    <w:rsid w:val="00BE2CC3"/>
    <w:pPr>
      <w:spacing w:after="480" w:line="240" w:lineRule="auto"/>
      <w:jc w:val="center"/>
    </w:pPr>
    <w:rPr>
      <w:rFonts w:ascii="Franklin Gothic Book" w:hAnsi="Franklin Gothic Book" w:cs="Perpetua"/>
      <w:color w:val="auto"/>
      <w:sz w:val="28"/>
      <w:szCs w:val="24"/>
    </w:rPr>
  </w:style>
  <w:style w:type="paragraph" w:styleId="Title">
    <w:name w:val="Title"/>
    <w:basedOn w:val="Normal"/>
    <w:link w:val="TitleChar"/>
    <w:uiPriority w:val="10"/>
    <w:rsid w:val="00BE2CC3"/>
    <w:pPr>
      <w:pBdr>
        <w:bottom w:val="single" w:sz="8" w:space="4" w:color="A5B592"/>
      </w:pBdr>
      <w:spacing w:line="240" w:lineRule="auto"/>
      <w:contextualSpacing/>
      <w:jc w:val="center"/>
    </w:pPr>
    <w:rPr>
      <w:rFonts w:ascii="Franklin Gothic Book" w:hAnsi="Franklin Gothic Book"/>
      <w:b/>
      <w:smallCaps/>
      <w:color w:val="A5B592"/>
      <w:sz w:val="48"/>
      <w:szCs w:val="48"/>
    </w:rPr>
  </w:style>
  <w:style w:type="paragraph" w:styleId="TOC1">
    <w:name w:val="toc 1"/>
    <w:basedOn w:val="Normal"/>
    <w:next w:val="Normal"/>
    <w:uiPriority w:val="99"/>
    <w:semiHidden/>
    <w:unhideWhenUsed/>
    <w:qFormat/>
    <w:rsid w:val="00BE2CC3"/>
    <w:pPr>
      <w:tabs>
        <w:tab w:val="right" w:leader="dot" w:pos="8630"/>
      </w:tabs>
      <w:spacing w:after="40" w:line="240" w:lineRule="auto"/>
    </w:pPr>
    <w:rPr>
      <w:smallCaps/>
      <w:color w:val="F3A447"/>
    </w:rPr>
  </w:style>
  <w:style w:type="paragraph" w:styleId="TOC2">
    <w:name w:val="toc 2"/>
    <w:basedOn w:val="Normal"/>
    <w:next w:val="Normal"/>
    <w:uiPriority w:val="99"/>
    <w:semiHidden/>
    <w:unhideWhenUsed/>
    <w:qFormat/>
    <w:rsid w:val="00BE2CC3"/>
    <w:pPr>
      <w:tabs>
        <w:tab w:val="right" w:leader="dot" w:pos="8630"/>
      </w:tabs>
      <w:spacing w:after="40" w:line="240" w:lineRule="auto"/>
      <w:ind w:left="216"/>
    </w:pPr>
    <w:rPr>
      <w:smallCaps/>
    </w:rPr>
  </w:style>
  <w:style w:type="paragraph" w:styleId="TOC3">
    <w:name w:val="toc 3"/>
    <w:basedOn w:val="Normal"/>
    <w:next w:val="Normal"/>
    <w:uiPriority w:val="99"/>
    <w:semiHidden/>
    <w:unhideWhenUsed/>
    <w:qFormat/>
    <w:rsid w:val="00BE2CC3"/>
    <w:pPr>
      <w:tabs>
        <w:tab w:val="right" w:leader="dot" w:pos="8630"/>
      </w:tabs>
      <w:spacing w:after="40" w:line="240" w:lineRule="auto"/>
      <w:ind w:left="446"/>
    </w:pPr>
    <w:rPr>
      <w:smallCaps/>
    </w:rPr>
  </w:style>
  <w:style w:type="paragraph" w:styleId="TOC4">
    <w:name w:val="toc 4"/>
    <w:basedOn w:val="Normal"/>
    <w:next w:val="Normal"/>
    <w:uiPriority w:val="99"/>
    <w:semiHidden/>
    <w:unhideWhenUsed/>
    <w:qFormat/>
    <w:rsid w:val="00BE2CC3"/>
    <w:pPr>
      <w:tabs>
        <w:tab w:val="right" w:leader="dot" w:pos="8630"/>
      </w:tabs>
      <w:spacing w:after="40" w:line="240" w:lineRule="auto"/>
      <w:ind w:left="662"/>
    </w:pPr>
    <w:rPr>
      <w:smallCaps/>
    </w:rPr>
  </w:style>
  <w:style w:type="paragraph" w:styleId="TOC5">
    <w:name w:val="toc 5"/>
    <w:basedOn w:val="Normal"/>
    <w:next w:val="Normal"/>
    <w:uiPriority w:val="99"/>
    <w:semiHidden/>
    <w:unhideWhenUsed/>
    <w:qFormat/>
    <w:rsid w:val="00BE2CC3"/>
    <w:pPr>
      <w:tabs>
        <w:tab w:val="right" w:leader="dot" w:pos="8630"/>
      </w:tabs>
      <w:spacing w:after="40" w:line="240" w:lineRule="auto"/>
      <w:ind w:left="878"/>
    </w:pPr>
    <w:rPr>
      <w:smallCaps/>
    </w:rPr>
  </w:style>
  <w:style w:type="paragraph" w:styleId="TOC6">
    <w:name w:val="toc 6"/>
    <w:basedOn w:val="Normal"/>
    <w:next w:val="Normal"/>
    <w:uiPriority w:val="99"/>
    <w:semiHidden/>
    <w:unhideWhenUsed/>
    <w:qFormat/>
    <w:rsid w:val="00BE2CC3"/>
    <w:pPr>
      <w:tabs>
        <w:tab w:val="right" w:leader="dot" w:pos="8630"/>
      </w:tabs>
      <w:spacing w:after="40" w:line="240" w:lineRule="auto"/>
      <w:ind w:left="1094"/>
    </w:pPr>
    <w:rPr>
      <w:smallCaps/>
    </w:rPr>
  </w:style>
  <w:style w:type="paragraph" w:styleId="TOC7">
    <w:name w:val="toc 7"/>
    <w:basedOn w:val="Normal"/>
    <w:next w:val="Normal"/>
    <w:uiPriority w:val="99"/>
    <w:semiHidden/>
    <w:unhideWhenUsed/>
    <w:qFormat/>
    <w:rsid w:val="00BE2CC3"/>
    <w:pPr>
      <w:tabs>
        <w:tab w:val="right" w:leader="dot" w:pos="8630"/>
      </w:tabs>
      <w:spacing w:after="40" w:line="240" w:lineRule="auto"/>
      <w:ind w:left="1325"/>
    </w:pPr>
    <w:rPr>
      <w:smallCaps/>
    </w:rPr>
  </w:style>
  <w:style w:type="paragraph" w:styleId="TOC8">
    <w:name w:val="toc 8"/>
    <w:basedOn w:val="Normal"/>
    <w:next w:val="Normal"/>
    <w:uiPriority w:val="99"/>
    <w:semiHidden/>
    <w:unhideWhenUsed/>
    <w:qFormat/>
    <w:rsid w:val="00BE2CC3"/>
    <w:pPr>
      <w:tabs>
        <w:tab w:val="right" w:leader="dot" w:pos="8630"/>
      </w:tabs>
      <w:spacing w:after="40" w:line="240" w:lineRule="auto"/>
      <w:ind w:left="1540"/>
    </w:pPr>
    <w:rPr>
      <w:smallCaps/>
    </w:rPr>
  </w:style>
  <w:style w:type="paragraph" w:styleId="TOC9">
    <w:name w:val="toc 9"/>
    <w:basedOn w:val="Normal"/>
    <w:next w:val="Normal"/>
    <w:uiPriority w:val="99"/>
    <w:semiHidden/>
    <w:unhideWhenUsed/>
    <w:qFormat/>
    <w:rsid w:val="00BE2CC3"/>
    <w:pPr>
      <w:tabs>
        <w:tab w:val="right" w:leader="dot" w:pos="8630"/>
      </w:tabs>
      <w:spacing w:after="40" w:line="240" w:lineRule="auto"/>
      <w:ind w:left="1760"/>
    </w:pPr>
    <w:rPr>
      <w:smallCaps/>
    </w:rPr>
  </w:style>
  <w:style w:type="character" w:styleId="Emphasis">
    <w:name w:val="Emphasis"/>
    <w:uiPriority w:val="20"/>
    <w:qFormat/>
    <w:rsid w:val="00BE2CC3"/>
    <w:rPr>
      <w:b/>
      <w:i/>
      <w:color w:val="404040"/>
      <w:spacing w:val="2"/>
      <w:w w:val="100"/>
    </w:rPr>
  </w:style>
  <w:style w:type="character" w:styleId="Hyperlink">
    <w:name w:val="Hyperlink"/>
    <w:basedOn w:val="DefaultParagraphFont"/>
    <w:uiPriority w:val="99"/>
    <w:unhideWhenUsed/>
    <w:rsid w:val="00BE2CC3"/>
    <w:rPr>
      <w:color w:val="8E58B6"/>
      <w:u w:val="single"/>
    </w:rPr>
  </w:style>
  <w:style w:type="character" w:styleId="Strong">
    <w:name w:val="Strong"/>
    <w:uiPriority w:val="22"/>
    <w:qFormat/>
    <w:rsid w:val="00BE2CC3"/>
    <w:rPr>
      <w:rFonts w:ascii="Perpetua" w:hAnsi="Perpetua"/>
      <w:b/>
      <w:color w:val="F3A447"/>
    </w:rPr>
  </w:style>
  <w:style w:type="paragraph" w:customStyle="1" w:styleId="IntenseReference1">
    <w:name w:val="Intense Reference1"/>
    <w:basedOn w:val="Normal"/>
    <w:link w:val="IntenseReferenceChar"/>
    <w:uiPriority w:val="32"/>
    <w:qFormat/>
    <w:rsid w:val="00BE2CC3"/>
    <w:rPr>
      <w:b/>
      <w:color w:val="7C9163"/>
      <w:u w:val="single"/>
    </w:rPr>
  </w:style>
  <w:style w:type="paragraph" w:customStyle="1" w:styleId="SubtleReference1">
    <w:name w:val="Subtle Reference1"/>
    <w:basedOn w:val="Normal"/>
    <w:link w:val="SubtleReferenceChar"/>
    <w:uiPriority w:val="31"/>
    <w:qFormat/>
    <w:rsid w:val="00BE2CC3"/>
    <w:rPr>
      <w:color w:val="737373"/>
      <w:u w:val="single"/>
    </w:rPr>
  </w:style>
  <w:style w:type="paragraph" w:customStyle="1" w:styleId="BookTitle1">
    <w:name w:val="Book Title1"/>
    <w:basedOn w:val="Normal"/>
    <w:link w:val="BookTitleChar"/>
    <w:uiPriority w:val="33"/>
    <w:semiHidden/>
    <w:unhideWhenUsed/>
    <w:qFormat/>
    <w:rsid w:val="00BE2CC3"/>
    <w:rPr>
      <w:rFonts w:ascii="Franklin Gothic Book" w:hAnsi="Franklin Gothic Book"/>
      <w:b/>
      <w:i/>
      <w:color w:val="809EC2"/>
    </w:rPr>
  </w:style>
  <w:style w:type="paragraph" w:customStyle="1" w:styleId="IntenseEmphasis1">
    <w:name w:val="Intense Emphasis1"/>
    <w:basedOn w:val="Normal"/>
    <w:link w:val="IntenseEmphasisChar"/>
    <w:uiPriority w:val="21"/>
    <w:qFormat/>
    <w:rsid w:val="00BE2CC3"/>
    <w:rPr>
      <w:b/>
      <w:i/>
      <w:color w:val="B79214"/>
    </w:rPr>
  </w:style>
  <w:style w:type="paragraph" w:customStyle="1" w:styleId="SubtleEmphasis1">
    <w:name w:val="Subtle Emphasis1"/>
    <w:basedOn w:val="Normal"/>
    <w:link w:val="SubtleEmphasisChar"/>
    <w:uiPriority w:val="19"/>
    <w:qFormat/>
    <w:rsid w:val="00BE2CC3"/>
    <w:rPr>
      <w:i/>
      <w:color w:val="737373"/>
    </w:rPr>
  </w:style>
  <w:style w:type="paragraph" w:customStyle="1" w:styleId="Quote1">
    <w:name w:val="Quote1"/>
    <w:basedOn w:val="Normal"/>
    <w:link w:val="QuoteChar"/>
    <w:uiPriority w:val="29"/>
    <w:qFormat/>
    <w:rsid w:val="00BE2CC3"/>
    <w:rPr>
      <w:i/>
      <w:color w:val="7F7F7F"/>
      <w:sz w:val="24"/>
    </w:rPr>
  </w:style>
  <w:style w:type="paragraph" w:customStyle="1" w:styleId="IntenseQuote1">
    <w:name w:val="Intense Quote1"/>
    <w:basedOn w:val="Normal"/>
    <w:uiPriority w:val="30"/>
    <w:qFormat/>
    <w:rsid w:val="00BE2CC3"/>
    <w:pPr>
      <w:pBdr>
        <w:top w:val="single" w:sz="36" w:space="10" w:color="C8D2BD"/>
        <w:left w:val="single" w:sz="24" w:space="10" w:color="A5B592"/>
        <w:bottom w:val="single" w:sz="36" w:space="10" w:color="E7BC29"/>
        <w:right w:val="single" w:sz="24" w:space="10" w:color="A5B592"/>
      </w:pBdr>
      <w:shd w:val="clear" w:color="auto" w:fill="A5B592"/>
      <w:ind w:left="1440" w:right="1440"/>
      <w:jc w:val="center"/>
    </w:pPr>
    <w:rPr>
      <w:rFonts w:ascii="Franklin Gothic Book" w:hAnsi="Franklin Gothic Book"/>
      <w:i/>
      <w:color w:val="FFFFFF"/>
      <w:sz w:val="32"/>
    </w:rPr>
  </w:style>
  <w:style w:type="paragraph" w:customStyle="1" w:styleId="NoSpacing1">
    <w:name w:val="No Spacing1"/>
    <w:basedOn w:val="Normal"/>
    <w:uiPriority w:val="1"/>
    <w:qFormat/>
    <w:rsid w:val="00BE2CC3"/>
    <w:pPr>
      <w:spacing w:after="0" w:line="240" w:lineRule="auto"/>
    </w:pPr>
    <w:rPr>
      <w:rFonts w:cs="Perpetua"/>
      <w:lang w:eastAsia="en-US"/>
    </w:rPr>
  </w:style>
  <w:style w:type="paragraph" w:customStyle="1" w:styleId="PersonalName">
    <w:name w:val="Personal Name"/>
    <w:basedOn w:val="Normal"/>
    <w:qFormat/>
    <w:rsid w:val="00BE2CC3"/>
    <w:pPr>
      <w:spacing w:after="0"/>
    </w:pPr>
    <w:rPr>
      <w:rFonts w:ascii="Franklin Gothic Book" w:hAnsi="Franklin Gothic Book"/>
      <w:b/>
      <w:color w:val="A5B592"/>
      <w:sz w:val="48"/>
    </w:rPr>
  </w:style>
  <w:style w:type="paragraph" w:customStyle="1" w:styleId="Subsection">
    <w:name w:val="Subsection"/>
    <w:basedOn w:val="Normal"/>
    <w:next w:val="Normal"/>
    <w:link w:val="SubsectionChar"/>
    <w:qFormat/>
    <w:rsid w:val="00BE2CC3"/>
    <w:pPr>
      <w:spacing w:after="0" w:line="240" w:lineRule="auto"/>
      <w:outlineLvl w:val="0"/>
    </w:pPr>
    <w:rPr>
      <w:rFonts w:ascii="Franklin Gothic Book" w:hAnsi="Franklin Gothic Book"/>
      <w:b/>
      <w:color w:val="A5B592"/>
      <w:spacing w:val="20"/>
      <w:sz w:val="24"/>
      <w:szCs w:val="22"/>
    </w:rPr>
  </w:style>
  <w:style w:type="paragraph" w:customStyle="1" w:styleId="SubsectionText">
    <w:name w:val="Subsection Text"/>
    <w:basedOn w:val="Normal"/>
    <w:qFormat/>
    <w:rsid w:val="00BE2CC3"/>
    <w:pPr>
      <w:spacing w:before="120"/>
      <w:contextualSpacing/>
    </w:pPr>
  </w:style>
  <w:style w:type="paragraph" w:customStyle="1" w:styleId="SubsectionDate">
    <w:name w:val="Subsection Date"/>
    <w:basedOn w:val="Normal"/>
    <w:next w:val="Normal"/>
    <w:link w:val="SubsectionDateChar1"/>
    <w:qFormat/>
    <w:rsid w:val="00BE2CC3"/>
    <w:pPr>
      <w:spacing w:after="0" w:line="240" w:lineRule="auto"/>
      <w:outlineLvl w:val="0"/>
    </w:pPr>
    <w:rPr>
      <w:rFonts w:ascii="Franklin Gothic Book" w:hAnsi="Franklin Gothic Book"/>
      <w:color w:val="444D26"/>
      <w:spacing w:val="20"/>
      <w:sz w:val="24"/>
      <w:szCs w:val="32"/>
    </w:rPr>
  </w:style>
  <w:style w:type="paragraph" w:customStyle="1" w:styleId="Section">
    <w:name w:val="Section"/>
    <w:basedOn w:val="Normal"/>
    <w:next w:val="Normal"/>
    <w:qFormat/>
    <w:rsid w:val="00BE2CC3"/>
    <w:pPr>
      <w:spacing w:before="320" w:after="40" w:line="240" w:lineRule="auto"/>
    </w:pPr>
    <w:rPr>
      <w:rFonts w:ascii="Franklin Gothic Book" w:hAnsi="Franklin Gothic Book"/>
      <w:b/>
      <w:color w:val="F3A447"/>
      <w:sz w:val="28"/>
    </w:rPr>
  </w:style>
  <w:style w:type="paragraph" w:customStyle="1" w:styleId="PlaceholderAutotext32">
    <w:name w:val="PlaceholderAutotext_32"/>
    <w:semiHidden/>
    <w:unhideWhenUsed/>
    <w:rsid w:val="00BE2CC3"/>
    <w:pPr>
      <w:tabs>
        <w:tab w:val="left" w:pos="720"/>
      </w:tabs>
      <w:ind w:left="360" w:hanging="360"/>
      <w:contextualSpacing/>
    </w:pPr>
    <w:rPr>
      <w:color w:val="000000"/>
      <w:sz w:val="22"/>
    </w:rPr>
  </w:style>
  <w:style w:type="paragraph" w:customStyle="1" w:styleId="GrayText">
    <w:name w:val="Gray Text"/>
    <w:basedOn w:val="NoSpacing1"/>
    <w:unhideWhenUsed/>
    <w:qFormat/>
    <w:rsid w:val="00BE2CC3"/>
    <w:rPr>
      <w:rFonts w:ascii="Franklin Gothic Book" w:hAnsi="Franklin Gothic Book"/>
      <w:color w:val="7F7F7F"/>
      <w:sz w:val="20"/>
    </w:rPr>
  </w:style>
  <w:style w:type="paragraph" w:customStyle="1" w:styleId="ListParagraph1">
    <w:name w:val="List Paragraph1"/>
    <w:basedOn w:val="Normal"/>
    <w:uiPriority w:val="34"/>
    <w:unhideWhenUsed/>
    <w:qFormat/>
    <w:rsid w:val="00BE2CC3"/>
    <w:pPr>
      <w:ind w:left="720"/>
      <w:contextualSpacing/>
    </w:pPr>
  </w:style>
  <w:style w:type="paragraph" w:customStyle="1" w:styleId="Tit">
    <w:name w:val="Tit"/>
    <w:basedOn w:val="Normal"/>
    <w:rsid w:val="00BE2CC3"/>
    <w:pPr>
      <w:pBdr>
        <w:bottom w:val="single" w:sz="4" w:space="2" w:color="000000"/>
      </w:pBdr>
      <w:shd w:val="clear" w:color="auto" w:fill="F2F2F2"/>
      <w:suppressAutoHyphens/>
      <w:spacing w:after="120" w:line="240" w:lineRule="auto"/>
      <w:ind w:left="851" w:hanging="851"/>
    </w:pPr>
    <w:rPr>
      <w:rFonts w:ascii="Times New Roman" w:eastAsia="Times New Roman" w:hAnsi="Times New Roman"/>
      <w:b/>
      <w:color w:val="auto"/>
      <w:sz w:val="24"/>
      <w:lang w:eastAsia="ar-SA"/>
    </w:rPr>
  </w:style>
  <w:style w:type="paragraph" w:customStyle="1" w:styleId="Default">
    <w:name w:val="Default"/>
    <w:rsid w:val="00BE2CC3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customStyle="1" w:styleId="TableContents">
    <w:name w:val="Table Contents"/>
    <w:basedOn w:val="BodyText"/>
    <w:rsid w:val="00BE2CC3"/>
  </w:style>
  <w:style w:type="character" w:customStyle="1" w:styleId="Heading1Char">
    <w:name w:val="Heading 1 Char"/>
    <w:basedOn w:val="DefaultParagraphFont"/>
    <w:link w:val="Heading1"/>
    <w:uiPriority w:val="9"/>
    <w:rsid w:val="00BE2CC3"/>
    <w:rPr>
      <w:rFonts w:ascii="Franklin Gothic Book" w:hAnsi="Franklin Gothic Book" w:cs="Times New Roman"/>
      <w:b/>
      <w:color w:val="7C9163"/>
      <w:spacing w:val="20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CC3"/>
    <w:rPr>
      <w:rFonts w:ascii="Franklin Gothic Book" w:hAnsi="Franklin Gothic Book" w:cs="Times New Roman"/>
      <w:b/>
      <w:color w:val="7C9163"/>
      <w:spacing w:val="20"/>
      <w:sz w:val="24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CC3"/>
    <w:rPr>
      <w:rFonts w:ascii="Franklin Gothic Book" w:hAnsi="Franklin Gothic Book" w:cs="Times New Roman"/>
      <w:b/>
      <w:color w:val="A5B592"/>
      <w:spacing w:val="20"/>
      <w:sz w:val="24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CC3"/>
    <w:rPr>
      <w:rFonts w:ascii="Franklin Gothic Book" w:hAnsi="Franklin Gothic Book" w:cs="Times New Roman"/>
      <w:b/>
      <w:color w:val="B79214"/>
      <w:spacing w:val="20"/>
      <w:sz w:val="24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CC3"/>
    <w:rPr>
      <w:rFonts w:ascii="Franklin Gothic Book" w:hAnsi="Franklin Gothic Book" w:cs="Times New Roman"/>
      <w:b/>
      <w:i/>
      <w:color w:val="B79214"/>
      <w:spacing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CC3"/>
    <w:rPr>
      <w:rFonts w:ascii="Franklin Gothic Book" w:hAnsi="Franklin Gothic Book" w:cs="Times New Roman"/>
      <w:color w:val="79610D"/>
      <w:spacing w:val="10"/>
      <w:sz w:val="24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CC3"/>
    <w:rPr>
      <w:rFonts w:ascii="Franklin Gothic Book" w:hAnsi="Franklin Gothic Book" w:cs="Times New Roman"/>
      <w:i/>
      <w:color w:val="79610D"/>
      <w:spacing w:val="10"/>
      <w:sz w:val="24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CC3"/>
    <w:rPr>
      <w:rFonts w:ascii="Franklin Gothic Book" w:hAnsi="Franklin Gothic Book" w:cs="Times New Roman"/>
      <w:color w:val="A5B592"/>
      <w:spacing w:val="10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CC3"/>
    <w:rPr>
      <w:rFonts w:ascii="Franklin Gothic Book" w:hAnsi="Franklin Gothic Book" w:cs="Times New Roman"/>
      <w:i/>
      <w:color w:val="A5B592"/>
      <w:spacing w:val="10"/>
      <w:szCs w:val="20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BE2CC3"/>
    <w:rPr>
      <w:rFonts w:ascii="Franklin Gothic Book" w:hAnsi="Franklin Gothic Book" w:cs="Times New Roman"/>
      <w:b/>
      <w:smallCaps/>
      <w:color w:val="A5B592"/>
      <w:sz w:val="48"/>
      <w:szCs w:val="48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BE2CC3"/>
    <w:rPr>
      <w:rFonts w:ascii="Franklin Gothic Book" w:hAnsi="Franklin Gothic Book"/>
      <w:sz w:val="28"/>
      <w:szCs w:val="24"/>
      <w:lang w:eastAsia="ja-JP"/>
    </w:rPr>
  </w:style>
  <w:style w:type="character" w:customStyle="1" w:styleId="IntenseReferenceChar">
    <w:name w:val="Intense Reference Char"/>
    <w:basedOn w:val="DefaultParagraphFont"/>
    <w:link w:val="IntenseReference1"/>
    <w:uiPriority w:val="32"/>
    <w:rsid w:val="00BE2CC3"/>
    <w:rPr>
      <w:rFonts w:cs="Times New Roman"/>
      <w:b/>
      <w:color w:val="7C9163"/>
      <w:szCs w:val="20"/>
      <w:u w:val="single"/>
      <w:lang w:eastAsia="ja-JP"/>
    </w:rPr>
  </w:style>
  <w:style w:type="character" w:customStyle="1" w:styleId="SubtleReferenceChar">
    <w:name w:val="Subtle Reference Char"/>
    <w:basedOn w:val="DefaultParagraphFont"/>
    <w:link w:val="SubtleReference1"/>
    <w:uiPriority w:val="31"/>
    <w:rsid w:val="00BE2CC3"/>
    <w:rPr>
      <w:rFonts w:cs="Times New Roman"/>
      <w:color w:val="737373"/>
      <w:szCs w:val="20"/>
      <w:u w:val="single"/>
      <w:lang w:eastAsia="ja-JP"/>
    </w:rPr>
  </w:style>
  <w:style w:type="character" w:customStyle="1" w:styleId="BookTitleChar">
    <w:name w:val="Book Title Char"/>
    <w:basedOn w:val="DefaultParagraphFont"/>
    <w:link w:val="BookTitle1"/>
    <w:uiPriority w:val="33"/>
    <w:semiHidden/>
    <w:rsid w:val="00BE2CC3"/>
    <w:rPr>
      <w:rFonts w:ascii="Franklin Gothic Book" w:hAnsi="Franklin Gothic Book" w:cs="Times New Roman"/>
      <w:b/>
      <w:i/>
      <w:color w:val="809EC2"/>
      <w:szCs w:val="20"/>
      <w:lang w:eastAsia="ja-JP"/>
    </w:rPr>
  </w:style>
  <w:style w:type="character" w:customStyle="1" w:styleId="IntenseEmphasisChar">
    <w:name w:val="Intense Emphasis Char"/>
    <w:basedOn w:val="DefaultParagraphFont"/>
    <w:link w:val="IntenseEmphasis1"/>
    <w:uiPriority w:val="21"/>
    <w:rsid w:val="00BE2CC3"/>
    <w:rPr>
      <w:rFonts w:cs="Times New Roman"/>
      <w:b/>
      <w:i/>
      <w:color w:val="B79214"/>
      <w:szCs w:val="20"/>
      <w:lang w:eastAsia="ja-JP"/>
    </w:rPr>
  </w:style>
  <w:style w:type="character" w:customStyle="1" w:styleId="SubtleEmphasisChar">
    <w:name w:val="Subtle Emphasis Char"/>
    <w:basedOn w:val="DefaultParagraphFont"/>
    <w:link w:val="SubtleEmphasis1"/>
    <w:uiPriority w:val="19"/>
    <w:rsid w:val="00BE2CC3"/>
    <w:rPr>
      <w:rFonts w:cs="Times New Roman"/>
      <w:i/>
      <w:color w:val="737373"/>
      <w:szCs w:val="20"/>
      <w:lang w:eastAsia="ja-JP"/>
    </w:rPr>
  </w:style>
  <w:style w:type="character" w:customStyle="1" w:styleId="QuoteChar">
    <w:name w:val="Quote Char"/>
    <w:basedOn w:val="DefaultParagraphFont"/>
    <w:link w:val="Quote1"/>
    <w:uiPriority w:val="29"/>
    <w:rsid w:val="00BE2CC3"/>
    <w:rPr>
      <w:rFonts w:cs="Times New Roman"/>
      <w:i/>
      <w:color w:val="7F7F7F"/>
      <w:sz w:val="24"/>
      <w:szCs w:val="20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BE2CC3"/>
    <w:rPr>
      <w:rFonts w:cs="Times New Roman"/>
      <w:color w:val="000000"/>
      <w:szCs w:val="20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BE2CC3"/>
    <w:rPr>
      <w:rFonts w:cs="Times New Roman"/>
      <w:color w:val="000000"/>
      <w:szCs w:val="20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CC3"/>
    <w:rPr>
      <w:rFonts w:ascii="Tahoma" w:hAnsi="Tahoma" w:cs="Tahoma"/>
      <w:color w:val="000000"/>
      <w:sz w:val="16"/>
      <w:szCs w:val="16"/>
      <w:lang w:eastAsia="ja-JP"/>
    </w:rPr>
  </w:style>
  <w:style w:type="character" w:customStyle="1" w:styleId="BookTitle2">
    <w:name w:val="Book Title2"/>
    <w:basedOn w:val="DefaultParagraphFont"/>
    <w:uiPriority w:val="33"/>
    <w:qFormat/>
    <w:rsid w:val="00BE2CC3"/>
    <w:rPr>
      <w:rFonts w:ascii="Franklin Gothic Book" w:hAnsi="Franklin Gothic Book" w:cs="Times New Roman"/>
      <w:i/>
      <w:color w:val="809EC2"/>
      <w:sz w:val="20"/>
      <w:szCs w:val="20"/>
    </w:rPr>
  </w:style>
  <w:style w:type="character" w:customStyle="1" w:styleId="IntenseEmphasis2">
    <w:name w:val="Intense Emphasis2"/>
    <w:basedOn w:val="DefaultParagraphFont"/>
    <w:uiPriority w:val="21"/>
    <w:qFormat/>
    <w:rsid w:val="00BE2CC3"/>
    <w:rPr>
      <w:rFonts w:ascii="Perpetua" w:hAnsi="Perpetua" w:cs="Times New Roman"/>
      <w:b/>
      <w:i/>
      <w:smallCaps/>
      <w:color w:val="F3A447"/>
      <w:spacing w:val="2"/>
      <w:w w:val="100"/>
      <w:sz w:val="20"/>
      <w:szCs w:val="20"/>
    </w:rPr>
  </w:style>
  <w:style w:type="character" w:customStyle="1" w:styleId="IntenseReference2">
    <w:name w:val="Intense Reference2"/>
    <w:basedOn w:val="DefaultParagraphFont"/>
    <w:uiPriority w:val="32"/>
    <w:qFormat/>
    <w:rsid w:val="00BE2CC3"/>
    <w:rPr>
      <w:rFonts w:cs="Times New Roman"/>
      <w:b/>
      <w:color w:val="A5B592"/>
      <w:sz w:val="22"/>
      <w:szCs w:val="20"/>
      <w:u w:val="single"/>
    </w:rPr>
  </w:style>
  <w:style w:type="character" w:customStyle="1" w:styleId="SubtleEmphasis2">
    <w:name w:val="Subtle Emphasis2"/>
    <w:basedOn w:val="DefaultParagraphFont"/>
    <w:uiPriority w:val="19"/>
    <w:qFormat/>
    <w:rsid w:val="00BE2CC3"/>
    <w:rPr>
      <w:rFonts w:ascii="Perpetua" w:hAnsi="Perpetua" w:cs="Times New Roman"/>
      <w:i/>
      <w:color w:val="737373"/>
      <w:spacing w:val="2"/>
      <w:w w:val="100"/>
      <w:kern w:val="0"/>
      <w:sz w:val="22"/>
      <w:szCs w:val="24"/>
    </w:rPr>
  </w:style>
  <w:style w:type="character" w:customStyle="1" w:styleId="SubtleReference2">
    <w:name w:val="Subtle Reference2"/>
    <w:basedOn w:val="DefaultParagraphFont"/>
    <w:uiPriority w:val="31"/>
    <w:qFormat/>
    <w:rsid w:val="00BE2CC3"/>
    <w:rPr>
      <w:rFonts w:cs="Times New Roman"/>
      <w:color w:val="737373"/>
      <w:sz w:val="22"/>
      <w:szCs w:val="20"/>
      <w:u w:val="single"/>
    </w:rPr>
  </w:style>
  <w:style w:type="character" w:customStyle="1" w:styleId="PlaceholderText1">
    <w:name w:val="Placeholder Text1"/>
    <w:basedOn w:val="DefaultParagraphFont"/>
    <w:uiPriority w:val="99"/>
    <w:rsid w:val="00BE2CC3"/>
    <w:rPr>
      <w:color w:val="808080"/>
    </w:rPr>
  </w:style>
  <w:style w:type="character" w:customStyle="1" w:styleId="SubsectionDateChar1">
    <w:name w:val="Subsection Date Char1"/>
    <w:basedOn w:val="DefaultParagraphFont"/>
    <w:link w:val="SubsectionDate"/>
    <w:rsid w:val="00BE2CC3"/>
    <w:rPr>
      <w:rFonts w:ascii="Franklin Gothic Book" w:hAnsi="Franklin Gothic Book" w:cs="Times New Roman"/>
      <w:color w:val="444D26"/>
      <w:spacing w:val="20"/>
      <w:sz w:val="24"/>
      <w:szCs w:val="32"/>
      <w:lang w:eastAsia="ja-JP"/>
    </w:rPr>
  </w:style>
  <w:style w:type="character" w:customStyle="1" w:styleId="SubsectionDateChar">
    <w:name w:val="Subsection Date Char"/>
    <w:basedOn w:val="DefaultParagraphFont"/>
    <w:rsid w:val="00BE2CC3"/>
    <w:rPr>
      <w:rFonts w:ascii="Franklin Gothic Book" w:hAnsi="Franklin Gothic Book" w:cs="Times New Roman"/>
      <w:b/>
      <w:color w:val="F3A447"/>
      <w:spacing w:val="20"/>
      <w:sz w:val="28"/>
      <w:szCs w:val="32"/>
      <w:lang w:eastAsia="ja-JP"/>
    </w:rPr>
  </w:style>
  <w:style w:type="character" w:customStyle="1" w:styleId="SubsectionChar">
    <w:name w:val="Subsection Char"/>
    <w:basedOn w:val="DefaultParagraphFont"/>
    <w:link w:val="Subsection"/>
    <w:rsid w:val="00BE2CC3"/>
    <w:rPr>
      <w:rFonts w:ascii="Franklin Gothic Book" w:hAnsi="Franklin Gothic Book" w:cs="Times New Roman"/>
      <w:b/>
      <w:color w:val="A5B592"/>
      <w:spacing w:val="20"/>
      <w:sz w:val="24"/>
      <w:lang w:eastAsia="ja-JP"/>
    </w:rPr>
  </w:style>
  <w:style w:type="character" w:customStyle="1" w:styleId="subsectiondatechar0">
    <w:name w:val="subsectiondatechar"/>
    <w:basedOn w:val="DefaultParagraphFont"/>
    <w:uiPriority w:val="99"/>
    <w:unhideWhenUsed/>
    <w:rsid w:val="00BE2CC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samlikers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Sam Richards U</dc:creator>
  <cp:lastModifiedBy>KNC</cp:lastModifiedBy>
  <cp:revision>2</cp:revision>
  <cp:lastPrinted>2016-01-14T19:44:00Z</cp:lastPrinted>
  <dcterms:created xsi:type="dcterms:W3CDTF">2016-10-15T07:22:00Z</dcterms:created>
  <dcterms:modified xsi:type="dcterms:W3CDTF">2016-10-15T07:22:00Z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TC101927429990</vt:lpwstr>
  </property>
  <property fmtid="{D5CDD505-2E9C-101B-9397-08002B2CF9AE}" pid="3" name="KSOProductBuildVer">
    <vt:lpwstr>1033-9.1.0.4759</vt:lpwstr>
  </property>
</Properties>
</file>