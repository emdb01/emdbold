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2A8" w:rsidRPr="00E13E4E" w:rsidRDefault="00273D5B" w:rsidP="002B2468">
      <w:pPr>
        <w:spacing w:line="240" w:lineRule="auto"/>
        <w:ind w:left="2880" w:firstLine="72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5701030</wp:posOffset>
            </wp:positionH>
            <wp:positionV relativeFrom="margin">
              <wp:posOffset>-555625</wp:posOffset>
            </wp:positionV>
            <wp:extent cx="1263015" cy="1614805"/>
            <wp:effectExtent l="19050" t="0" r="0" b="0"/>
            <wp:wrapSquare wrapText="bothSides"/>
            <wp:docPr id="1" name="Picture 0" descr="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78F" w:rsidRPr="00E13E4E">
        <w:rPr>
          <w:rFonts w:cstheme="minorHAnsi"/>
          <w:b/>
          <w:bCs/>
          <w:sz w:val="28"/>
          <w:szCs w:val="28"/>
          <w:u w:val="single"/>
        </w:rPr>
        <w:t>CURRICULUM-VITAE</w:t>
      </w:r>
      <w:r>
        <w:rPr>
          <w:rFonts w:cstheme="minorHAnsi"/>
          <w:b/>
          <w:bCs/>
          <w:sz w:val="28"/>
          <w:szCs w:val="28"/>
          <w:u w:val="single"/>
        </w:rPr>
        <w:t xml:space="preserve">        </w:t>
      </w:r>
    </w:p>
    <w:p w:rsidR="00446758" w:rsidRPr="00E13E4E" w:rsidRDefault="0079378F" w:rsidP="000873CA">
      <w:pPr>
        <w:spacing w:after="0"/>
        <w:rPr>
          <w:rFonts w:cstheme="minorHAnsi"/>
          <w:b/>
          <w:bCs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 xml:space="preserve">SHAIK </w:t>
      </w:r>
      <w:r w:rsidR="004B2953" w:rsidRPr="00E13E4E">
        <w:rPr>
          <w:rFonts w:cstheme="minorHAnsi"/>
          <w:b/>
          <w:bCs/>
          <w:sz w:val="24"/>
          <w:szCs w:val="24"/>
        </w:rPr>
        <w:t>AMEER</w:t>
      </w:r>
      <w:r w:rsidRPr="00E13E4E">
        <w:rPr>
          <w:rFonts w:cstheme="minorHAnsi"/>
          <w:b/>
          <w:bCs/>
          <w:sz w:val="24"/>
          <w:szCs w:val="24"/>
        </w:rPr>
        <w:t xml:space="preserve"> AHMED</w:t>
      </w:r>
    </w:p>
    <w:p w:rsidR="00446758" w:rsidRPr="00E13E4E" w:rsidRDefault="00446758" w:rsidP="00446758">
      <w:pPr>
        <w:spacing w:after="0" w:line="240" w:lineRule="auto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Email: shaik.aamer777@gmail.com</w:t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</w:p>
    <w:p w:rsidR="00446758" w:rsidRPr="00E13E4E" w:rsidRDefault="00446758" w:rsidP="00446758">
      <w:pPr>
        <w:spacing w:after="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Mobile: </w:t>
      </w:r>
      <w:r w:rsidRPr="00E13E4E">
        <w:rPr>
          <w:rFonts w:cstheme="minorHAnsi"/>
          <w:b/>
          <w:sz w:val="24"/>
          <w:szCs w:val="24"/>
        </w:rPr>
        <w:t>+91 8885319562</w:t>
      </w:r>
    </w:p>
    <w:p w:rsidR="002B2468" w:rsidRDefault="002B2468" w:rsidP="00446758">
      <w:pPr>
        <w:spacing w:after="0"/>
        <w:rPr>
          <w:rFonts w:cstheme="minorHAnsi"/>
          <w:b/>
          <w:bCs/>
          <w:sz w:val="24"/>
          <w:szCs w:val="24"/>
        </w:rPr>
      </w:pPr>
    </w:p>
    <w:p w:rsidR="0079378F" w:rsidRPr="00E13E4E" w:rsidRDefault="00273D5B" w:rsidP="0044675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Present address  </w:t>
      </w:r>
      <w:r w:rsidR="00A5159F" w:rsidRPr="00E13E4E">
        <w:rPr>
          <w:rFonts w:cstheme="minorHAnsi"/>
          <w:b/>
          <w:bCs/>
          <w:sz w:val="24"/>
          <w:szCs w:val="24"/>
        </w:rPr>
        <w:t xml:space="preserve"> Address:</w:t>
      </w:r>
      <w:r w:rsidR="00C45ED8" w:rsidRPr="00E13E4E">
        <w:rPr>
          <w:rFonts w:cstheme="minorHAnsi"/>
          <w:b/>
          <w:bCs/>
          <w:sz w:val="24"/>
          <w:szCs w:val="24"/>
        </w:rPr>
        <w:tab/>
      </w:r>
      <w:r w:rsidR="00C45ED8" w:rsidRPr="00E13E4E">
        <w:rPr>
          <w:rFonts w:cstheme="minorHAnsi"/>
          <w:b/>
          <w:bCs/>
          <w:sz w:val="24"/>
          <w:szCs w:val="24"/>
        </w:rPr>
        <w:tab/>
      </w:r>
      <w:r w:rsidR="00C45ED8" w:rsidRPr="00E13E4E">
        <w:rPr>
          <w:rFonts w:cstheme="minorHAnsi"/>
          <w:b/>
          <w:bCs/>
          <w:sz w:val="24"/>
          <w:szCs w:val="24"/>
        </w:rPr>
        <w:tab/>
      </w:r>
      <w:r w:rsidR="00C45ED8" w:rsidRPr="00E13E4E">
        <w:rPr>
          <w:rFonts w:cstheme="minorHAnsi"/>
          <w:b/>
          <w:bCs/>
          <w:sz w:val="24"/>
          <w:szCs w:val="24"/>
        </w:rPr>
        <w:tab/>
      </w:r>
      <w:r w:rsidR="00C45ED8" w:rsidRPr="00E13E4E">
        <w:rPr>
          <w:rFonts w:cstheme="minorHAnsi"/>
          <w:b/>
          <w:bCs/>
          <w:sz w:val="24"/>
          <w:szCs w:val="24"/>
        </w:rPr>
        <w:tab/>
      </w:r>
      <w:r w:rsidR="00C45ED8" w:rsidRPr="00E13E4E">
        <w:rPr>
          <w:rFonts w:cstheme="minorHAnsi"/>
          <w:b/>
          <w:bCs/>
          <w:sz w:val="24"/>
          <w:szCs w:val="24"/>
        </w:rPr>
        <w:tab/>
        <w:t>Permanent Address:</w:t>
      </w:r>
      <w:r w:rsidR="006A4C25" w:rsidRPr="00E13E4E">
        <w:rPr>
          <w:rFonts w:cstheme="minorHAnsi"/>
          <w:b/>
          <w:bCs/>
          <w:sz w:val="24"/>
          <w:szCs w:val="24"/>
        </w:rPr>
        <w:t xml:space="preserve">                                     </w:t>
      </w:r>
      <w:r w:rsidR="006A4C25" w:rsidRPr="00E13E4E">
        <w:rPr>
          <w:rFonts w:cstheme="minorHAnsi"/>
          <w:b/>
          <w:bCs/>
          <w:sz w:val="28"/>
          <w:szCs w:val="28"/>
        </w:rPr>
        <w:t xml:space="preserve">                                                            </w:t>
      </w:r>
    </w:p>
    <w:p w:rsidR="00496B57" w:rsidRPr="00E13E4E" w:rsidRDefault="00496B57" w:rsidP="00496B57">
      <w:pPr>
        <w:spacing w:after="0"/>
        <w:rPr>
          <w:rFonts w:cstheme="minorHAnsi"/>
          <w:bCs/>
          <w:sz w:val="24"/>
          <w:szCs w:val="24"/>
        </w:rPr>
      </w:pPr>
      <w:r w:rsidRPr="00E13E4E">
        <w:rPr>
          <w:rFonts w:cstheme="minorHAnsi"/>
          <w:bCs/>
          <w:sz w:val="24"/>
          <w:szCs w:val="24"/>
        </w:rPr>
        <w:t>H:No. 8-1-523/233,</w:t>
      </w:r>
      <w:r w:rsidR="006A4C25" w:rsidRPr="00E13E4E">
        <w:rPr>
          <w:rFonts w:cstheme="minorHAnsi"/>
          <w:bCs/>
          <w:sz w:val="24"/>
          <w:szCs w:val="24"/>
        </w:rPr>
        <w:t xml:space="preserve">                                                </w:t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  <w:t xml:space="preserve">H.no. </w:t>
      </w:r>
      <w:r w:rsidR="001235FB" w:rsidRPr="00E13E4E">
        <w:rPr>
          <w:rFonts w:cstheme="minorHAnsi"/>
          <w:bCs/>
          <w:sz w:val="24"/>
          <w:szCs w:val="24"/>
        </w:rPr>
        <w:t>3-71, Hangarga F</w:t>
      </w:r>
      <w:r w:rsidR="006A4C25" w:rsidRPr="00E13E4E">
        <w:rPr>
          <w:rFonts w:cstheme="minorHAnsi"/>
          <w:bCs/>
          <w:sz w:val="24"/>
          <w:szCs w:val="24"/>
        </w:rPr>
        <w:t>arm</w:t>
      </w:r>
      <w:r w:rsidR="001235FB" w:rsidRPr="00E13E4E">
        <w:rPr>
          <w:rFonts w:cstheme="minorHAnsi"/>
          <w:bCs/>
          <w:sz w:val="24"/>
          <w:szCs w:val="24"/>
        </w:rPr>
        <w:t>(V)</w:t>
      </w:r>
      <w:r w:rsidR="006A4C25" w:rsidRPr="00E13E4E">
        <w:rPr>
          <w:rFonts w:cstheme="minorHAnsi"/>
          <w:bCs/>
          <w:sz w:val="24"/>
          <w:szCs w:val="24"/>
        </w:rPr>
        <w:t>,</w:t>
      </w:r>
    </w:p>
    <w:p w:rsidR="00496B57" w:rsidRPr="00E13E4E" w:rsidRDefault="00496B57" w:rsidP="00496B57">
      <w:pPr>
        <w:spacing w:after="0"/>
        <w:rPr>
          <w:rFonts w:cstheme="minorHAnsi"/>
          <w:bCs/>
          <w:sz w:val="24"/>
          <w:szCs w:val="24"/>
        </w:rPr>
      </w:pPr>
      <w:r w:rsidRPr="00E13E4E">
        <w:rPr>
          <w:rFonts w:cstheme="minorHAnsi"/>
          <w:bCs/>
          <w:sz w:val="24"/>
          <w:szCs w:val="24"/>
        </w:rPr>
        <w:t>Behind Galaxy Theatre,</w:t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  <w:t xml:space="preserve">                                      </w:t>
      </w:r>
      <w:r w:rsidR="006A4C25" w:rsidRPr="00E13E4E">
        <w:rPr>
          <w:rFonts w:cstheme="minorHAnsi"/>
          <w:bCs/>
          <w:sz w:val="24"/>
          <w:szCs w:val="24"/>
        </w:rPr>
        <w:tab/>
        <w:t xml:space="preserve">   </w:t>
      </w:r>
      <w:r w:rsidR="006A4C25" w:rsidRPr="00E13E4E">
        <w:rPr>
          <w:rFonts w:cstheme="minorHAnsi"/>
          <w:bCs/>
          <w:sz w:val="24"/>
          <w:szCs w:val="24"/>
        </w:rPr>
        <w:tab/>
        <w:t xml:space="preserve">Kotagiri </w:t>
      </w:r>
      <w:r w:rsidR="00EF30D0" w:rsidRPr="00E13E4E">
        <w:rPr>
          <w:rFonts w:cstheme="minorHAnsi"/>
          <w:bCs/>
          <w:sz w:val="24"/>
          <w:szCs w:val="24"/>
        </w:rPr>
        <w:t>M</w:t>
      </w:r>
      <w:r w:rsidR="006A4C25" w:rsidRPr="00E13E4E">
        <w:rPr>
          <w:rFonts w:cstheme="minorHAnsi"/>
          <w:bCs/>
          <w:sz w:val="24"/>
          <w:szCs w:val="24"/>
        </w:rPr>
        <w:t xml:space="preserve">andal, </w:t>
      </w:r>
    </w:p>
    <w:p w:rsidR="00496B57" w:rsidRPr="00E13E4E" w:rsidRDefault="00496B57" w:rsidP="00496B57">
      <w:pPr>
        <w:spacing w:after="0"/>
        <w:rPr>
          <w:rFonts w:cstheme="minorHAnsi"/>
          <w:bCs/>
          <w:sz w:val="24"/>
          <w:szCs w:val="24"/>
        </w:rPr>
      </w:pPr>
      <w:r w:rsidRPr="00E13E4E">
        <w:rPr>
          <w:rFonts w:cstheme="minorHAnsi"/>
          <w:bCs/>
          <w:sz w:val="24"/>
          <w:szCs w:val="24"/>
        </w:rPr>
        <w:t>Brindavan Colony,</w:t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  <w:t xml:space="preserve">Nizamabad </w:t>
      </w:r>
      <w:r w:rsidR="00EF30D0" w:rsidRPr="00E13E4E">
        <w:rPr>
          <w:rFonts w:cstheme="minorHAnsi"/>
          <w:bCs/>
          <w:sz w:val="24"/>
          <w:szCs w:val="24"/>
        </w:rPr>
        <w:t>D</w:t>
      </w:r>
      <w:r w:rsidR="006A4C25" w:rsidRPr="00E13E4E">
        <w:rPr>
          <w:rFonts w:cstheme="minorHAnsi"/>
          <w:bCs/>
          <w:sz w:val="24"/>
          <w:szCs w:val="24"/>
        </w:rPr>
        <w:t>ist.</w:t>
      </w:r>
    </w:p>
    <w:p w:rsidR="00496B57" w:rsidRPr="00E13E4E" w:rsidRDefault="00496B57" w:rsidP="009F62EB">
      <w:pPr>
        <w:spacing w:after="0"/>
        <w:rPr>
          <w:rFonts w:cstheme="minorHAnsi"/>
          <w:sz w:val="24"/>
          <w:szCs w:val="24"/>
        </w:rPr>
      </w:pPr>
      <w:r w:rsidRPr="00E13E4E">
        <w:rPr>
          <w:rFonts w:cstheme="minorHAnsi"/>
          <w:bCs/>
          <w:sz w:val="24"/>
          <w:szCs w:val="24"/>
        </w:rPr>
        <w:t>Tolichowki, Hyderabad-08.</w:t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</w:r>
      <w:r w:rsidR="006A4C25" w:rsidRPr="00E13E4E">
        <w:rPr>
          <w:rFonts w:cstheme="minorHAnsi"/>
          <w:bCs/>
          <w:sz w:val="24"/>
          <w:szCs w:val="24"/>
        </w:rPr>
        <w:tab/>
        <w:t>Telangana – 503207</w:t>
      </w:r>
    </w:p>
    <w:p w:rsidR="0079378F" w:rsidRPr="00E13E4E" w:rsidRDefault="0079378F" w:rsidP="009F62EB">
      <w:pPr>
        <w:pBdr>
          <w:bottom w:val="single" w:sz="12" w:space="0" w:color="auto"/>
        </w:pBd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:rsidR="0079378F" w:rsidRPr="00E13E4E" w:rsidRDefault="0079378F" w:rsidP="005662A8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  <w:r w:rsidRPr="00E13E4E">
        <w:rPr>
          <w:rFonts w:cstheme="minorHAnsi"/>
          <w:b/>
          <w:bCs/>
          <w:sz w:val="24"/>
          <w:szCs w:val="24"/>
          <w:u w:val="single"/>
        </w:rPr>
        <w:softHyphen/>
      </w:r>
    </w:p>
    <w:p w:rsidR="00FA5DDD" w:rsidRPr="00E13E4E" w:rsidRDefault="00FA5DDD" w:rsidP="00EA507A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Career Objective</w:t>
      </w:r>
    </w:p>
    <w:p w:rsidR="003B33CE" w:rsidRPr="00E13E4E" w:rsidRDefault="0065664A" w:rsidP="00273D5B">
      <w:pPr>
        <w:spacing w:before="240"/>
        <w:ind w:firstLine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Aspiring for a technical growth oriented career where my knowledge is fully utilized to impact the organization development and enrich my professional skills.</w:t>
      </w:r>
    </w:p>
    <w:p w:rsidR="00586B31" w:rsidRPr="00E13E4E" w:rsidRDefault="00586B31" w:rsidP="00EA507A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Profile Summary</w:t>
      </w:r>
    </w:p>
    <w:p w:rsidR="0002685F" w:rsidRPr="00E13E4E" w:rsidRDefault="0002685F" w:rsidP="0002685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586B31" w:rsidRPr="00E13E4E" w:rsidRDefault="00586B31" w:rsidP="00EA507A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Dedicated and focused; able to prioritize and complete multiple tasks and follows through to achieve project goals.</w:t>
      </w:r>
    </w:p>
    <w:p w:rsidR="00586B31" w:rsidRPr="00E13E4E" w:rsidRDefault="00586B31" w:rsidP="00EA507A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An independent and </w:t>
      </w:r>
      <w:r w:rsidR="005E48C6" w:rsidRPr="00E13E4E">
        <w:rPr>
          <w:rFonts w:cstheme="minorHAnsi"/>
          <w:sz w:val="24"/>
          <w:szCs w:val="24"/>
        </w:rPr>
        <w:t>self-motivated</w:t>
      </w:r>
      <w:r w:rsidRPr="00E13E4E">
        <w:rPr>
          <w:rFonts w:cstheme="minorHAnsi"/>
          <w:sz w:val="24"/>
          <w:szCs w:val="24"/>
        </w:rPr>
        <w:t xml:space="preserve"> professional with excellent research and writing skills; able to grow positive relationship with clients and colleagues at all organization levels.</w:t>
      </w:r>
    </w:p>
    <w:p w:rsidR="007D50D4" w:rsidRPr="007D50D4" w:rsidRDefault="007D50D4" w:rsidP="007D50D4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Have</w:t>
      </w:r>
      <w:r w:rsidR="008765C4">
        <w:rPr>
          <w:rFonts w:cstheme="minorHAnsi"/>
          <w:b/>
          <w:sz w:val="24"/>
          <w:szCs w:val="24"/>
        </w:rPr>
        <w:t xml:space="preserve"> a</w:t>
      </w:r>
      <w:r>
        <w:rPr>
          <w:rFonts w:cstheme="minorHAnsi"/>
          <w:b/>
          <w:sz w:val="24"/>
          <w:szCs w:val="24"/>
        </w:rPr>
        <w:t xml:space="preserve"> good analytical skills and also a quick learner</w:t>
      </w:r>
    </w:p>
    <w:p w:rsidR="00586B31" w:rsidRDefault="00C74294" w:rsidP="00EA507A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 xml:space="preserve">Hands on </w:t>
      </w:r>
      <w:r w:rsidR="00586B31" w:rsidRPr="00E13E4E">
        <w:rPr>
          <w:rFonts w:cstheme="minorHAnsi"/>
          <w:b/>
          <w:sz w:val="24"/>
          <w:szCs w:val="24"/>
        </w:rPr>
        <w:t>Computer skills includes</w:t>
      </w:r>
      <w:r w:rsidR="00916DC5" w:rsidRPr="00E13E4E">
        <w:rPr>
          <w:rFonts w:cstheme="minorHAnsi"/>
          <w:b/>
          <w:sz w:val="24"/>
          <w:szCs w:val="24"/>
        </w:rPr>
        <w:t>:</w:t>
      </w:r>
      <w:r w:rsidR="00586B31" w:rsidRPr="00E13E4E">
        <w:rPr>
          <w:rFonts w:cstheme="minorHAnsi"/>
          <w:b/>
          <w:sz w:val="24"/>
          <w:szCs w:val="24"/>
        </w:rPr>
        <w:t xml:space="preserve"> MS Word, Excel, Power Point </w:t>
      </w:r>
      <w:r w:rsidR="0046132C" w:rsidRPr="00E13E4E">
        <w:rPr>
          <w:rFonts w:cstheme="minorHAnsi"/>
          <w:b/>
          <w:sz w:val="24"/>
          <w:szCs w:val="24"/>
        </w:rPr>
        <w:t>and Internet</w:t>
      </w:r>
      <w:r w:rsidR="00586B31" w:rsidRPr="00E13E4E">
        <w:rPr>
          <w:rFonts w:cstheme="minorHAnsi"/>
          <w:b/>
          <w:sz w:val="24"/>
          <w:szCs w:val="24"/>
        </w:rPr>
        <w:t>.</w:t>
      </w:r>
    </w:p>
    <w:p w:rsidR="00273D5B" w:rsidRPr="00E13E4E" w:rsidRDefault="008765C4" w:rsidP="00273D5B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Operating systems: </w:t>
      </w:r>
      <w:r w:rsidR="00273D5B">
        <w:rPr>
          <w:rFonts w:cstheme="minorHAnsi"/>
          <w:b/>
          <w:sz w:val="24"/>
          <w:szCs w:val="24"/>
        </w:rPr>
        <w:t>Windows 2007, Windows 2008 and Linux</w:t>
      </w:r>
    </w:p>
    <w:p w:rsidR="00273D5B" w:rsidRPr="00273D5B" w:rsidRDefault="00273D5B" w:rsidP="00273D5B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273D5B">
        <w:rPr>
          <w:rFonts w:cstheme="minorHAnsi"/>
          <w:b/>
          <w:sz w:val="24"/>
          <w:szCs w:val="24"/>
        </w:rPr>
        <w:t>Proficient in C language</w:t>
      </w:r>
    </w:p>
    <w:p w:rsidR="00657102" w:rsidRPr="00E13E4E" w:rsidRDefault="00657102" w:rsidP="00273D5B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:rsidR="006E5AAE" w:rsidRPr="00E13E4E" w:rsidRDefault="006E5AAE" w:rsidP="006E5AAE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Professional Experience</w:t>
      </w:r>
    </w:p>
    <w:p w:rsidR="006E5AAE" w:rsidRPr="00E13E4E" w:rsidRDefault="006E5AAE" w:rsidP="006E5AAE">
      <w:pPr>
        <w:spacing w:after="0" w:line="240" w:lineRule="auto"/>
        <w:ind w:left="288"/>
        <w:jc w:val="both"/>
        <w:rPr>
          <w:rFonts w:cstheme="minorHAnsi"/>
          <w:b/>
          <w:sz w:val="24"/>
          <w:szCs w:val="24"/>
        </w:rPr>
      </w:pPr>
    </w:p>
    <w:p w:rsidR="00657102" w:rsidRPr="00E13E4E" w:rsidRDefault="00657102" w:rsidP="006E5AAE">
      <w:pPr>
        <w:spacing w:after="0" w:line="240" w:lineRule="auto"/>
        <w:ind w:left="288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Company Name</w:t>
      </w:r>
      <w:r w:rsidRPr="00E13E4E">
        <w:rPr>
          <w:rFonts w:cstheme="minorHAnsi"/>
          <w:b/>
          <w:sz w:val="24"/>
          <w:szCs w:val="24"/>
        </w:rPr>
        <w:tab/>
        <w:t>:</w:t>
      </w:r>
      <w:r w:rsidRPr="00E13E4E">
        <w:rPr>
          <w:rFonts w:cstheme="minorHAnsi"/>
          <w:b/>
          <w:sz w:val="24"/>
          <w:szCs w:val="24"/>
        </w:rPr>
        <w:tab/>
        <w:t xml:space="preserve"> TATA BUSINESS SUPPORT SERVICES</w:t>
      </w:r>
    </w:p>
    <w:p w:rsidR="00657102" w:rsidRPr="00E13E4E" w:rsidRDefault="00657102" w:rsidP="006E5AAE">
      <w:pPr>
        <w:spacing w:after="0" w:line="240" w:lineRule="auto"/>
        <w:ind w:left="288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Tenure</w:t>
      </w:r>
      <w:r w:rsidRPr="00E13E4E">
        <w:rPr>
          <w:rFonts w:cstheme="minorHAnsi"/>
          <w:b/>
          <w:sz w:val="24"/>
          <w:szCs w:val="24"/>
        </w:rPr>
        <w:tab/>
      </w:r>
      <w:r w:rsidRPr="00E13E4E">
        <w:rPr>
          <w:rFonts w:cstheme="minorHAnsi"/>
          <w:b/>
          <w:sz w:val="24"/>
          <w:szCs w:val="24"/>
        </w:rPr>
        <w:tab/>
        <w:t>:</w:t>
      </w:r>
      <w:r w:rsidRPr="00E13E4E">
        <w:rPr>
          <w:rFonts w:cstheme="minorHAnsi"/>
          <w:b/>
          <w:sz w:val="24"/>
          <w:szCs w:val="24"/>
        </w:rPr>
        <w:tab/>
        <w:t>18</w:t>
      </w:r>
      <w:r w:rsidRPr="00E13E4E">
        <w:rPr>
          <w:rFonts w:cstheme="minorHAnsi"/>
          <w:b/>
          <w:sz w:val="24"/>
          <w:szCs w:val="24"/>
          <w:vertAlign w:val="superscript"/>
        </w:rPr>
        <w:t>th</w:t>
      </w:r>
      <w:r w:rsidRPr="00E13E4E">
        <w:rPr>
          <w:rFonts w:cstheme="minorHAnsi"/>
          <w:b/>
          <w:sz w:val="24"/>
          <w:szCs w:val="24"/>
        </w:rPr>
        <w:t xml:space="preserve"> Dec’14 to 1</w:t>
      </w:r>
      <w:r w:rsidRPr="00E13E4E">
        <w:rPr>
          <w:rFonts w:cstheme="minorHAnsi"/>
          <w:b/>
          <w:sz w:val="24"/>
          <w:szCs w:val="24"/>
          <w:vertAlign w:val="superscript"/>
        </w:rPr>
        <w:t>st</w:t>
      </w:r>
      <w:r w:rsidRPr="00E13E4E">
        <w:rPr>
          <w:rFonts w:cstheme="minorHAnsi"/>
          <w:b/>
          <w:sz w:val="24"/>
          <w:szCs w:val="24"/>
        </w:rPr>
        <w:t xml:space="preserve"> July’15</w:t>
      </w:r>
    </w:p>
    <w:p w:rsidR="00592785" w:rsidRDefault="00AD3EAF" w:rsidP="00592785">
      <w:pPr>
        <w:spacing w:after="0" w:line="240" w:lineRule="auto"/>
        <w:ind w:left="288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Designation</w:t>
      </w:r>
      <w:r w:rsidRPr="00E13E4E">
        <w:rPr>
          <w:rFonts w:cstheme="minorHAnsi"/>
          <w:b/>
          <w:sz w:val="24"/>
          <w:szCs w:val="24"/>
        </w:rPr>
        <w:tab/>
        <w:t>:</w:t>
      </w:r>
      <w:r w:rsidRPr="00E13E4E">
        <w:rPr>
          <w:rFonts w:cstheme="minorHAnsi"/>
          <w:b/>
          <w:sz w:val="24"/>
          <w:szCs w:val="24"/>
        </w:rPr>
        <w:tab/>
        <w:t xml:space="preserve">Operations </w:t>
      </w:r>
      <w:r w:rsidR="00AD0B47" w:rsidRPr="00E13E4E">
        <w:rPr>
          <w:rFonts w:cstheme="minorHAnsi"/>
          <w:b/>
          <w:sz w:val="24"/>
          <w:szCs w:val="24"/>
        </w:rPr>
        <w:t>–</w:t>
      </w:r>
      <w:r w:rsidRPr="00E13E4E">
        <w:rPr>
          <w:rFonts w:cstheme="minorHAnsi"/>
          <w:b/>
          <w:sz w:val="24"/>
          <w:szCs w:val="24"/>
        </w:rPr>
        <w:t xml:space="preserve"> CCE</w:t>
      </w:r>
    </w:p>
    <w:p w:rsidR="00592785" w:rsidRDefault="00592785" w:rsidP="00592785">
      <w:pPr>
        <w:spacing w:after="0" w:line="240" w:lineRule="auto"/>
        <w:ind w:left="288"/>
        <w:jc w:val="both"/>
        <w:rPr>
          <w:rFonts w:cstheme="minorHAnsi"/>
          <w:b/>
          <w:sz w:val="24"/>
          <w:szCs w:val="24"/>
        </w:rPr>
      </w:pPr>
    </w:p>
    <w:p w:rsidR="00023577" w:rsidRDefault="00592785" w:rsidP="000235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Currently working</w:t>
      </w:r>
      <w:r w:rsidR="008765C4">
        <w:rPr>
          <w:rFonts w:cstheme="minorHAnsi"/>
          <w:b/>
          <w:sz w:val="24"/>
          <w:szCs w:val="24"/>
        </w:rPr>
        <w:t xml:space="preserve"> with INTELENET GLOBAL SERVICES</w:t>
      </w:r>
      <w:r>
        <w:rPr>
          <w:rFonts w:cstheme="minorHAnsi"/>
          <w:b/>
          <w:sz w:val="24"/>
          <w:szCs w:val="24"/>
        </w:rPr>
        <w:t xml:space="preserve"> since</w:t>
      </w:r>
      <w:r w:rsidR="008765C4">
        <w:rPr>
          <w:rFonts w:cstheme="minorHAnsi"/>
          <w:b/>
          <w:sz w:val="24"/>
          <w:szCs w:val="24"/>
        </w:rPr>
        <w:t xml:space="preserve"> 9</w:t>
      </w:r>
      <w:r w:rsidR="008765C4" w:rsidRPr="008765C4">
        <w:rPr>
          <w:rFonts w:cstheme="minorHAnsi"/>
          <w:b/>
          <w:sz w:val="24"/>
          <w:szCs w:val="24"/>
          <w:vertAlign w:val="superscript"/>
        </w:rPr>
        <w:t>TH</w:t>
      </w:r>
      <w:r w:rsidR="008765C4">
        <w:rPr>
          <w:rFonts w:cstheme="minorHAnsi"/>
          <w:b/>
          <w:sz w:val="24"/>
          <w:szCs w:val="24"/>
        </w:rPr>
        <w:t xml:space="preserve"> </w:t>
      </w:r>
      <w:r w:rsidR="00023577">
        <w:rPr>
          <w:rFonts w:cstheme="minorHAnsi"/>
          <w:b/>
          <w:sz w:val="24"/>
          <w:szCs w:val="24"/>
        </w:rPr>
        <w:t xml:space="preserve"> feb 2016</w:t>
      </w:r>
    </w:p>
    <w:p w:rsidR="00023577" w:rsidRPr="00023577" w:rsidRDefault="00023577" w:rsidP="00023577">
      <w:pPr>
        <w:pStyle w:val="ListParagraph"/>
        <w:spacing w:after="0" w:line="240" w:lineRule="auto"/>
        <w:ind w:left="10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(as a digital Banker and axis bank is our client)</w:t>
      </w:r>
    </w:p>
    <w:p w:rsidR="0002685F" w:rsidRPr="00E13E4E" w:rsidRDefault="0002685F" w:rsidP="002F034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960FE8" w:rsidRPr="00E13E4E" w:rsidRDefault="00960FE8" w:rsidP="002F034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EF17A7" w:rsidRPr="00E13E4E" w:rsidRDefault="00EF17A7" w:rsidP="00EF17A7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Education Background</w:t>
      </w:r>
    </w:p>
    <w:p w:rsidR="00EF17A7" w:rsidRPr="00E13E4E" w:rsidRDefault="00EF17A7" w:rsidP="00BC0493">
      <w:pPr>
        <w:spacing w:after="0"/>
        <w:jc w:val="both"/>
        <w:rPr>
          <w:rFonts w:cstheme="minorHAnsi"/>
          <w:sz w:val="24"/>
          <w:szCs w:val="24"/>
        </w:rPr>
      </w:pPr>
    </w:p>
    <w:p w:rsidR="005567C9" w:rsidRPr="00E13E4E" w:rsidRDefault="001C420D" w:rsidP="00BC0493">
      <w:pPr>
        <w:spacing w:after="0" w:line="240" w:lineRule="auto"/>
        <w:ind w:left="720" w:hanging="720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Qualification</w:t>
      </w:r>
      <w:r w:rsidRPr="00E13E4E">
        <w:rPr>
          <w:rFonts w:cstheme="minorHAnsi"/>
          <w:b/>
          <w:sz w:val="24"/>
          <w:szCs w:val="24"/>
        </w:rPr>
        <w:tab/>
        <w:t>Year of Passing</w:t>
      </w:r>
      <w:r w:rsidRPr="00E13E4E">
        <w:rPr>
          <w:rFonts w:cstheme="minorHAnsi"/>
          <w:b/>
          <w:sz w:val="24"/>
          <w:szCs w:val="24"/>
        </w:rPr>
        <w:tab/>
      </w:r>
      <w:r w:rsidR="005567C9" w:rsidRPr="00E13E4E">
        <w:rPr>
          <w:rFonts w:cstheme="minorHAnsi"/>
          <w:b/>
          <w:sz w:val="24"/>
          <w:szCs w:val="24"/>
        </w:rPr>
        <w:t>University/Board</w:t>
      </w:r>
      <w:r w:rsidR="005567C9" w:rsidRPr="00E13E4E">
        <w:rPr>
          <w:rFonts w:cstheme="minorHAnsi"/>
          <w:b/>
          <w:sz w:val="24"/>
          <w:szCs w:val="24"/>
        </w:rPr>
        <w:tab/>
        <w:t xml:space="preserve">Percentage of </w:t>
      </w:r>
      <w:r w:rsidR="00712489" w:rsidRPr="00E13E4E">
        <w:rPr>
          <w:rFonts w:cstheme="minorHAnsi"/>
          <w:b/>
          <w:sz w:val="24"/>
          <w:szCs w:val="24"/>
        </w:rPr>
        <w:t>M</w:t>
      </w:r>
      <w:r w:rsidR="005567C9" w:rsidRPr="00E13E4E">
        <w:rPr>
          <w:rFonts w:cstheme="minorHAnsi"/>
          <w:b/>
          <w:sz w:val="24"/>
          <w:szCs w:val="24"/>
        </w:rPr>
        <w:t>arks</w:t>
      </w:r>
      <w:r w:rsidR="005567C9" w:rsidRPr="00E13E4E">
        <w:rPr>
          <w:rFonts w:cstheme="minorHAnsi"/>
          <w:b/>
          <w:sz w:val="24"/>
          <w:szCs w:val="24"/>
        </w:rPr>
        <w:tab/>
      </w:r>
      <w:r w:rsidR="00812CF3" w:rsidRPr="00E13E4E">
        <w:rPr>
          <w:rFonts w:cstheme="minorHAnsi"/>
          <w:b/>
          <w:sz w:val="24"/>
          <w:szCs w:val="24"/>
        </w:rPr>
        <w:tab/>
      </w:r>
      <w:r w:rsidR="005567C9" w:rsidRPr="00E13E4E">
        <w:rPr>
          <w:rFonts w:cstheme="minorHAnsi"/>
          <w:b/>
          <w:sz w:val="24"/>
          <w:szCs w:val="24"/>
        </w:rPr>
        <w:t>Specialization</w:t>
      </w:r>
    </w:p>
    <w:p w:rsidR="005567C9" w:rsidRPr="00E13E4E" w:rsidRDefault="005567C9" w:rsidP="00BC0493">
      <w:pPr>
        <w:spacing w:after="0" w:line="240" w:lineRule="auto"/>
        <w:ind w:left="720" w:hanging="720"/>
        <w:jc w:val="both"/>
        <w:rPr>
          <w:rFonts w:cstheme="minorHAnsi"/>
          <w:b/>
          <w:sz w:val="24"/>
          <w:szCs w:val="24"/>
        </w:rPr>
      </w:pPr>
    </w:p>
    <w:p w:rsidR="005567C9" w:rsidRPr="00E13E4E" w:rsidRDefault="003D0B32" w:rsidP="00BC0493">
      <w:pPr>
        <w:spacing w:after="0" w:line="24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B.Tech</w:t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>2014</w:t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  <w:t>JNTU, Hyderabad</w:t>
      </w:r>
      <w:r w:rsidR="005567C9"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>61.14</w:t>
      </w:r>
      <w:r w:rsidR="005567C9" w:rsidRPr="00E13E4E">
        <w:rPr>
          <w:rFonts w:cstheme="minorHAnsi"/>
          <w:sz w:val="24"/>
          <w:szCs w:val="24"/>
        </w:rPr>
        <w:t>%</w:t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  <w:t>E</w:t>
      </w:r>
      <w:r w:rsidRPr="00E13E4E">
        <w:rPr>
          <w:rFonts w:cstheme="minorHAnsi"/>
          <w:sz w:val="24"/>
          <w:szCs w:val="24"/>
        </w:rPr>
        <w:t>E</w:t>
      </w:r>
      <w:r w:rsidR="005567C9" w:rsidRPr="00E13E4E">
        <w:rPr>
          <w:rFonts w:cstheme="minorHAnsi"/>
          <w:sz w:val="24"/>
          <w:szCs w:val="24"/>
        </w:rPr>
        <w:t>E</w:t>
      </w:r>
    </w:p>
    <w:p w:rsidR="005567C9" w:rsidRPr="00E13E4E" w:rsidRDefault="005567C9" w:rsidP="00BC0493">
      <w:pPr>
        <w:spacing w:after="0" w:line="240" w:lineRule="auto"/>
        <w:ind w:left="720" w:hanging="720"/>
        <w:jc w:val="both"/>
        <w:rPr>
          <w:rFonts w:cstheme="minorHAnsi"/>
          <w:sz w:val="24"/>
          <w:szCs w:val="24"/>
        </w:rPr>
      </w:pPr>
    </w:p>
    <w:p w:rsidR="003D0B32" w:rsidRPr="00E13E4E" w:rsidRDefault="003D0B32" w:rsidP="00BC0493">
      <w:pPr>
        <w:spacing w:after="0" w:line="24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Intermediate</w:t>
      </w:r>
      <w:r w:rsidR="005567C9"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>200</w:t>
      </w:r>
      <w:r w:rsidRPr="00E13E4E">
        <w:rPr>
          <w:rFonts w:cstheme="minorHAnsi"/>
          <w:sz w:val="24"/>
          <w:szCs w:val="24"/>
        </w:rPr>
        <w:t>9</w:t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>Board of Inter-</w:t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>68.2%</w:t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  <w:t>Maths &amp; Science</w:t>
      </w:r>
    </w:p>
    <w:p w:rsidR="005567C9" w:rsidRPr="00E13E4E" w:rsidRDefault="003D0B32" w:rsidP="003D0B32">
      <w:pPr>
        <w:spacing w:after="0" w:line="240" w:lineRule="auto"/>
        <w:ind w:left="2880" w:firstLine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mediate Education</w:t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</w:r>
      <w:r w:rsidR="005567C9" w:rsidRPr="00E13E4E">
        <w:rPr>
          <w:rFonts w:cstheme="minorHAnsi"/>
          <w:sz w:val="24"/>
          <w:szCs w:val="24"/>
        </w:rPr>
        <w:tab/>
      </w:r>
    </w:p>
    <w:p w:rsidR="005567C9" w:rsidRPr="00E13E4E" w:rsidRDefault="005567C9" w:rsidP="007D50D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lastRenderedPageBreak/>
        <w:t>10</w:t>
      </w:r>
      <w:r w:rsidRPr="00E13E4E">
        <w:rPr>
          <w:rFonts w:cstheme="minorHAnsi"/>
          <w:sz w:val="24"/>
          <w:szCs w:val="24"/>
          <w:vertAlign w:val="superscript"/>
        </w:rPr>
        <w:t>th</w:t>
      </w:r>
      <w:r w:rsidR="003D0B32" w:rsidRPr="00E13E4E">
        <w:rPr>
          <w:rFonts w:cstheme="minorHAnsi"/>
          <w:sz w:val="24"/>
          <w:szCs w:val="24"/>
        </w:rPr>
        <w:tab/>
      </w:r>
      <w:r w:rsidR="003D0B32"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="007E36B6" w:rsidRPr="00E13E4E">
        <w:rPr>
          <w:rFonts w:cstheme="minorHAnsi"/>
          <w:sz w:val="24"/>
          <w:szCs w:val="24"/>
        </w:rPr>
        <w:t>2007</w:t>
      </w:r>
      <w:r w:rsidR="003D0B32" w:rsidRPr="00E13E4E">
        <w:rPr>
          <w:rFonts w:cstheme="minorHAnsi"/>
          <w:sz w:val="24"/>
          <w:szCs w:val="24"/>
        </w:rPr>
        <w:tab/>
      </w:r>
      <w:r w:rsidR="003D0B32" w:rsidRPr="00E13E4E">
        <w:rPr>
          <w:rFonts w:cstheme="minorHAnsi"/>
          <w:sz w:val="24"/>
          <w:szCs w:val="24"/>
        </w:rPr>
        <w:tab/>
        <w:t>Board of Secondary</w:t>
      </w:r>
      <w:r w:rsidR="003D0B32" w:rsidRPr="00E13E4E">
        <w:rPr>
          <w:rFonts w:cstheme="minorHAnsi"/>
          <w:sz w:val="24"/>
          <w:szCs w:val="24"/>
        </w:rPr>
        <w:tab/>
      </w:r>
      <w:r w:rsidR="00812CF3" w:rsidRPr="00E13E4E">
        <w:rPr>
          <w:rFonts w:cstheme="minorHAnsi"/>
          <w:sz w:val="24"/>
          <w:szCs w:val="24"/>
        </w:rPr>
        <w:tab/>
      </w:r>
      <w:r w:rsidR="003D0B32" w:rsidRPr="00E13E4E">
        <w:rPr>
          <w:rFonts w:cstheme="minorHAnsi"/>
          <w:sz w:val="24"/>
          <w:szCs w:val="24"/>
        </w:rPr>
        <w:t>81.83%</w:t>
      </w:r>
      <w:r w:rsidR="00273D5B">
        <w:rPr>
          <w:rFonts w:cstheme="minorHAnsi"/>
          <w:sz w:val="24"/>
          <w:szCs w:val="24"/>
        </w:rPr>
        <w:t xml:space="preserve">  </w:t>
      </w:r>
      <w:r w:rsidR="007D50D4">
        <w:rPr>
          <w:rFonts w:cstheme="minorHAnsi"/>
          <w:sz w:val="24"/>
          <w:szCs w:val="24"/>
        </w:rPr>
        <w:t xml:space="preserve">         </w:t>
      </w:r>
      <w:r w:rsidR="00273D5B">
        <w:rPr>
          <w:rFonts w:cstheme="minorHAnsi"/>
          <w:sz w:val="24"/>
          <w:szCs w:val="24"/>
        </w:rPr>
        <w:t xml:space="preserve">             </w:t>
      </w:r>
      <w:r w:rsidR="003D0B32" w:rsidRPr="00E13E4E">
        <w:rPr>
          <w:rFonts w:cstheme="minorHAnsi"/>
          <w:sz w:val="24"/>
          <w:szCs w:val="24"/>
        </w:rPr>
        <w:t>Education, A.P.</w:t>
      </w:r>
      <w:r w:rsidRPr="00E13E4E">
        <w:rPr>
          <w:rFonts w:cstheme="minorHAnsi"/>
          <w:sz w:val="24"/>
          <w:szCs w:val="24"/>
        </w:rPr>
        <w:tab/>
      </w:r>
      <w:r w:rsidR="00E37977" w:rsidRPr="00E13E4E">
        <w:rPr>
          <w:rFonts w:cstheme="minorHAnsi"/>
          <w:sz w:val="24"/>
          <w:szCs w:val="24"/>
        </w:rPr>
        <w:tab/>
      </w:r>
      <w:r w:rsidR="00E37977" w:rsidRPr="00E13E4E">
        <w:rPr>
          <w:rFonts w:cstheme="minorHAnsi"/>
          <w:sz w:val="24"/>
          <w:szCs w:val="24"/>
        </w:rPr>
        <w:tab/>
      </w:r>
      <w:r w:rsidR="002F2228" w:rsidRPr="00E13E4E">
        <w:rPr>
          <w:rFonts w:cstheme="minorHAnsi"/>
          <w:sz w:val="24"/>
          <w:szCs w:val="24"/>
        </w:rPr>
        <w:tab/>
        <w:t>-</w:t>
      </w:r>
    </w:p>
    <w:p w:rsidR="0016045A" w:rsidRPr="00E13E4E" w:rsidRDefault="0016045A" w:rsidP="0016045A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Academic Achievement</w:t>
      </w:r>
      <w:r w:rsidR="00A42245" w:rsidRPr="00E13E4E">
        <w:rPr>
          <w:rFonts w:cstheme="minorHAnsi"/>
          <w:b/>
          <w:sz w:val="28"/>
          <w:szCs w:val="28"/>
        </w:rPr>
        <w:t>s</w:t>
      </w:r>
    </w:p>
    <w:p w:rsidR="00BC0493" w:rsidRPr="00E13E4E" w:rsidRDefault="00BC0493" w:rsidP="00074F8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BC0493" w:rsidRPr="00E13E4E" w:rsidRDefault="00AD1061" w:rsidP="00AB5CBD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Achieved 1</w:t>
      </w:r>
      <w:r w:rsidRPr="00E13E4E">
        <w:rPr>
          <w:rFonts w:cstheme="minorHAnsi"/>
          <w:sz w:val="24"/>
          <w:szCs w:val="24"/>
          <w:vertAlign w:val="superscript"/>
        </w:rPr>
        <w:t>st</w:t>
      </w:r>
      <w:r w:rsidRPr="00E13E4E">
        <w:rPr>
          <w:rFonts w:cstheme="minorHAnsi"/>
          <w:sz w:val="24"/>
          <w:szCs w:val="24"/>
        </w:rPr>
        <w:t xml:space="preserve"> position in Poster Presentation in 8</w:t>
      </w:r>
      <w:r w:rsidRPr="00E13E4E">
        <w:rPr>
          <w:rFonts w:cstheme="minorHAnsi"/>
          <w:sz w:val="24"/>
          <w:szCs w:val="24"/>
          <w:vertAlign w:val="superscript"/>
        </w:rPr>
        <w:t>th</w:t>
      </w:r>
      <w:r w:rsidRPr="00E13E4E">
        <w:rPr>
          <w:rFonts w:cstheme="minorHAnsi"/>
          <w:sz w:val="24"/>
          <w:szCs w:val="24"/>
        </w:rPr>
        <w:t xml:space="preserve"> Nation Level Technical Symposium.</w:t>
      </w:r>
    </w:p>
    <w:p w:rsidR="00BC0493" w:rsidRPr="00E13E4E" w:rsidRDefault="00AD1061" w:rsidP="00AB5CBD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Runner up </w:t>
      </w:r>
      <w:r w:rsidR="00BC0493" w:rsidRPr="00E13E4E">
        <w:rPr>
          <w:rFonts w:cstheme="minorHAnsi"/>
          <w:sz w:val="24"/>
          <w:szCs w:val="24"/>
        </w:rPr>
        <w:t xml:space="preserve">in </w:t>
      </w:r>
      <w:r w:rsidRPr="00E13E4E">
        <w:rPr>
          <w:rFonts w:cstheme="minorHAnsi"/>
          <w:sz w:val="24"/>
          <w:szCs w:val="24"/>
        </w:rPr>
        <w:t xml:space="preserve">Volley Ball League </w:t>
      </w:r>
      <w:r w:rsidR="00BC0493" w:rsidRPr="00E13E4E">
        <w:rPr>
          <w:rFonts w:cstheme="minorHAnsi"/>
          <w:sz w:val="24"/>
          <w:szCs w:val="24"/>
        </w:rPr>
        <w:t xml:space="preserve">conducted by </w:t>
      </w:r>
      <w:r w:rsidRPr="00E13E4E">
        <w:rPr>
          <w:rFonts w:cstheme="minorHAnsi"/>
          <w:sz w:val="24"/>
          <w:szCs w:val="24"/>
        </w:rPr>
        <w:t>college.</w:t>
      </w:r>
      <w:r w:rsidR="00BC0493" w:rsidRPr="00E13E4E">
        <w:rPr>
          <w:rFonts w:cstheme="minorHAnsi"/>
          <w:sz w:val="24"/>
          <w:szCs w:val="24"/>
        </w:rPr>
        <w:t>.</w:t>
      </w:r>
    </w:p>
    <w:p w:rsidR="00BC0493" w:rsidRPr="00E13E4E" w:rsidRDefault="00BC0493" w:rsidP="00AB5CBD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Participated in </w:t>
      </w:r>
      <w:r w:rsidR="00AD1061" w:rsidRPr="00E13E4E">
        <w:rPr>
          <w:rFonts w:cstheme="minorHAnsi"/>
          <w:sz w:val="24"/>
          <w:szCs w:val="24"/>
        </w:rPr>
        <w:t>quizzes and technical events at various colleges</w:t>
      </w:r>
      <w:r w:rsidRPr="00E13E4E">
        <w:rPr>
          <w:rFonts w:cstheme="minorHAnsi"/>
          <w:sz w:val="24"/>
          <w:szCs w:val="24"/>
        </w:rPr>
        <w:t>.</w:t>
      </w:r>
    </w:p>
    <w:p w:rsidR="00130E72" w:rsidRPr="00E13E4E" w:rsidRDefault="00BC0493" w:rsidP="00AB5CBD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Participated in </w:t>
      </w:r>
      <w:r w:rsidR="00AD1061" w:rsidRPr="00E13E4E">
        <w:rPr>
          <w:rFonts w:cstheme="minorHAnsi"/>
          <w:sz w:val="24"/>
          <w:szCs w:val="24"/>
        </w:rPr>
        <w:t>district level games.</w:t>
      </w:r>
      <w:r w:rsidR="00476C0A" w:rsidRPr="00E13E4E">
        <w:rPr>
          <w:rFonts w:cstheme="minorHAnsi"/>
          <w:sz w:val="24"/>
          <w:szCs w:val="24"/>
        </w:rPr>
        <w:t xml:space="preserve"> </w:t>
      </w:r>
    </w:p>
    <w:p w:rsidR="00562F4F" w:rsidRPr="00E13E4E" w:rsidRDefault="00562F4F" w:rsidP="00A6099D">
      <w:pPr>
        <w:ind w:left="720" w:hanging="720"/>
        <w:jc w:val="both"/>
        <w:rPr>
          <w:rFonts w:cstheme="minorHAnsi"/>
          <w:sz w:val="24"/>
          <w:szCs w:val="24"/>
        </w:rPr>
      </w:pPr>
    </w:p>
    <w:p w:rsidR="00EE4C62" w:rsidRPr="00E13E4E" w:rsidRDefault="00EE4C62" w:rsidP="00EE4C62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Academic Project</w:t>
      </w:r>
    </w:p>
    <w:p w:rsidR="00EE4C62" w:rsidRPr="00E13E4E" w:rsidRDefault="00EE4C62" w:rsidP="00EE4C62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DA26BC" w:rsidRPr="00E13E4E" w:rsidRDefault="00DA26BC" w:rsidP="00DA26BC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Title</w:t>
      </w:r>
      <w:r w:rsidRPr="00E13E4E">
        <w:rPr>
          <w:rFonts w:cstheme="minorHAnsi"/>
          <w:sz w:val="24"/>
          <w:szCs w:val="24"/>
        </w:rPr>
        <w:t xml:space="preserve"> </w:t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  <w:t xml:space="preserve">                    : Fault Detection </w:t>
      </w:r>
      <w:r w:rsidR="00AC12A1" w:rsidRPr="00E13E4E">
        <w:rPr>
          <w:rFonts w:cstheme="minorHAnsi"/>
          <w:sz w:val="24"/>
          <w:szCs w:val="24"/>
        </w:rPr>
        <w:t>and</w:t>
      </w:r>
      <w:r w:rsidRPr="00E13E4E">
        <w:rPr>
          <w:rFonts w:cstheme="minorHAnsi"/>
          <w:sz w:val="24"/>
          <w:szCs w:val="24"/>
        </w:rPr>
        <w:t xml:space="preserve"> Mitigation In Multilevel Converter STATCOM</w:t>
      </w:r>
    </w:p>
    <w:p w:rsidR="00DA26BC" w:rsidRPr="00E13E4E" w:rsidRDefault="00DA26BC" w:rsidP="00DA26B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DA26BC" w:rsidRPr="00E13E4E" w:rsidRDefault="00DA26BC" w:rsidP="00DA26BC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Duration</w:t>
      </w:r>
      <w:r w:rsidRPr="00E13E4E">
        <w:rPr>
          <w:rFonts w:cstheme="minorHAnsi"/>
          <w:sz w:val="24"/>
          <w:szCs w:val="24"/>
        </w:rPr>
        <w:tab/>
        <w:t xml:space="preserve">                    : 30 Days</w:t>
      </w:r>
    </w:p>
    <w:p w:rsidR="00DA26BC" w:rsidRPr="00E13E4E" w:rsidRDefault="00DA26BC" w:rsidP="00DA26B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DA26BC" w:rsidRPr="00E13E4E" w:rsidRDefault="00DA26BC" w:rsidP="00DA26BC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Project Description</w:t>
      </w:r>
      <w:r w:rsidRPr="00E13E4E">
        <w:rPr>
          <w:rFonts w:cstheme="minorHAnsi"/>
          <w:b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 xml:space="preserve">:   </w:t>
      </w:r>
      <w:r w:rsidRPr="00E13E4E">
        <w:rPr>
          <w:rFonts w:cstheme="minorHAnsi"/>
          <w:bCs/>
          <w:sz w:val="24"/>
          <w:szCs w:val="24"/>
        </w:rPr>
        <w:t>Many static synchronous compensators (STATCOMs) utilize multilevel converters due to the following: 1) lower harmonic injection into the power system; 2) decreased stress on the electronic components due to decreased voltages; and 3) lower switching losses. One disadvantage, however, is the increased likelihood of a switch failure due to the increased number of switches in a multilevel converter. A single switch failure, however, does not necessarily force an (2n + 1)-level STATCOM offline.</w:t>
      </w:r>
    </w:p>
    <w:p w:rsidR="00EE4C62" w:rsidRPr="00E13E4E" w:rsidRDefault="0002685F" w:rsidP="0002685F">
      <w:pPr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 xml:space="preserve">  </w:t>
      </w:r>
    </w:p>
    <w:p w:rsidR="00AE1B96" w:rsidRPr="00E13E4E" w:rsidRDefault="00AE1B96" w:rsidP="00AE1B96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Personal Details</w:t>
      </w:r>
    </w:p>
    <w:p w:rsidR="00AE1B96" w:rsidRPr="00E13E4E" w:rsidRDefault="00AE1B96" w:rsidP="005E7D07">
      <w:pPr>
        <w:spacing w:after="0" w:line="240" w:lineRule="auto"/>
        <w:ind w:left="720" w:hanging="720"/>
        <w:jc w:val="both"/>
        <w:rPr>
          <w:rFonts w:cstheme="minorHAnsi"/>
          <w:sz w:val="24"/>
          <w:szCs w:val="24"/>
        </w:rPr>
      </w:pPr>
    </w:p>
    <w:p w:rsidR="00615637" w:rsidRPr="00E13E4E" w:rsidRDefault="00615637" w:rsidP="0039425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Father Name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>: Shaik Ahmed Hussain</w:t>
      </w:r>
    </w:p>
    <w:p w:rsidR="00C703BE" w:rsidRPr="00E13E4E" w:rsidRDefault="00C703BE" w:rsidP="0039425B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Date of Birth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 xml:space="preserve">: </w:t>
      </w:r>
      <w:r w:rsidR="00615637" w:rsidRPr="00E13E4E">
        <w:rPr>
          <w:rFonts w:cstheme="minorHAnsi"/>
          <w:sz w:val="24"/>
          <w:szCs w:val="24"/>
        </w:rPr>
        <w:t>21-07-1991</w:t>
      </w:r>
    </w:p>
    <w:p w:rsidR="00C703BE" w:rsidRPr="00E13E4E" w:rsidRDefault="00C703BE" w:rsidP="0039425B">
      <w:pPr>
        <w:spacing w:after="0" w:line="36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Languages known</w:t>
      </w:r>
      <w:r w:rsidRPr="00E13E4E">
        <w:rPr>
          <w:rFonts w:cstheme="minorHAnsi"/>
          <w:b/>
          <w:bCs/>
          <w:sz w:val="24"/>
          <w:szCs w:val="24"/>
        </w:rPr>
        <w:tab/>
        <w:t xml:space="preserve">: </w:t>
      </w:r>
      <w:r w:rsidRPr="00E13E4E">
        <w:rPr>
          <w:rFonts w:cstheme="minorHAnsi"/>
          <w:sz w:val="24"/>
          <w:szCs w:val="24"/>
        </w:rPr>
        <w:t>English, Hindi and Telugu</w:t>
      </w:r>
    </w:p>
    <w:p w:rsidR="00C11A3F" w:rsidRPr="00E13E4E" w:rsidRDefault="00833102" w:rsidP="0039425B">
      <w:pPr>
        <w:spacing w:after="0" w:line="36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Nationality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>:</w:t>
      </w:r>
      <w:r w:rsidRPr="00E13E4E">
        <w:rPr>
          <w:rFonts w:cstheme="minorHAnsi"/>
          <w:sz w:val="24"/>
          <w:szCs w:val="24"/>
        </w:rPr>
        <w:t xml:space="preserve"> Indian</w:t>
      </w:r>
    </w:p>
    <w:p w:rsidR="0054156F" w:rsidRPr="00E13E4E" w:rsidRDefault="0054156F" w:rsidP="0039425B">
      <w:pPr>
        <w:spacing w:after="0" w:line="36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Marital status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>:</w:t>
      </w:r>
      <w:r w:rsidRPr="00E13E4E">
        <w:rPr>
          <w:rFonts w:cstheme="minorHAnsi"/>
          <w:sz w:val="24"/>
          <w:szCs w:val="24"/>
        </w:rPr>
        <w:t xml:space="preserve"> Single</w:t>
      </w:r>
    </w:p>
    <w:p w:rsidR="009C3A2C" w:rsidRPr="00E13E4E" w:rsidRDefault="009C3A2C" w:rsidP="0039425B">
      <w:pPr>
        <w:spacing w:after="0" w:line="360" w:lineRule="auto"/>
        <w:ind w:left="720" w:hanging="720"/>
        <w:jc w:val="both"/>
        <w:rPr>
          <w:rFonts w:cstheme="minorHAnsi"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 xml:space="preserve">Religion 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>:</w:t>
      </w:r>
      <w:r w:rsidRPr="00E13E4E">
        <w:rPr>
          <w:rFonts w:cstheme="minorHAnsi"/>
          <w:sz w:val="24"/>
          <w:szCs w:val="24"/>
        </w:rPr>
        <w:t xml:space="preserve"> Islam</w:t>
      </w:r>
    </w:p>
    <w:p w:rsidR="00EF22EC" w:rsidRPr="00E13E4E" w:rsidRDefault="00615637" w:rsidP="0039425B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Hobbies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 xml:space="preserve">: </w:t>
      </w:r>
      <w:r w:rsidR="00273D5B">
        <w:rPr>
          <w:rFonts w:cstheme="minorHAnsi"/>
          <w:bCs/>
          <w:sz w:val="24"/>
          <w:szCs w:val="24"/>
        </w:rPr>
        <w:t xml:space="preserve">Browsing internet , making  new friends and </w:t>
      </w:r>
      <w:r w:rsidR="001D5EAF" w:rsidRPr="00E13E4E">
        <w:rPr>
          <w:rFonts w:cstheme="minorHAnsi"/>
          <w:bCs/>
          <w:sz w:val="24"/>
          <w:szCs w:val="24"/>
        </w:rPr>
        <w:t xml:space="preserve">listening music. </w:t>
      </w:r>
    </w:p>
    <w:p w:rsidR="006A621B" w:rsidRPr="00E13E4E" w:rsidRDefault="00C11A3F" w:rsidP="0039425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E13E4E">
        <w:rPr>
          <w:rFonts w:cstheme="minorHAnsi"/>
          <w:b/>
          <w:bCs/>
          <w:sz w:val="24"/>
          <w:szCs w:val="24"/>
        </w:rPr>
        <w:t>Passport No.</w:t>
      </w:r>
      <w:r w:rsidRPr="00E13E4E">
        <w:rPr>
          <w:rFonts w:cstheme="minorHAnsi"/>
          <w:b/>
          <w:bCs/>
          <w:sz w:val="24"/>
          <w:szCs w:val="24"/>
        </w:rPr>
        <w:tab/>
      </w:r>
      <w:r w:rsidRPr="00E13E4E">
        <w:rPr>
          <w:rFonts w:cstheme="minorHAnsi"/>
          <w:b/>
          <w:bCs/>
          <w:sz w:val="24"/>
          <w:szCs w:val="24"/>
        </w:rPr>
        <w:tab/>
        <w:t>: L6000284</w:t>
      </w:r>
    </w:p>
    <w:p w:rsidR="0057514E" w:rsidRPr="00E13E4E" w:rsidRDefault="0057514E" w:rsidP="0039425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57514E" w:rsidRPr="00E13E4E" w:rsidRDefault="0057514E" w:rsidP="0057514E">
      <w:pPr>
        <w:shd w:val="clear" w:color="auto" w:fill="A6A6A6"/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E13E4E">
        <w:rPr>
          <w:rFonts w:cstheme="minorHAnsi"/>
          <w:b/>
          <w:sz w:val="28"/>
          <w:szCs w:val="28"/>
        </w:rPr>
        <w:t>Declaration</w:t>
      </w:r>
    </w:p>
    <w:p w:rsidR="0057514E" w:rsidRPr="00E13E4E" w:rsidRDefault="0057514E" w:rsidP="005751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57514E" w:rsidRPr="00E13E4E" w:rsidRDefault="0057514E" w:rsidP="00EF22EC">
      <w:pPr>
        <w:ind w:firstLine="720"/>
        <w:rPr>
          <w:rFonts w:cstheme="minorHAnsi"/>
          <w:sz w:val="24"/>
          <w:szCs w:val="24"/>
        </w:rPr>
      </w:pPr>
      <w:r w:rsidRPr="00E13E4E">
        <w:rPr>
          <w:rFonts w:cstheme="minorHAnsi"/>
          <w:sz w:val="24"/>
          <w:szCs w:val="24"/>
        </w:rPr>
        <w:t>I certify that the information furnished by me above is correct to the best of my knowledge and belief.</w:t>
      </w:r>
    </w:p>
    <w:p w:rsidR="00A33DF9" w:rsidRPr="00E13E4E" w:rsidRDefault="00A33DF9" w:rsidP="0057514E">
      <w:pPr>
        <w:tabs>
          <w:tab w:val="left" w:pos="3180"/>
        </w:tabs>
        <w:rPr>
          <w:rFonts w:cstheme="minorHAnsi"/>
          <w:sz w:val="24"/>
          <w:szCs w:val="24"/>
        </w:rPr>
      </w:pPr>
    </w:p>
    <w:p w:rsidR="00DE3C7B" w:rsidRPr="00E13E4E" w:rsidRDefault="00DE3C7B" w:rsidP="0057514E">
      <w:pPr>
        <w:tabs>
          <w:tab w:val="left" w:pos="3180"/>
        </w:tabs>
        <w:rPr>
          <w:rFonts w:cstheme="minorHAnsi"/>
          <w:sz w:val="24"/>
          <w:szCs w:val="24"/>
        </w:rPr>
      </w:pPr>
      <w:bookmarkStart w:id="0" w:name="_GoBack"/>
      <w:bookmarkEnd w:id="0"/>
    </w:p>
    <w:p w:rsidR="0057514E" w:rsidRPr="00E13E4E" w:rsidRDefault="0057514E" w:rsidP="0057514E">
      <w:pPr>
        <w:tabs>
          <w:tab w:val="left" w:pos="3180"/>
        </w:tabs>
        <w:rPr>
          <w:rFonts w:cstheme="minorHAnsi"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t>Date</w:t>
      </w:r>
      <w:r w:rsidRPr="00E13E4E">
        <w:rPr>
          <w:rFonts w:cstheme="minorHAnsi"/>
          <w:sz w:val="24"/>
          <w:szCs w:val="24"/>
        </w:rPr>
        <w:t xml:space="preserve">:                                                                                  </w:t>
      </w:r>
      <w:r w:rsidR="001E57D6" w:rsidRPr="00E13E4E">
        <w:rPr>
          <w:rFonts w:cstheme="minorHAnsi"/>
          <w:sz w:val="24"/>
          <w:szCs w:val="24"/>
        </w:rPr>
        <w:tab/>
      </w:r>
      <w:r w:rsidR="00F34AF3" w:rsidRPr="00E13E4E">
        <w:rPr>
          <w:rFonts w:cstheme="minorHAnsi"/>
          <w:sz w:val="24"/>
          <w:szCs w:val="24"/>
        </w:rPr>
        <w:tab/>
      </w:r>
      <w:r w:rsidR="00263619" w:rsidRPr="00E13E4E">
        <w:rPr>
          <w:rFonts w:cstheme="minorHAnsi"/>
          <w:sz w:val="24"/>
          <w:szCs w:val="24"/>
        </w:rPr>
        <w:tab/>
      </w:r>
      <w:r w:rsidR="00263619" w:rsidRPr="00E13E4E">
        <w:rPr>
          <w:rFonts w:cstheme="minorHAnsi"/>
          <w:sz w:val="24"/>
          <w:szCs w:val="24"/>
        </w:rPr>
        <w:tab/>
      </w:r>
      <w:r w:rsidR="00263619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b/>
          <w:sz w:val="24"/>
          <w:szCs w:val="24"/>
        </w:rPr>
        <w:t xml:space="preserve">Name  </w:t>
      </w:r>
    </w:p>
    <w:p w:rsidR="0057514E" w:rsidRPr="00E13E4E" w:rsidRDefault="0057514E" w:rsidP="0057514E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13E4E">
        <w:rPr>
          <w:rFonts w:cstheme="minorHAnsi"/>
          <w:b/>
          <w:sz w:val="24"/>
          <w:szCs w:val="24"/>
        </w:rPr>
        <w:lastRenderedPageBreak/>
        <w:t>Place</w:t>
      </w:r>
      <w:r w:rsidRPr="00E13E4E">
        <w:rPr>
          <w:rFonts w:cstheme="minorHAnsi"/>
          <w:sz w:val="24"/>
          <w:szCs w:val="24"/>
        </w:rPr>
        <w:t xml:space="preserve">: </w:t>
      </w:r>
      <w:r w:rsidR="00273D5B">
        <w:rPr>
          <w:rFonts w:cstheme="minorHAnsi"/>
          <w:sz w:val="24"/>
          <w:szCs w:val="24"/>
        </w:rPr>
        <w:t>Hyderabad</w:t>
      </w:r>
      <w:r w:rsidR="00273D5B">
        <w:rPr>
          <w:rFonts w:cstheme="minorHAnsi"/>
          <w:sz w:val="24"/>
          <w:szCs w:val="24"/>
        </w:rPr>
        <w:tab/>
        <w:t xml:space="preserve">  </w:t>
      </w:r>
      <w:r w:rsidR="00273D5B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sz w:val="24"/>
          <w:szCs w:val="24"/>
        </w:rPr>
        <w:tab/>
      </w:r>
      <w:r w:rsidR="001E57D6" w:rsidRPr="00E13E4E">
        <w:rPr>
          <w:rFonts w:cstheme="minorHAnsi"/>
          <w:sz w:val="24"/>
          <w:szCs w:val="24"/>
        </w:rPr>
        <w:tab/>
      </w:r>
      <w:r w:rsidR="001E57D6" w:rsidRPr="00E13E4E">
        <w:rPr>
          <w:rFonts w:cstheme="minorHAnsi"/>
          <w:sz w:val="24"/>
          <w:szCs w:val="24"/>
        </w:rPr>
        <w:tab/>
      </w:r>
      <w:r w:rsidR="001E57D6" w:rsidRPr="00E13E4E">
        <w:rPr>
          <w:rFonts w:cstheme="minorHAnsi"/>
          <w:sz w:val="24"/>
          <w:szCs w:val="24"/>
        </w:rPr>
        <w:tab/>
      </w:r>
      <w:r w:rsidR="001E57D6" w:rsidRPr="00E13E4E">
        <w:rPr>
          <w:rFonts w:cstheme="minorHAnsi"/>
          <w:sz w:val="24"/>
          <w:szCs w:val="24"/>
        </w:rPr>
        <w:tab/>
      </w:r>
      <w:r w:rsidRPr="00E13E4E">
        <w:rPr>
          <w:rFonts w:cstheme="minorHAnsi"/>
          <w:b/>
          <w:sz w:val="24"/>
          <w:szCs w:val="24"/>
        </w:rPr>
        <w:t>(</w:t>
      </w:r>
      <w:r w:rsidR="00247D5A" w:rsidRPr="00E13E4E">
        <w:rPr>
          <w:rFonts w:cstheme="minorHAnsi"/>
          <w:b/>
          <w:sz w:val="24"/>
          <w:szCs w:val="24"/>
        </w:rPr>
        <w:t>Shaik A</w:t>
      </w:r>
      <w:r w:rsidR="00041A7C" w:rsidRPr="00E13E4E">
        <w:rPr>
          <w:rFonts w:cstheme="minorHAnsi"/>
          <w:b/>
          <w:sz w:val="24"/>
          <w:szCs w:val="24"/>
        </w:rPr>
        <w:t>meer</w:t>
      </w:r>
      <w:r w:rsidR="00247D5A" w:rsidRPr="00E13E4E">
        <w:rPr>
          <w:rFonts w:cstheme="minorHAnsi"/>
          <w:b/>
          <w:sz w:val="24"/>
          <w:szCs w:val="24"/>
        </w:rPr>
        <w:t xml:space="preserve"> Ahmed</w:t>
      </w:r>
      <w:r w:rsidRPr="00E13E4E">
        <w:rPr>
          <w:rFonts w:cstheme="minorHAnsi"/>
          <w:b/>
          <w:sz w:val="24"/>
          <w:szCs w:val="24"/>
        </w:rPr>
        <w:t xml:space="preserve">)  </w:t>
      </w:r>
    </w:p>
    <w:sectPr w:rsidR="0057514E" w:rsidRPr="00E13E4E" w:rsidSect="00132B4D">
      <w:pgSz w:w="11907" w:h="16839" w:code="9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39DC" w:rsidRDefault="00FC39DC" w:rsidP="00F62764">
      <w:pPr>
        <w:spacing w:after="0" w:line="240" w:lineRule="auto"/>
      </w:pPr>
      <w:r>
        <w:separator/>
      </w:r>
    </w:p>
  </w:endnote>
  <w:endnote w:type="continuationSeparator" w:id="1">
    <w:p w:rsidR="00FC39DC" w:rsidRDefault="00FC39DC" w:rsidP="00F62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39DC" w:rsidRDefault="00FC39DC" w:rsidP="00F62764">
      <w:pPr>
        <w:spacing w:after="0" w:line="240" w:lineRule="auto"/>
      </w:pPr>
      <w:r>
        <w:separator/>
      </w:r>
    </w:p>
  </w:footnote>
  <w:footnote w:type="continuationSeparator" w:id="1">
    <w:p w:rsidR="00FC39DC" w:rsidRDefault="00FC39DC" w:rsidP="00F62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C"/>
    <w:multiLevelType w:val="multilevel"/>
    <w:tmpl w:val="0000000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F"/>
    <w:multiLevelType w:val="multilevel"/>
    <w:tmpl w:val="0000000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14"/>
    <w:multiLevelType w:val="multilevel"/>
    <w:tmpl w:val="000000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15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7A43F3B"/>
    <w:multiLevelType w:val="hybridMultilevel"/>
    <w:tmpl w:val="F3885D54"/>
    <w:lvl w:ilvl="0" w:tplc="0409000B">
      <w:start w:val="1"/>
      <w:numFmt w:val="bullet"/>
      <w:lvlText w:val="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>
    <w:nsid w:val="24C00089"/>
    <w:multiLevelType w:val="hybridMultilevel"/>
    <w:tmpl w:val="6270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833C7F"/>
    <w:multiLevelType w:val="hybridMultilevel"/>
    <w:tmpl w:val="22BE2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A41948"/>
    <w:multiLevelType w:val="multilevel"/>
    <w:tmpl w:val="0000000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12E5B75"/>
    <w:multiLevelType w:val="hybridMultilevel"/>
    <w:tmpl w:val="E4B463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26723CC"/>
    <w:multiLevelType w:val="hybridMultilevel"/>
    <w:tmpl w:val="0480E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1E8A"/>
    <w:rsid w:val="00007DE8"/>
    <w:rsid w:val="00023577"/>
    <w:rsid w:val="00023753"/>
    <w:rsid w:val="0002685F"/>
    <w:rsid w:val="00032CBF"/>
    <w:rsid w:val="00041A7C"/>
    <w:rsid w:val="00042890"/>
    <w:rsid w:val="0004658E"/>
    <w:rsid w:val="00062C94"/>
    <w:rsid w:val="00072AB1"/>
    <w:rsid w:val="00074F80"/>
    <w:rsid w:val="000873CA"/>
    <w:rsid w:val="00097D01"/>
    <w:rsid w:val="000B0421"/>
    <w:rsid w:val="000B0DC0"/>
    <w:rsid w:val="000D174A"/>
    <w:rsid w:val="000E5B10"/>
    <w:rsid w:val="00105CA5"/>
    <w:rsid w:val="001064B5"/>
    <w:rsid w:val="0011565E"/>
    <w:rsid w:val="00120DD9"/>
    <w:rsid w:val="001232B8"/>
    <w:rsid w:val="001235FB"/>
    <w:rsid w:val="00130E72"/>
    <w:rsid w:val="00132B4D"/>
    <w:rsid w:val="00133ADC"/>
    <w:rsid w:val="001341F3"/>
    <w:rsid w:val="001367A3"/>
    <w:rsid w:val="001464A4"/>
    <w:rsid w:val="00147B46"/>
    <w:rsid w:val="001515E5"/>
    <w:rsid w:val="001523A8"/>
    <w:rsid w:val="0016045A"/>
    <w:rsid w:val="00180844"/>
    <w:rsid w:val="0019061B"/>
    <w:rsid w:val="001C420D"/>
    <w:rsid w:val="001C7D51"/>
    <w:rsid w:val="001D4B20"/>
    <w:rsid w:val="001D5EAF"/>
    <w:rsid w:val="001E57D6"/>
    <w:rsid w:val="00234E15"/>
    <w:rsid w:val="00244A14"/>
    <w:rsid w:val="00247D5A"/>
    <w:rsid w:val="00254412"/>
    <w:rsid w:val="00254A2C"/>
    <w:rsid w:val="00263619"/>
    <w:rsid w:val="00265407"/>
    <w:rsid w:val="002724F3"/>
    <w:rsid w:val="00273D5B"/>
    <w:rsid w:val="002840C4"/>
    <w:rsid w:val="00286513"/>
    <w:rsid w:val="002958A2"/>
    <w:rsid w:val="002A3968"/>
    <w:rsid w:val="002B2468"/>
    <w:rsid w:val="002B6B40"/>
    <w:rsid w:val="002C42DB"/>
    <w:rsid w:val="002D0575"/>
    <w:rsid w:val="002D263F"/>
    <w:rsid w:val="002D3C8D"/>
    <w:rsid w:val="002D6CD1"/>
    <w:rsid w:val="002F0344"/>
    <w:rsid w:val="002F1767"/>
    <w:rsid w:val="002F2228"/>
    <w:rsid w:val="002F68B9"/>
    <w:rsid w:val="003065F6"/>
    <w:rsid w:val="00343E97"/>
    <w:rsid w:val="00360FA8"/>
    <w:rsid w:val="0036260E"/>
    <w:rsid w:val="00371581"/>
    <w:rsid w:val="0037286C"/>
    <w:rsid w:val="00376DBD"/>
    <w:rsid w:val="00383268"/>
    <w:rsid w:val="00387029"/>
    <w:rsid w:val="00391E8A"/>
    <w:rsid w:val="0039425B"/>
    <w:rsid w:val="003A031F"/>
    <w:rsid w:val="003A60B8"/>
    <w:rsid w:val="003B14FC"/>
    <w:rsid w:val="003B33CE"/>
    <w:rsid w:val="003D0B32"/>
    <w:rsid w:val="003D2817"/>
    <w:rsid w:val="003D364E"/>
    <w:rsid w:val="003D6756"/>
    <w:rsid w:val="003E48A3"/>
    <w:rsid w:val="003E7391"/>
    <w:rsid w:val="00414F12"/>
    <w:rsid w:val="0041587A"/>
    <w:rsid w:val="00430240"/>
    <w:rsid w:val="00446758"/>
    <w:rsid w:val="0046132C"/>
    <w:rsid w:val="004621B5"/>
    <w:rsid w:val="00472614"/>
    <w:rsid w:val="00476C0A"/>
    <w:rsid w:val="0048482E"/>
    <w:rsid w:val="00496B57"/>
    <w:rsid w:val="004B2953"/>
    <w:rsid w:val="004B62EE"/>
    <w:rsid w:val="004C1C3D"/>
    <w:rsid w:val="0051297C"/>
    <w:rsid w:val="00514B82"/>
    <w:rsid w:val="0051738E"/>
    <w:rsid w:val="005239DF"/>
    <w:rsid w:val="00526C03"/>
    <w:rsid w:val="00533124"/>
    <w:rsid w:val="0054156F"/>
    <w:rsid w:val="00551BF3"/>
    <w:rsid w:val="00552835"/>
    <w:rsid w:val="005567C9"/>
    <w:rsid w:val="00562F4F"/>
    <w:rsid w:val="005646D2"/>
    <w:rsid w:val="005662A8"/>
    <w:rsid w:val="00573D61"/>
    <w:rsid w:val="0057514E"/>
    <w:rsid w:val="00581FB2"/>
    <w:rsid w:val="005854BB"/>
    <w:rsid w:val="00586B31"/>
    <w:rsid w:val="00587ED3"/>
    <w:rsid w:val="0059235C"/>
    <w:rsid w:val="00592785"/>
    <w:rsid w:val="00594DA3"/>
    <w:rsid w:val="005965FE"/>
    <w:rsid w:val="005A71F4"/>
    <w:rsid w:val="005D64B6"/>
    <w:rsid w:val="005D77D2"/>
    <w:rsid w:val="005E48C6"/>
    <w:rsid w:val="005E7637"/>
    <w:rsid w:val="005E7D07"/>
    <w:rsid w:val="00615637"/>
    <w:rsid w:val="0062365E"/>
    <w:rsid w:val="006515B8"/>
    <w:rsid w:val="00651DCD"/>
    <w:rsid w:val="00654977"/>
    <w:rsid w:val="0065664A"/>
    <w:rsid w:val="00657102"/>
    <w:rsid w:val="00685708"/>
    <w:rsid w:val="00693930"/>
    <w:rsid w:val="00696AFA"/>
    <w:rsid w:val="006A0D92"/>
    <w:rsid w:val="006A4A8E"/>
    <w:rsid w:val="006A4C25"/>
    <w:rsid w:val="006A621B"/>
    <w:rsid w:val="006B3F66"/>
    <w:rsid w:val="006B7363"/>
    <w:rsid w:val="006C2F83"/>
    <w:rsid w:val="006C589A"/>
    <w:rsid w:val="006D2A6C"/>
    <w:rsid w:val="006E5AAE"/>
    <w:rsid w:val="006F136F"/>
    <w:rsid w:val="00706891"/>
    <w:rsid w:val="00712489"/>
    <w:rsid w:val="00715D67"/>
    <w:rsid w:val="007165C8"/>
    <w:rsid w:val="007208B7"/>
    <w:rsid w:val="00727563"/>
    <w:rsid w:val="00731405"/>
    <w:rsid w:val="007316CF"/>
    <w:rsid w:val="00737429"/>
    <w:rsid w:val="00742364"/>
    <w:rsid w:val="007439E7"/>
    <w:rsid w:val="00744849"/>
    <w:rsid w:val="00745971"/>
    <w:rsid w:val="007469EB"/>
    <w:rsid w:val="00751CE7"/>
    <w:rsid w:val="00755D68"/>
    <w:rsid w:val="00760F8C"/>
    <w:rsid w:val="007632A6"/>
    <w:rsid w:val="0077303F"/>
    <w:rsid w:val="00775E7F"/>
    <w:rsid w:val="00786814"/>
    <w:rsid w:val="0079378F"/>
    <w:rsid w:val="00794D41"/>
    <w:rsid w:val="007B55BF"/>
    <w:rsid w:val="007C4150"/>
    <w:rsid w:val="007C5C43"/>
    <w:rsid w:val="007D50D4"/>
    <w:rsid w:val="007E1770"/>
    <w:rsid w:val="007E36B6"/>
    <w:rsid w:val="007E598B"/>
    <w:rsid w:val="007F5223"/>
    <w:rsid w:val="007F5CF3"/>
    <w:rsid w:val="00812CF3"/>
    <w:rsid w:val="00833102"/>
    <w:rsid w:val="00833F74"/>
    <w:rsid w:val="00835F23"/>
    <w:rsid w:val="00844965"/>
    <w:rsid w:val="00851A45"/>
    <w:rsid w:val="00861FB3"/>
    <w:rsid w:val="00864926"/>
    <w:rsid w:val="008765C4"/>
    <w:rsid w:val="00892EB5"/>
    <w:rsid w:val="00893105"/>
    <w:rsid w:val="008B4EF1"/>
    <w:rsid w:val="009064DB"/>
    <w:rsid w:val="00916282"/>
    <w:rsid w:val="00916DC5"/>
    <w:rsid w:val="00941D64"/>
    <w:rsid w:val="009476C7"/>
    <w:rsid w:val="0095133F"/>
    <w:rsid w:val="00952B6A"/>
    <w:rsid w:val="00955B92"/>
    <w:rsid w:val="0095669D"/>
    <w:rsid w:val="00960FE8"/>
    <w:rsid w:val="00966231"/>
    <w:rsid w:val="009840B5"/>
    <w:rsid w:val="00986697"/>
    <w:rsid w:val="00992B4E"/>
    <w:rsid w:val="009A76D3"/>
    <w:rsid w:val="009C3A2C"/>
    <w:rsid w:val="009C59E0"/>
    <w:rsid w:val="009E4E49"/>
    <w:rsid w:val="009F2736"/>
    <w:rsid w:val="009F5063"/>
    <w:rsid w:val="009F62EB"/>
    <w:rsid w:val="009F668F"/>
    <w:rsid w:val="009F6F50"/>
    <w:rsid w:val="00A12D05"/>
    <w:rsid w:val="00A17DC4"/>
    <w:rsid w:val="00A17DCD"/>
    <w:rsid w:val="00A33DF9"/>
    <w:rsid w:val="00A42245"/>
    <w:rsid w:val="00A5159F"/>
    <w:rsid w:val="00A6099D"/>
    <w:rsid w:val="00A843AE"/>
    <w:rsid w:val="00A95858"/>
    <w:rsid w:val="00AA41B2"/>
    <w:rsid w:val="00AB5CBD"/>
    <w:rsid w:val="00AB76B2"/>
    <w:rsid w:val="00AC12A1"/>
    <w:rsid w:val="00AC2F7D"/>
    <w:rsid w:val="00AD0B47"/>
    <w:rsid w:val="00AD1061"/>
    <w:rsid w:val="00AD3972"/>
    <w:rsid w:val="00AD3EAF"/>
    <w:rsid w:val="00AD6436"/>
    <w:rsid w:val="00AD7D84"/>
    <w:rsid w:val="00AE1B96"/>
    <w:rsid w:val="00B12447"/>
    <w:rsid w:val="00B167C9"/>
    <w:rsid w:val="00B24A77"/>
    <w:rsid w:val="00B25654"/>
    <w:rsid w:val="00B27F99"/>
    <w:rsid w:val="00B450D5"/>
    <w:rsid w:val="00B46952"/>
    <w:rsid w:val="00B50D78"/>
    <w:rsid w:val="00B54138"/>
    <w:rsid w:val="00B75DC7"/>
    <w:rsid w:val="00B85DEE"/>
    <w:rsid w:val="00BA3892"/>
    <w:rsid w:val="00BB0F3F"/>
    <w:rsid w:val="00BC0493"/>
    <w:rsid w:val="00BE4CBA"/>
    <w:rsid w:val="00BE74D7"/>
    <w:rsid w:val="00BF1503"/>
    <w:rsid w:val="00BF3F5F"/>
    <w:rsid w:val="00C059E8"/>
    <w:rsid w:val="00C11A3F"/>
    <w:rsid w:val="00C135D8"/>
    <w:rsid w:val="00C14459"/>
    <w:rsid w:val="00C34DA6"/>
    <w:rsid w:val="00C43700"/>
    <w:rsid w:val="00C45ED8"/>
    <w:rsid w:val="00C6409F"/>
    <w:rsid w:val="00C703BE"/>
    <w:rsid w:val="00C74294"/>
    <w:rsid w:val="00C8719F"/>
    <w:rsid w:val="00C93820"/>
    <w:rsid w:val="00CB541B"/>
    <w:rsid w:val="00CC6AC3"/>
    <w:rsid w:val="00CC787C"/>
    <w:rsid w:val="00CD2D26"/>
    <w:rsid w:val="00CE2F01"/>
    <w:rsid w:val="00CF5B7D"/>
    <w:rsid w:val="00D025D0"/>
    <w:rsid w:val="00D72137"/>
    <w:rsid w:val="00D76F69"/>
    <w:rsid w:val="00D77A52"/>
    <w:rsid w:val="00D81934"/>
    <w:rsid w:val="00D867BC"/>
    <w:rsid w:val="00D95C08"/>
    <w:rsid w:val="00DA1DD1"/>
    <w:rsid w:val="00DA26BC"/>
    <w:rsid w:val="00DA2C49"/>
    <w:rsid w:val="00DC501A"/>
    <w:rsid w:val="00DD404B"/>
    <w:rsid w:val="00DE3C7B"/>
    <w:rsid w:val="00E01E47"/>
    <w:rsid w:val="00E041B9"/>
    <w:rsid w:val="00E13E4E"/>
    <w:rsid w:val="00E14518"/>
    <w:rsid w:val="00E14C19"/>
    <w:rsid w:val="00E35764"/>
    <w:rsid w:val="00E37977"/>
    <w:rsid w:val="00E47A9A"/>
    <w:rsid w:val="00E55B0F"/>
    <w:rsid w:val="00E64B07"/>
    <w:rsid w:val="00E83B87"/>
    <w:rsid w:val="00E93035"/>
    <w:rsid w:val="00E96CBE"/>
    <w:rsid w:val="00EA2DF5"/>
    <w:rsid w:val="00EA424F"/>
    <w:rsid w:val="00EA507A"/>
    <w:rsid w:val="00EB07C1"/>
    <w:rsid w:val="00EB31E3"/>
    <w:rsid w:val="00EB3428"/>
    <w:rsid w:val="00EC5481"/>
    <w:rsid w:val="00ED646C"/>
    <w:rsid w:val="00EE1916"/>
    <w:rsid w:val="00EE4C62"/>
    <w:rsid w:val="00EE58D7"/>
    <w:rsid w:val="00EF11FA"/>
    <w:rsid w:val="00EF1315"/>
    <w:rsid w:val="00EF17A7"/>
    <w:rsid w:val="00EF22EC"/>
    <w:rsid w:val="00EF30D0"/>
    <w:rsid w:val="00EF5E79"/>
    <w:rsid w:val="00F11D09"/>
    <w:rsid w:val="00F1697B"/>
    <w:rsid w:val="00F22470"/>
    <w:rsid w:val="00F30510"/>
    <w:rsid w:val="00F34AF3"/>
    <w:rsid w:val="00F40D9B"/>
    <w:rsid w:val="00F4234F"/>
    <w:rsid w:val="00F4474A"/>
    <w:rsid w:val="00F62764"/>
    <w:rsid w:val="00F62E8F"/>
    <w:rsid w:val="00F64904"/>
    <w:rsid w:val="00FA1311"/>
    <w:rsid w:val="00FA4238"/>
    <w:rsid w:val="00FA5DDD"/>
    <w:rsid w:val="00FB1518"/>
    <w:rsid w:val="00FC39DC"/>
    <w:rsid w:val="00FC7A76"/>
    <w:rsid w:val="00FD0C99"/>
    <w:rsid w:val="00FE2E82"/>
    <w:rsid w:val="00FE6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72137"/>
    <w:pPr>
      <w:ind w:left="720"/>
    </w:pPr>
    <w:rPr>
      <w:rFonts w:ascii="Calibri" w:eastAsia="SimSun" w:hAnsi="Calibri" w:cs="Calibri"/>
    </w:rPr>
  </w:style>
  <w:style w:type="character" w:styleId="Hyperlink">
    <w:name w:val="Hyperlink"/>
    <w:basedOn w:val="DefaultParagraphFont"/>
    <w:uiPriority w:val="99"/>
    <w:unhideWhenUsed/>
    <w:rsid w:val="003065F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764"/>
  </w:style>
  <w:style w:type="paragraph" w:styleId="Footer">
    <w:name w:val="footer"/>
    <w:basedOn w:val="Normal"/>
    <w:link w:val="FooterChar"/>
    <w:uiPriority w:val="99"/>
    <w:unhideWhenUsed/>
    <w:rsid w:val="00F6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764"/>
  </w:style>
  <w:style w:type="table" w:customStyle="1" w:styleId="Calendar2">
    <w:name w:val="Calendar 2"/>
    <w:basedOn w:val="TableNormal"/>
    <w:uiPriority w:val="99"/>
    <w:qFormat/>
    <w:rsid w:val="00CB541B"/>
    <w:pPr>
      <w:spacing w:after="0" w:line="240" w:lineRule="auto"/>
      <w:jc w:val="center"/>
    </w:pPr>
    <w:rPr>
      <w:rFonts w:eastAsiaTheme="minorEastAsia"/>
      <w:sz w:val="28"/>
      <w:szCs w:val="28"/>
      <w:lang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3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D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72137"/>
    <w:pPr>
      <w:ind w:left="720"/>
    </w:pPr>
    <w:rPr>
      <w:rFonts w:ascii="Calibri" w:eastAsia="SimSun" w:hAnsi="Calibri" w:cs="Calibri"/>
    </w:rPr>
  </w:style>
  <w:style w:type="character" w:styleId="Hyperlink">
    <w:name w:val="Hyperlink"/>
    <w:basedOn w:val="DefaultParagraphFont"/>
    <w:uiPriority w:val="99"/>
    <w:unhideWhenUsed/>
    <w:rsid w:val="003065F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764"/>
  </w:style>
  <w:style w:type="paragraph" w:styleId="Footer">
    <w:name w:val="footer"/>
    <w:basedOn w:val="Normal"/>
    <w:link w:val="FooterChar"/>
    <w:uiPriority w:val="99"/>
    <w:unhideWhenUsed/>
    <w:rsid w:val="00F627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7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E4FAE-6732-49E7-9913-720B8E611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</dc:creator>
  <cp:lastModifiedBy>slash</cp:lastModifiedBy>
  <cp:revision>15</cp:revision>
  <cp:lastPrinted>2015-10-19T12:24:00Z</cp:lastPrinted>
  <dcterms:created xsi:type="dcterms:W3CDTF">2015-12-20T16:14:00Z</dcterms:created>
  <dcterms:modified xsi:type="dcterms:W3CDTF">2017-02-17T16:58:00Z</dcterms:modified>
</cp:coreProperties>
</file>