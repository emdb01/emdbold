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D09" w:rsidRPr="00E84A68" w:rsidRDefault="00270234" w:rsidP="00D72CD9">
      <w:pPr>
        <w:tabs>
          <w:tab w:val="left" w:pos="1620"/>
        </w:tabs>
        <w:spacing w:line="240" w:lineRule="auto"/>
        <w:jc w:val="right"/>
        <w:rPr>
          <w:rFonts w:ascii="Calibri" w:eastAsia="Calibri" w:hAnsi="Calibri" w:cs="Calibri"/>
          <w:color w:val="auto"/>
          <w:sz w:val="72"/>
          <w:szCs w:val="72"/>
        </w:rPr>
      </w:pPr>
      <w:r>
        <w:rPr>
          <w:rFonts w:ascii="Calibri" w:eastAsia="Calibri" w:hAnsi="Calibri" w:cs="Calibri"/>
          <w:color w:val="auto"/>
          <w:sz w:val="72"/>
          <w:szCs w:val="72"/>
        </w:rPr>
        <w:t>Ramana Kumar K.</w:t>
      </w:r>
    </w:p>
    <w:p w:rsidR="00270234" w:rsidRDefault="00270234" w:rsidP="00D72CD9">
      <w:pPr>
        <w:tabs>
          <w:tab w:val="left" w:pos="1620"/>
        </w:tabs>
        <w:spacing w:line="240" w:lineRule="auto"/>
        <w:rPr>
          <w:rFonts w:ascii="Calibri" w:eastAsia="Calibri" w:hAnsi="Calibri" w:cs="Calibri"/>
          <w:b/>
          <w:color w:val="auto"/>
          <w:sz w:val="26"/>
          <w:szCs w:val="26"/>
        </w:rPr>
      </w:pPr>
    </w:p>
    <w:p w:rsidR="00AD099C" w:rsidRDefault="00AD099C" w:rsidP="00D72CD9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AD099C">
        <w:rPr>
          <w:rFonts w:ascii="Calibri" w:eastAsia="Calibri" w:hAnsi="Calibri" w:cs="Calibri"/>
          <w:b/>
          <w:bCs/>
          <w:color w:val="auto"/>
        </w:rPr>
        <w:t>Ph</w:t>
      </w:r>
      <w:r>
        <w:rPr>
          <w:rFonts w:ascii="Calibri" w:eastAsia="Calibri" w:hAnsi="Calibri" w:cs="Calibri"/>
          <w:b/>
          <w:bCs/>
          <w:color w:val="auto"/>
        </w:rPr>
        <w:t>one</w:t>
      </w:r>
      <w:r w:rsidR="005B0972" w:rsidRPr="00E84A68">
        <w:rPr>
          <w:rFonts w:ascii="Calibri" w:eastAsia="Calibri" w:hAnsi="Calibri" w:cs="Calibri"/>
          <w:b/>
          <w:bCs/>
          <w:color w:val="auto"/>
          <w:sz w:val="20"/>
          <w:szCs w:val="20"/>
        </w:rPr>
        <w:t>:</w:t>
      </w:r>
      <w:r w:rsidR="009616F5" w:rsidRPr="00E84A68">
        <w:rPr>
          <w:rFonts w:ascii="Calibri" w:eastAsia="Calibri" w:hAnsi="Calibri" w:cs="Calibri"/>
          <w:color w:val="auto"/>
          <w:sz w:val="20"/>
          <w:szCs w:val="20"/>
        </w:rPr>
        <w:t xml:space="preserve"> </w:t>
      </w:r>
      <w:r w:rsidR="00270234">
        <w:rPr>
          <w:rFonts w:ascii="Calibri" w:eastAsia="Calibri" w:hAnsi="Calibri" w:cs="Calibri"/>
          <w:color w:val="auto"/>
          <w:sz w:val="24"/>
          <w:szCs w:val="24"/>
        </w:rPr>
        <w:t>9885232803</w:t>
      </w:r>
      <w:r w:rsidR="009616F5" w:rsidRPr="00E84A68">
        <w:rPr>
          <w:rFonts w:ascii="Calibri" w:eastAsia="Calibri" w:hAnsi="Calibri" w:cs="Calibri"/>
          <w:color w:val="auto"/>
          <w:sz w:val="20"/>
          <w:szCs w:val="20"/>
        </w:rPr>
        <w:t xml:space="preserve"> </w:t>
      </w:r>
    </w:p>
    <w:p w:rsidR="009616F5" w:rsidRPr="00E84A68" w:rsidRDefault="009616F5" w:rsidP="00D72CD9">
      <w:pPr>
        <w:tabs>
          <w:tab w:val="left" w:pos="1620"/>
        </w:tabs>
        <w:spacing w:line="240" w:lineRule="auto"/>
        <w:rPr>
          <w:color w:val="auto"/>
        </w:rPr>
      </w:pPr>
      <w:r w:rsidRPr="00AD099C">
        <w:rPr>
          <w:rFonts w:ascii="Calibri" w:eastAsia="Calibri" w:hAnsi="Calibri" w:cs="Calibri"/>
          <w:b/>
          <w:bCs/>
          <w:color w:val="auto"/>
        </w:rPr>
        <w:t>E-</w:t>
      </w:r>
      <w:r w:rsidR="00AD099C">
        <w:rPr>
          <w:rFonts w:ascii="Calibri" w:eastAsia="Calibri" w:hAnsi="Calibri" w:cs="Calibri"/>
          <w:b/>
          <w:bCs/>
          <w:color w:val="auto"/>
        </w:rPr>
        <w:t>mail</w:t>
      </w:r>
      <w:r w:rsidR="00492D09" w:rsidRPr="00E84A68">
        <w:rPr>
          <w:rFonts w:ascii="Calibri" w:eastAsia="Calibri" w:hAnsi="Calibri" w:cs="Calibri"/>
          <w:b/>
          <w:bCs/>
          <w:color w:val="auto"/>
          <w:sz w:val="20"/>
          <w:szCs w:val="20"/>
        </w:rPr>
        <w:t>:</w:t>
      </w:r>
      <w:r w:rsidRPr="00E84A68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70234">
        <w:rPr>
          <w:rFonts w:ascii="Calibri" w:eastAsia="Calibri" w:hAnsi="Calibri" w:cs="Calibri"/>
          <w:color w:val="auto"/>
          <w:sz w:val="24"/>
          <w:szCs w:val="24"/>
        </w:rPr>
        <w:t>ramanakumar112</w:t>
      </w:r>
      <w:r w:rsidR="007D16FA">
        <w:rPr>
          <w:rFonts w:ascii="Calibri" w:eastAsia="Calibri" w:hAnsi="Calibri" w:cs="Calibri"/>
          <w:color w:val="auto"/>
          <w:sz w:val="24"/>
          <w:szCs w:val="24"/>
        </w:rPr>
        <w:t>@outlook</w:t>
      </w:r>
      <w:r w:rsidR="00472DFC" w:rsidRPr="00E84A68">
        <w:rPr>
          <w:rFonts w:ascii="Calibri" w:eastAsia="Calibri" w:hAnsi="Calibri" w:cs="Calibri"/>
          <w:color w:val="auto"/>
          <w:sz w:val="24"/>
          <w:szCs w:val="24"/>
        </w:rPr>
        <w:t>.com</w:t>
      </w:r>
    </w:p>
    <w:p w:rsidR="009616F5" w:rsidRPr="00E84A68" w:rsidRDefault="004A1260" w:rsidP="00690F7A">
      <w:pPr>
        <w:spacing w:line="24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4A1260">
        <w:rPr>
          <w:color w:val="aut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5pt;height:1.5pt" o:allowoverlap="f">
            <v:imagedata r:id="rId8" o:title=""/>
          </v:shape>
        </w:pict>
      </w:r>
    </w:p>
    <w:p w:rsidR="00A3139E" w:rsidRDefault="00A3139E" w:rsidP="00CB0072">
      <w:pPr>
        <w:ind w:left="1620" w:hanging="16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D474CF" w:rsidRPr="00D474CF" w:rsidRDefault="00D474CF" w:rsidP="00D474CF">
      <w:pPr>
        <w:ind w:left="1620" w:hanging="1620"/>
        <w:jc w:val="both"/>
        <w:rPr>
          <w:rFonts w:ascii="Calibri" w:hAnsi="Calibri"/>
          <w:b/>
        </w:rPr>
      </w:pPr>
      <w:r w:rsidRPr="004C173D">
        <w:rPr>
          <w:rFonts w:ascii="Calibri" w:hAnsi="Calibri"/>
          <w:b/>
        </w:rPr>
        <w:t>CAREER OBJECTIVE</w:t>
      </w:r>
      <w:r>
        <w:rPr>
          <w:rFonts w:ascii="Calibri" w:hAnsi="Calibri"/>
          <w:b/>
        </w:rPr>
        <w:t xml:space="preserve">: </w:t>
      </w:r>
      <w:r w:rsidRPr="00D474CF">
        <w:rPr>
          <w:rFonts w:ascii="Calibri" w:eastAsia="Calibri" w:hAnsi="Calibri" w:cs="Calibri"/>
          <w:color w:val="auto"/>
          <w:sz w:val="24"/>
          <w:szCs w:val="24"/>
        </w:rPr>
        <w:t xml:space="preserve">Seeking an experienced position with an organization 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of repute, which gives me scope </w:t>
      </w:r>
      <w:r w:rsidRPr="00D474CF">
        <w:rPr>
          <w:rFonts w:ascii="Calibri" w:eastAsia="Calibri" w:hAnsi="Calibri" w:cs="Calibri"/>
          <w:color w:val="auto"/>
          <w:sz w:val="24"/>
          <w:szCs w:val="24"/>
        </w:rPr>
        <w:t>to apply my creative thoughts and skills to grow in the s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phere of </w:t>
      </w:r>
      <w:r w:rsidR="00474C5E">
        <w:rPr>
          <w:rFonts w:ascii="Calibri" w:eastAsia="Calibri" w:hAnsi="Calibri" w:cs="Calibri"/>
          <w:color w:val="auto"/>
          <w:sz w:val="24"/>
          <w:szCs w:val="24"/>
        </w:rPr>
        <w:t>organization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Pr="00D474CF">
        <w:rPr>
          <w:rFonts w:ascii="Calibri" w:eastAsia="Calibri" w:hAnsi="Calibri" w:cs="Calibri"/>
          <w:color w:val="auto"/>
          <w:sz w:val="24"/>
          <w:szCs w:val="24"/>
        </w:rPr>
        <w:t>and contribute towards organizational and personal goals.</w:t>
      </w:r>
    </w:p>
    <w:p w:rsidR="00D474CF" w:rsidRPr="00E84A68" w:rsidRDefault="004A1260" w:rsidP="00D474CF">
      <w:pPr>
        <w:spacing w:line="24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4A1260">
        <w:rPr>
          <w:color w:val="auto"/>
        </w:rPr>
        <w:pict>
          <v:shape id="_x0000_i1026" type="#_x0000_t75" style="width:439.5pt;height:1.5pt" o:allowoverlap="f">
            <v:imagedata r:id="rId8" o:title=""/>
          </v:shape>
        </w:pict>
      </w:r>
    </w:p>
    <w:p w:rsidR="00D474CF" w:rsidRDefault="00D474CF" w:rsidP="00CB0072">
      <w:pPr>
        <w:ind w:left="1620" w:hanging="16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D474CF" w:rsidRDefault="00D474CF" w:rsidP="00CB0072">
      <w:pPr>
        <w:ind w:left="1620" w:hanging="16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7C1F4A" w:rsidRDefault="00134E7E" w:rsidP="00CB0072">
      <w:pPr>
        <w:ind w:left="1620" w:hanging="16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  <w:r w:rsidRPr="00E84A68">
        <w:rPr>
          <w:rFonts w:ascii="Calibri" w:eastAsia="Calibri" w:hAnsi="Calibri" w:cs="Calibri"/>
          <w:b/>
          <w:color w:val="auto"/>
          <w:sz w:val="24"/>
          <w:szCs w:val="24"/>
        </w:rPr>
        <w:t>PROFFESIONAL EXPERIENCE</w:t>
      </w:r>
      <w:r>
        <w:rPr>
          <w:rFonts w:ascii="Calibri" w:eastAsia="Calibri" w:hAnsi="Calibri" w:cs="Calibri"/>
          <w:b/>
          <w:color w:val="auto"/>
          <w:sz w:val="24"/>
          <w:szCs w:val="24"/>
        </w:rPr>
        <w:t>:</w:t>
      </w:r>
    </w:p>
    <w:p w:rsidR="00F67E2C" w:rsidRDefault="00F67E2C" w:rsidP="00CB0072">
      <w:pPr>
        <w:ind w:left="1620" w:hanging="16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F67E2C" w:rsidRPr="00F67E2C" w:rsidRDefault="003A5F47" w:rsidP="00F67E2C">
      <w:pPr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W</w:t>
      </w:r>
      <w:r w:rsidR="00134E7E" w:rsidRPr="00134E7E">
        <w:rPr>
          <w:rFonts w:ascii="Calibri" w:eastAsia="Calibri" w:hAnsi="Calibri" w:cs="Calibri"/>
          <w:color w:val="auto"/>
          <w:sz w:val="24"/>
          <w:szCs w:val="24"/>
        </w:rPr>
        <w:t>ork</w:t>
      </w:r>
      <w:r>
        <w:rPr>
          <w:rFonts w:ascii="Calibri" w:eastAsia="Calibri" w:hAnsi="Calibri" w:cs="Calibri"/>
          <w:color w:val="auto"/>
          <w:sz w:val="24"/>
          <w:szCs w:val="24"/>
        </w:rPr>
        <w:t>ed</w:t>
      </w:r>
      <w:r w:rsidR="00134E7E" w:rsidRPr="00134E7E">
        <w:rPr>
          <w:rFonts w:ascii="Calibri" w:eastAsia="Calibri" w:hAnsi="Calibri" w:cs="Calibri"/>
          <w:color w:val="auto"/>
          <w:sz w:val="24"/>
          <w:szCs w:val="24"/>
        </w:rPr>
        <w:t xml:space="preserve"> as</w:t>
      </w:r>
      <w:r w:rsidR="00B324CD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70234" w:rsidRPr="00B7668D">
        <w:rPr>
          <w:rFonts w:ascii="Calibri" w:eastAsia="Calibri" w:hAnsi="Calibri" w:cs="Calibri"/>
          <w:b/>
          <w:color w:val="auto"/>
          <w:sz w:val="24"/>
          <w:szCs w:val="24"/>
        </w:rPr>
        <w:t>Front Office Executive</w:t>
      </w:r>
      <w:r w:rsidR="00B324CD">
        <w:rPr>
          <w:rFonts w:ascii="Calibri" w:eastAsia="Calibri" w:hAnsi="Calibri" w:cs="Calibri"/>
          <w:color w:val="auto"/>
          <w:sz w:val="24"/>
          <w:szCs w:val="24"/>
        </w:rPr>
        <w:t xml:space="preserve"> in </w:t>
      </w:r>
      <w:r w:rsidR="00270234">
        <w:rPr>
          <w:rFonts w:ascii="Calibri" w:eastAsia="Calibri" w:hAnsi="Calibri" w:cs="Calibri"/>
          <w:b/>
          <w:color w:val="auto"/>
          <w:sz w:val="24"/>
          <w:szCs w:val="24"/>
        </w:rPr>
        <w:t>INFOSYS LIMITED</w:t>
      </w:r>
      <w:r w:rsidR="00C76CF4">
        <w:rPr>
          <w:rFonts w:ascii="Calibri" w:eastAsia="Calibri" w:hAnsi="Calibri" w:cs="Calibri"/>
          <w:b/>
          <w:color w:val="auto"/>
          <w:sz w:val="24"/>
          <w:szCs w:val="24"/>
        </w:rPr>
        <w:t>(Hyderabad)</w:t>
      </w:r>
      <w:r w:rsidR="00134E7E" w:rsidRPr="001C7660">
        <w:rPr>
          <w:rFonts w:ascii="Calibri" w:eastAsia="Calibri" w:hAnsi="Calibri" w:cs="Calibri"/>
          <w:b/>
          <w:color w:val="auto"/>
          <w:sz w:val="24"/>
          <w:szCs w:val="24"/>
        </w:rPr>
        <w:t xml:space="preserve"> </w:t>
      </w:r>
      <w:r w:rsidR="00270234">
        <w:rPr>
          <w:rFonts w:ascii="Calibri" w:eastAsia="Calibri" w:hAnsi="Calibri" w:cs="Calibri"/>
          <w:color w:val="auto"/>
          <w:sz w:val="24"/>
          <w:szCs w:val="24"/>
        </w:rPr>
        <w:t>from November</w:t>
      </w:r>
      <w:r w:rsidR="00134E7E" w:rsidRPr="00134E7E">
        <w:rPr>
          <w:rFonts w:ascii="Calibri" w:eastAsia="Calibri" w:hAnsi="Calibri" w:cs="Calibri"/>
          <w:color w:val="auto"/>
          <w:sz w:val="24"/>
          <w:szCs w:val="24"/>
        </w:rPr>
        <w:t xml:space="preserve"> 2013 to </w:t>
      </w:r>
      <w:r>
        <w:rPr>
          <w:rFonts w:ascii="Calibri" w:eastAsia="Calibri" w:hAnsi="Calibri" w:cs="Calibri"/>
          <w:color w:val="auto"/>
          <w:sz w:val="24"/>
          <w:szCs w:val="24"/>
        </w:rPr>
        <w:t>25</w:t>
      </w:r>
      <w:r w:rsidRPr="003A5F47">
        <w:rPr>
          <w:rFonts w:ascii="Calibri" w:eastAsia="Calibri" w:hAnsi="Calibri" w:cs="Calibri"/>
          <w:color w:val="auto"/>
          <w:sz w:val="24"/>
          <w:szCs w:val="24"/>
          <w:vertAlign w:val="superscript"/>
        </w:rPr>
        <w:t>th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 October 2015 </w:t>
      </w:r>
      <w:r w:rsidR="00270234">
        <w:rPr>
          <w:rFonts w:ascii="Calibri" w:eastAsia="Calibri" w:hAnsi="Calibri" w:cs="Calibri"/>
          <w:color w:val="auto"/>
          <w:sz w:val="24"/>
          <w:szCs w:val="24"/>
        </w:rPr>
        <w:t xml:space="preserve">on contract basis through </w:t>
      </w:r>
      <w:r w:rsidR="00270234" w:rsidRPr="00270234">
        <w:rPr>
          <w:rFonts w:ascii="Calibri" w:eastAsia="Calibri" w:hAnsi="Calibri" w:cs="Calibri"/>
          <w:b/>
          <w:color w:val="auto"/>
          <w:sz w:val="24"/>
          <w:szCs w:val="24"/>
        </w:rPr>
        <w:t>KL Facility Management Services</w:t>
      </w:r>
      <w:r w:rsidR="00270234">
        <w:rPr>
          <w:rFonts w:ascii="Calibri" w:eastAsia="Calibri" w:hAnsi="Calibri" w:cs="Calibri"/>
          <w:color w:val="auto"/>
          <w:sz w:val="24"/>
          <w:szCs w:val="24"/>
        </w:rPr>
        <w:t xml:space="preserve">.  </w:t>
      </w:r>
    </w:p>
    <w:p w:rsidR="00F67E2C" w:rsidRDefault="00F67E2C" w:rsidP="00F67E2C">
      <w:pPr>
        <w:spacing w:line="240" w:lineRule="auto"/>
        <w:ind w:left="720"/>
        <w:jc w:val="both"/>
        <w:rPr>
          <w:color w:val="auto"/>
        </w:rPr>
      </w:pPr>
    </w:p>
    <w:p w:rsidR="00C35B19" w:rsidRPr="00F67E2C" w:rsidRDefault="004A1260" w:rsidP="00F67E2C">
      <w:pPr>
        <w:spacing w:line="240" w:lineRule="auto"/>
        <w:ind w:left="7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  <w:r w:rsidRPr="004A1260">
        <w:rPr>
          <w:color w:val="auto"/>
        </w:rPr>
        <w:pict>
          <v:shape id="_x0000_i1027" type="#_x0000_t75" style="width:439.5pt;height:1.5pt" o:allowoverlap="f">
            <v:imagedata r:id="rId8" o:title=""/>
          </v:shape>
        </w:pict>
      </w:r>
    </w:p>
    <w:p w:rsidR="00A3139E" w:rsidRDefault="00A3139E" w:rsidP="00C35B19">
      <w:pPr>
        <w:ind w:left="1620" w:hanging="16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C35B19" w:rsidRDefault="00C35B19" w:rsidP="00C35B19">
      <w:pPr>
        <w:ind w:left="1620" w:hanging="1620"/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  <w:r w:rsidRPr="00E84A68">
        <w:rPr>
          <w:rFonts w:ascii="Calibri" w:eastAsia="Calibri" w:hAnsi="Calibri" w:cs="Calibri"/>
          <w:b/>
          <w:color w:val="auto"/>
          <w:sz w:val="24"/>
          <w:szCs w:val="24"/>
        </w:rPr>
        <w:t xml:space="preserve">PROFFESIONAL </w:t>
      </w:r>
      <w:r>
        <w:rPr>
          <w:rFonts w:ascii="Calibri" w:eastAsia="Calibri" w:hAnsi="Calibri" w:cs="Calibri"/>
          <w:b/>
          <w:color w:val="auto"/>
          <w:sz w:val="24"/>
          <w:szCs w:val="24"/>
        </w:rPr>
        <w:t>SUMMERY:</w:t>
      </w:r>
    </w:p>
    <w:p w:rsidR="00F67E2C" w:rsidRDefault="00F67E2C" w:rsidP="00C35B19">
      <w:pPr>
        <w:spacing w:line="240" w:lineRule="auto"/>
        <w:rPr>
          <w:rFonts w:ascii="Garamond" w:hAnsi="Garamond"/>
          <w:color w:val="444444"/>
          <w:shd w:val="clear" w:color="auto" w:fill="FFFFFF"/>
        </w:rPr>
      </w:pPr>
    </w:p>
    <w:p w:rsidR="00F67E2C" w:rsidRDefault="00F67E2C" w:rsidP="00F67E2C">
      <w:pPr>
        <w:numPr>
          <w:ilvl w:val="0"/>
          <w:numId w:val="18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F67E2C">
        <w:rPr>
          <w:rFonts w:ascii="Calibri" w:eastAsia="Calibri" w:hAnsi="Calibri" w:cs="Calibri"/>
          <w:color w:val="auto"/>
          <w:sz w:val="24"/>
          <w:szCs w:val="24"/>
        </w:rPr>
        <w:t>Implementing the Accommodation policy and Guidelines for the Guest House</w:t>
      </w:r>
      <w:r w:rsidR="00FC1A0E">
        <w:rPr>
          <w:rFonts w:ascii="Calibri" w:eastAsia="Calibri" w:hAnsi="Calibri" w:cs="Calibri"/>
          <w:color w:val="auto"/>
          <w:sz w:val="24"/>
          <w:szCs w:val="24"/>
        </w:rPr>
        <w:t xml:space="preserve"> through Domestic and international calls and emails</w:t>
      </w:r>
      <w:r>
        <w:rPr>
          <w:rFonts w:ascii="Calibri" w:eastAsia="Calibri" w:hAnsi="Calibri" w:cs="Calibri"/>
          <w:color w:val="auto"/>
          <w:sz w:val="24"/>
          <w:szCs w:val="24"/>
        </w:rPr>
        <w:t>.</w:t>
      </w:r>
    </w:p>
    <w:p w:rsidR="00F67E2C" w:rsidRPr="00F67E2C" w:rsidRDefault="00F67E2C" w:rsidP="00F67E2C">
      <w:pPr>
        <w:numPr>
          <w:ilvl w:val="0"/>
          <w:numId w:val="18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F67E2C">
        <w:rPr>
          <w:rFonts w:ascii="Calibri" w:eastAsia="Calibri" w:hAnsi="Calibri" w:cs="Calibri"/>
          <w:color w:val="auto"/>
          <w:sz w:val="24"/>
          <w:szCs w:val="24"/>
        </w:rPr>
        <w:t>Defining and setting up the accommodation processes involved in the organization. Implementing the same for smooth functioning of the desk.</w:t>
      </w:r>
    </w:p>
    <w:p w:rsidR="00C76CF4" w:rsidRDefault="00F67E2C" w:rsidP="00C76CF4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F67E2C">
        <w:rPr>
          <w:rFonts w:ascii="Calibri" w:eastAsia="Calibri" w:hAnsi="Calibri" w:cs="Calibri"/>
          <w:color w:val="auto"/>
          <w:sz w:val="24"/>
          <w:szCs w:val="24"/>
        </w:rPr>
        <w:t>Tracking the AHD requests for the ECC and taking the necessary action.</w:t>
      </w:r>
      <w:r w:rsidR="00C76CF4" w:rsidRPr="00C76CF4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</w:p>
    <w:p w:rsidR="00CB0072" w:rsidRDefault="00C76CF4" w:rsidP="00C76CF4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F67E2C">
        <w:rPr>
          <w:rFonts w:ascii="Calibri" w:eastAsia="Calibri" w:hAnsi="Calibri" w:cs="Calibri"/>
          <w:color w:val="auto"/>
          <w:sz w:val="24"/>
          <w:szCs w:val="24"/>
        </w:rPr>
        <w:t>Handling General Queries of employee’s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 through mails and calls.</w:t>
      </w:r>
    </w:p>
    <w:p w:rsidR="00C76CF4" w:rsidRDefault="00C76CF4" w:rsidP="00C76CF4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Checking daily mails and calls and clarifying accommodation related queries to employees.</w:t>
      </w:r>
    </w:p>
    <w:p w:rsidR="00C76CF4" w:rsidRDefault="00C76CF4" w:rsidP="00C76CF4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Solving the internet is</w:t>
      </w:r>
      <w:r w:rsidR="00AF04A9">
        <w:rPr>
          <w:rFonts w:ascii="Calibri" w:eastAsia="Calibri" w:hAnsi="Calibri" w:cs="Calibri"/>
          <w:color w:val="auto"/>
          <w:sz w:val="24"/>
          <w:szCs w:val="24"/>
        </w:rPr>
        <w:t>sues which are occurred at systems</w:t>
      </w:r>
      <w:r>
        <w:rPr>
          <w:rFonts w:ascii="Calibri" w:eastAsia="Calibri" w:hAnsi="Calibri" w:cs="Calibri"/>
          <w:color w:val="auto"/>
          <w:sz w:val="24"/>
          <w:szCs w:val="24"/>
        </w:rPr>
        <w:t>.</w:t>
      </w:r>
    </w:p>
    <w:p w:rsidR="00C76CF4" w:rsidRDefault="00C76CF4" w:rsidP="00C76CF4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Solving Accommodation related queries for employees and clients.</w:t>
      </w:r>
    </w:p>
    <w:p w:rsidR="00A001C7" w:rsidRDefault="00A001C7" w:rsidP="00A001C7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Sending confirmation mails to clients or co-ordinaters and providing internet coupons for them.</w:t>
      </w:r>
    </w:p>
    <w:p w:rsidR="00A001C7" w:rsidRDefault="00A001C7" w:rsidP="00A001C7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FC1A0E">
        <w:rPr>
          <w:rFonts w:ascii="Calibri" w:eastAsia="Calibri" w:hAnsi="Calibri" w:cs="Calibri"/>
          <w:color w:val="auto"/>
          <w:sz w:val="24"/>
          <w:szCs w:val="24"/>
        </w:rPr>
        <w:t>Co-ordinating with the Travel Agents for Reservation’s, Ticketing, Cab arrangements for the clients and employees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 through mails and calls.</w:t>
      </w:r>
    </w:p>
    <w:p w:rsidR="00A001C7" w:rsidRPr="00A001C7" w:rsidRDefault="00A001C7" w:rsidP="00A001C7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FC1A0E">
        <w:rPr>
          <w:rFonts w:ascii="Calibri" w:eastAsia="Calibri" w:hAnsi="Calibri" w:cs="Calibri"/>
          <w:color w:val="auto"/>
          <w:sz w:val="24"/>
          <w:szCs w:val="24"/>
        </w:rPr>
        <w:t>First point of interaction for employee’s for all travel and admin related</w:t>
      </w:r>
      <w:r w:rsidRPr="00B61B56">
        <w:rPr>
          <w:rFonts w:ascii="Calibri" w:eastAsia="Calibri" w:hAnsi="Calibri" w:cs="Calibri"/>
          <w:color w:val="auto"/>
          <w:sz w:val="24"/>
          <w:szCs w:val="24"/>
        </w:rPr>
        <w:t xml:space="preserve"> queries</w:t>
      </w:r>
      <w:r>
        <w:rPr>
          <w:rFonts w:ascii="Calibri" w:eastAsia="Calibri" w:hAnsi="Calibri" w:cs="Calibri"/>
          <w:color w:val="auto"/>
          <w:sz w:val="24"/>
          <w:szCs w:val="24"/>
        </w:rPr>
        <w:t>.</w:t>
      </w:r>
    </w:p>
    <w:p w:rsidR="00F67E2C" w:rsidRDefault="00F67E2C" w:rsidP="00F67E2C">
      <w:pPr>
        <w:numPr>
          <w:ilvl w:val="0"/>
          <w:numId w:val="19"/>
        </w:num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F67E2C">
        <w:rPr>
          <w:rFonts w:ascii="Calibri" w:eastAsia="Calibri" w:hAnsi="Calibri" w:cs="Calibri"/>
          <w:color w:val="auto"/>
          <w:sz w:val="24"/>
          <w:szCs w:val="24"/>
        </w:rPr>
        <w:t>Managing In-house Guesthouse oc</w:t>
      </w:r>
      <w:r>
        <w:rPr>
          <w:rFonts w:ascii="Calibri" w:eastAsia="Calibri" w:hAnsi="Calibri" w:cs="Calibri"/>
          <w:color w:val="auto"/>
          <w:sz w:val="24"/>
          <w:szCs w:val="24"/>
        </w:rPr>
        <w:t>cupancy for 811 beds. Preparing</w:t>
      </w:r>
      <w:r w:rsidRPr="00F67E2C">
        <w:rPr>
          <w:rFonts w:ascii="Calibri" w:eastAsia="Calibri" w:hAnsi="Calibri" w:cs="Calibri"/>
          <w:color w:val="auto"/>
          <w:sz w:val="24"/>
          <w:szCs w:val="24"/>
        </w:rPr>
        <w:t xml:space="preserve"> reports and group </w:t>
      </w:r>
      <w:r>
        <w:rPr>
          <w:rFonts w:ascii="Calibri" w:eastAsia="Calibri" w:hAnsi="Calibri" w:cs="Calibri"/>
          <w:color w:val="auto"/>
          <w:sz w:val="24"/>
          <w:szCs w:val="24"/>
        </w:rPr>
        <w:t>checking with Front office Team</w:t>
      </w:r>
      <w:r w:rsidRPr="00F67E2C">
        <w:rPr>
          <w:rFonts w:ascii="Calibri" w:eastAsia="Calibri" w:hAnsi="Calibri" w:cs="Calibri"/>
          <w:color w:val="auto"/>
          <w:sz w:val="24"/>
          <w:szCs w:val="24"/>
        </w:rPr>
        <w:t>.</w:t>
      </w:r>
    </w:p>
    <w:p w:rsidR="00F67E2C" w:rsidRDefault="00F67E2C" w:rsidP="00C35B19">
      <w:pPr>
        <w:spacing w:line="240" w:lineRule="auto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A3139E" w:rsidRDefault="00A3139E" w:rsidP="00690F7A">
      <w:pPr>
        <w:tabs>
          <w:tab w:val="left" w:pos="1620"/>
        </w:tabs>
        <w:spacing w:line="240" w:lineRule="auto"/>
        <w:ind w:left="1620" w:hanging="1620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413202" w:rsidRPr="00E84A68" w:rsidRDefault="009616F5" w:rsidP="00690F7A">
      <w:pPr>
        <w:tabs>
          <w:tab w:val="left" w:pos="1620"/>
        </w:tabs>
        <w:spacing w:line="240" w:lineRule="auto"/>
        <w:ind w:left="1620" w:hanging="1620"/>
        <w:rPr>
          <w:rFonts w:ascii="Calibri" w:eastAsia="Calibri" w:hAnsi="Calibri" w:cs="Calibri"/>
          <w:color w:val="auto"/>
          <w:sz w:val="24"/>
          <w:szCs w:val="24"/>
        </w:rPr>
      </w:pPr>
      <w:r w:rsidRPr="00E84A68">
        <w:rPr>
          <w:rFonts w:ascii="Calibri" w:eastAsia="Calibri" w:hAnsi="Calibri" w:cs="Calibri"/>
          <w:b/>
          <w:color w:val="auto"/>
          <w:sz w:val="24"/>
          <w:szCs w:val="24"/>
        </w:rPr>
        <w:t>EDUCATION</w:t>
      </w:r>
      <w:r w:rsidR="00A3139E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  :</w:t>
      </w:r>
      <w:r w:rsidR="00AA5503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   </w:t>
      </w:r>
      <w:r w:rsidR="00472DFC" w:rsidRPr="00E84A68">
        <w:rPr>
          <w:rFonts w:ascii="Calibri" w:eastAsia="Calibri" w:hAnsi="Calibri" w:cs="Calibri"/>
          <w:b/>
          <w:bCs/>
          <w:color w:val="auto"/>
          <w:sz w:val="24"/>
          <w:szCs w:val="24"/>
        </w:rPr>
        <w:t>Bachelor of Technology</w:t>
      </w:r>
      <w:r w:rsidRPr="00E84A68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473F8">
        <w:rPr>
          <w:rFonts w:ascii="Calibri" w:eastAsia="Calibri" w:hAnsi="Calibri" w:cs="Calibri"/>
          <w:color w:val="auto"/>
          <w:sz w:val="24"/>
          <w:szCs w:val="24"/>
        </w:rPr>
        <w:t>(Computer Science)</w:t>
      </w:r>
    </w:p>
    <w:p w:rsidR="00CC5ED6" w:rsidRDefault="009616F5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472DFC" w:rsidRPr="00E84A68">
        <w:rPr>
          <w:rFonts w:ascii="Calibri" w:eastAsia="Calibri" w:hAnsi="Calibri" w:cs="Calibri"/>
          <w:color w:val="auto"/>
          <w:sz w:val="24"/>
          <w:szCs w:val="24"/>
        </w:rPr>
        <w:t xml:space="preserve">Mother </w:t>
      </w:r>
      <w:r w:rsidR="00AA5503" w:rsidRPr="00E84A68">
        <w:rPr>
          <w:rFonts w:ascii="Calibri" w:eastAsia="Calibri" w:hAnsi="Calibri" w:cs="Calibri"/>
          <w:color w:val="auto"/>
          <w:sz w:val="24"/>
          <w:szCs w:val="24"/>
        </w:rPr>
        <w:t>Theresa</w:t>
      </w:r>
      <w:r w:rsidR="00472DFC" w:rsidRPr="00E84A68">
        <w:rPr>
          <w:rFonts w:ascii="Calibri" w:eastAsia="Calibri" w:hAnsi="Calibri" w:cs="Calibri"/>
          <w:color w:val="auto"/>
          <w:sz w:val="24"/>
          <w:szCs w:val="24"/>
        </w:rPr>
        <w:t xml:space="preserve"> College of Engg &amp; Tech, JNTU</w:t>
      </w:r>
      <w:r w:rsidR="00AB40C8" w:rsidRPr="00E84A68">
        <w:rPr>
          <w:rFonts w:ascii="Calibri" w:eastAsia="Calibri" w:hAnsi="Calibri" w:cs="Calibri"/>
          <w:color w:val="auto"/>
          <w:sz w:val="24"/>
          <w:szCs w:val="24"/>
        </w:rPr>
        <w:t>,</w:t>
      </w:r>
      <w:r w:rsidR="001073E1">
        <w:rPr>
          <w:rFonts w:ascii="Calibri" w:eastAsia="Calibri" w:hAnsi="Calibri" w:cs="Calibri"/>
          <w:color w:val="auto"/>
          <w:sz w:val="24"/>
          <w:szCs w:val="24"/>
        </w:rPr>
        <w:t xml:space="preserve"> Hyderabad</w:t>
      </w:r>
      <w:r w:rsidR="00134E7E">
        <w:rPr>
          <w:rFonts w:ascii="Calibri" w:eastAsia="Calibri" w:hAnsi="Calibri" w:cs="Calibri"/>
          <w:color w:val="auto"/>
          <w:sz w:val="24"/>
          <w:szCs w:val="24"/>
        </w:rPr>
        <w:t>, G</w:t>
      </w:r>
      <w:r w:rsidR="00472DFC" w:rsidRPr="00E84A68">
        <w:rPr>
          <w:rFonts w:ascii="Calibri" w:eastAsia="Calibri" w:hAnsi="Calibri" w:cs="Calibri"/>
          <w:color w:val="auto"/>
          <w:sz w:val="24"/>
          <w:szCs w:val="24"/>
        </w:rPr>
        <w:t>raduated 2013</w:t>
      </w:r>
      <w:r w:rsidR="00B61B56">
        <w:rPr>
          <w:rFonts w:ascii="Calibri" w:eastAsia="Calibri" w:hAnsi="Calibri" w:cs="Calibri"/>
          <w:color w:val="auto"/>
          <w:sz w:val="24"/>
          <w:szCs w:val="24"/>
        </w:rPr>
        <w:t>.</w:t>
      </w:r>
    </w:p>
    <w:p w:rsidR="002D11C8" w:rsidRDefault="002D11C8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</w:p>
    <w:p w:rsidR="00A3139E" w:rsidRDefault="002D11C8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 xml:space="preserve">                         : </w:t>
      </w:r>
      <w:r w:rsidRPr="002D11C8">
        <w:rPr>
          <w:rFonts w:ascii="Calibri" w:eastAsia="Calibri" w:hAnsi="Calibri" w:cs="Calibri"/>
          <w:b/>
          <w:color w:val="auto"/>
          <w:sz w:val="24"/>
          <w:szCs w:val="24"/>
        </w:rPr>
        <w:t xml:space="preserve"> Intermediate (MPC)</w:t>
      </w:r>
    </w:p>
    <w:p w:rsidR="002D11C8" w:rsidRDefault="002D11C8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 xml:space="preserve">                             Trinity Junior college. Peddapalli , karimnagar Dist, Telanagana. In 2009.</w:t>
      </w:r>
    </w:p>
    <w:p w:rsidR="002D11C8" w:rsidRDefault="002D11C8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</w:p>
    <w:p w:rsidR="002D11C8" w:rsidRDefault="002D11C8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 xml:space="preserve">                          :</w:t>
      </w:r>
      <w:r w:rsidRPr="002D11C8">
        <w:rPr>
          <w:rFonts w:ascii="Calibri" w:eastAsia="Calibri" w:hAnsi="Calibri" w:cs="Calibri"/>
          <w:b/>
          <w:color w:val="auto"/>
          <w:sz w:val="24"/>
          <w:szCs w:val="24"/>
        </w:rPr>
        <w:t xml:space="preserve"> SSC 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in Trinity Secondary school Peddapalli , Karimanagar Dist Telangana completed in 2007.   </w:t>
      </w:r>
    </w:p>
    <w:p w:rsidR="00B61B56" w:rsidRDefault="00B61B56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</w:p>
    <w:p w:rsidR="00B61B56" w:rsidRDefault="00B61B56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 xml:space="preserve">                              </w:t>
      </w:r>
    </w:p>
    <w:p w:rsidR="00D474CF" w:rsidRDefault="00D474CF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D474CF" w:rsidRDefault="00D474CF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b/>
          <w:color w:val="auto"/>
          <w:sz w:val="24"/>
          <w:szCs w:val="24"/>
        </w:rPr>
      </w:pPr>
    </w:p>
    <w:p w:rsidR="00B61B56" w:rsidRPr="00A3139E" w:rsidRDefault="00B61B56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b/>
          <w:color w:val="auto"/>
          <w:sz w:val="24"/>
          <w:szCs w:val="24"/>
        </w:rPr>
      </w:pPr>
      <w:r w:rsidRPr="00A3139E">
        <w:rPr>
          <w:rFonts w:ascii="Calibri" w:eastAsia="Calibri" w:hAnsi="Calibri" w:cs="Calibri"/>
          <w:b/>
          <w:color w:val="auto"/>
          <w:sz w:val="24"/>
          <w:szCs w:val="24"/>
        </w:rPr>
        <w:lastRenderedPageBreak/>
        <w:t>Technical abilities:</w:t>
      </w:r>
    </w:p>
    <w:p w:rsidR="00B61B56" w:rsidRDefault="00B61B56" w:rsidP="00690F7A">
      <w:p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</w:p>
    <w:p w:rsidR="00A3139E" w:rsidRPr="001B1A1A" w:rsidRDefault="00A3139E" w:rsidP="001B1A1A">
      <w:pPr>
        <w:numPr>
          <w:ilvl w:val="0"/>
          <w:numId w:val="21"/>
        </w:num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1B1A1A">
        <w:rPr>
          <w:rFonts w:ascii="Calibri" w:eastAsia="Calibri" w:hAnsi="Calibri" w:cs="Calibri"/>
          <w:color w:val="auto"/>
          <w:sz w:val="24"/>
          <w:szCs w:val="24"/>
        </w:rPr>
        <w:t>Strong problem solving skills in hardware and software.</w:t>
      </w:r>
    </w:p>
    <w:p w:rsidR="00A3139E" w:rsidRPr="00A3139E" w:rsidRDefault="00A3139E" w:rsidP="00A3139E">
      <w:pPr>
        <w:numPr>
          <w:ilvl w:val="0"/>
          <w:numId w:val="21"/>
        </w:numPr>
        <w:tabs>
          <w:tab w:val="left" w:pos="1620"/>
        </w:tabs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Able to find the Operating system related errors.</w:t>
      </w:r>
    </w:p>
    <w:p w:rsidR="009616F5" w:rsidRPr="00E84A68" w:rsidRDefault="00AF04A9" w:rsidP="00C35B19">
      <w:pPr>
        <w:spacing w:line="240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4A1260">
        <w:rPr>
          <w:color w:val="auto"/>
        </w:rPr>
        <w:pict>
          <v:shape id="_x0000_i1028" type="#_x0000_t75" style="width:439.5pt;height:1.5pt" o:allowoverlap="f">
            <v:imagedata r:id="rId8" o:title=""/>
          </v:shape>
        </w:pict>
      </w:r>
    </w:p>
    <w:p w:rsidR="00AF6837" w:rsidRDefault="00AF6837" w:rsidP="00FC1A0E">
      <w:pPr>
        <w:jc w:val="both"/>
        <w:rPr>
          <w:rFonts w:ascii="Calibri" w:eastAsia="Calibri" w:hAnsi="Calibri" w:cs="Calibri"/>
          <w:color w:val="auto"/>
          <w:sz w:val="24"/>
          <w:szCs w:val="24"/>
        </w:rPr>
      </w:pPr>
    </w:p>
    <w:p w:rsidR="002D11C8" w:rsidRDefault="002D11C8" w:rsidP="00FC1A0E">
      <w:pPr>
        <w:jc w:val="both"/>
        <w:rPr>
          <w:rFonts w:ascii="Calibri" w:eastAsia="Calibri" w:hAnsi="Calibri" w:cs="Calibri"/>
          <w:color w:val="auto"/>
          <w:sz w:val="24"/>
          <w:szCs w:val="24"/>
        </w:rPr>
      </w:pPr>
    </w:p>
    <w:p w:rsidR="00A3139E" w:rsidRDefault="00A3139E" w:rsidP="00FC1A0E">
      <w:pPr>
        <w:jc w:val="both"/>
        <w:rPr>
          <w:rFonts w:ascii="Calibri" w:eastAsia="Calibri" w:hAnsi="Calibri" w:cs="Calibri"/>
          <w:b/>
          <w:color w:val="auto"/>
          <w:sz w:val="24"/>
          <w:szCs w:val="24"/>
        </w:rPr>
      </w:pPr>
      <w:r w:rsidRPr="002D11C8">
        <w:rPr>
          <w:rFonts w:ascii="Calibri" w:eastAsia="Calibri" w:hAnsi="Calibri" w:cs="Calibri"/>
          <w:b/>
          <w:color w:val="auto"/>
          <w:sz w:val="24"/>
          <w:szCs w:val="24"/>
        </w:rPr>
        <w:t>Programming Languages:</w:t>
      </w:r>
    </w:p>
    <w:p w:rsidR="00A3139E" w:rsidRDefault="00A3139E" w:rsidP="00FC1A0E">
      <w:pPr>
        <w:jc w:val="both"/>
        <w:rPr>
          <w:rFonts w:ascii="Calibri" w:eastAsia="Calibri" w:hAnsi="Calibri" w:cs="Calibri"/>
          <w:color w:val="auto"/>
          <w:sz w:val="24"/>
          <w:szCs w:val="24"/>
        </w:rPr>
      </w:pPr>
    </w:p>
    <w:p w:rsidR="00A3139E" w:rsidRDefault="00A3139E" w:rsidP="002D11C8">
      <w:pPr>
        <w:numPr>
          <w:ilvl w:val="0"/>
          <w:numId w:val="22"/>
        </w:numPr>
        <w:jc w:val="both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Having Basic knowledge on Programming Technologies like</w:t>
      </w:r>
      <w:r w:rsidR="00C05C4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.Net and </w:t>
      </w:r>
      <w:r w:rsidR="00567014">
        <w:rPr>
          <w:rFonts w:ascii="Calibri" w:eastAsia="Calibri" w:hAnsi="Calibri" w:cs="Calibri"/>
          <w:color w:val="auto"/>
          <w:sz w:val="24"/>
          <w:szCs w:val="24"/>
        </w:rPr>
        <w:t>xml, manual</w:t>
      </w:r>
      <w:r w:rsidR="00C05C4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auto"/>
          <w:sz w:val="24"/>
          <w:szCs w:val="24"/>
        </w:rPr>
        <w:t>Testing.</w:t>
      </w:r>
    </w:p>
    <w:p w:rsidR="002D11C8" w:rsidRPr="002D11C8" w:rsidRDefault="002D11C8" w:rsidP="002D11C8">
      <w:pPr>
        <w:ind w:left="720"/>
        <w:jc w:val="both"/>
        <w:rPr>
          <w:rFonts w:ascii="Calibri" w:eastAsia="Calibri" w:hAnsi="Calibri" w:cs="Calibri"/>
          <w:color w:val="auto"/>
          <w:sz w:val="24"/>
          <w:szCs w:val="24"/>
        </w:rPr>
      </w:pPr>
    </w:p>
    <w:p w:rsidR="005B0972" w:rsidRPr="00E84A68" w:rsidRDefault="005B0972" w:rsidP="00690F7A">
      <w:pPr>
        <w:spacing w:after="200" w:line="240" w:lineRule="auto"/>
        <w:rPr>
          <w:rFonts w:ascii="Calibri" w:eastAsia="Calibri" w:hAnsi="Calibri" w:cs="Calibri"/>
          <w:b/>
          <w:color w:val="auto"/>
          <w:sz w:val="24"/>
          <w:szCs w:val="24"/>
        </w:rPr>
      </w:pPr>
      <w:r w:rsidRPr="00E84A68">
        <w:rPr>
          <w:rFonts w:ascii="Calibri" w:eastAsia="Calibri" w:hAnsi="Calibri" w:cs="Calibri"/>
          <w:b/>
          <w:color w:val="auto"/>
          <w:sz w:val="24"/>
          <w:szCs w:val="24"/>
        </w:rPr>
        <w:t>PERSONAL DOSSIER</w:t>
      </w:r>
    </w:p>
    <w:p w:rsidR="00E84A68" w:rsidRPr="00E84A68" w:rsidRDefault="00B61B56" w:rsidP="00690F7A">
      <w:pPr>
        <w:spacing w:after="200" w:line="240" w:lineRule="auto"/>
        <w:ind w:left="720" w:firstLine="720"/>
        <w:rPr>
          <w:rFonts w:ascii="Calibri" w:hAnsi="Calibri" w:cs="Calibri"/>
          <w:i/>
          <w:iCs/>
          <w:color w:val="auto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Father’s Name</w:t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  <w:t xml:space="preserve">: </w:t>
      </w:r>
      <w:r>
        <w:rPr>
          <w:rFonts w:ascii="Calibri" w:eastAsia="Calibri" w:hAnsi="Calibri" w:cs="Calibri"/>
          <w:color w:val="auto"/>
          <w:sz w:val="24"/>
          <w:szCs w:val="24"/>
        </w:rPr>
        <w:tab/>
        <w:t>Chinnaiah kumbala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Gender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: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Male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Marital Status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: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Single</w:t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  <w:t>Date of birth</w:t>
      </w:r>
      <w:r>
        <w:rPr>
          <w:rFonts w:ascii="Calibri" w:eastAsia="Calibri" w:hAnsi="Calibri" w:cs="Calibri"/>
          <w:color w:val="auto"/>
          <w:sz w:val="24"/>
          <w:szCs w:val="24"/>
        </w:rPr>
        <w:tab/>
      </w:r>
      <w:r>
        <w:rPr>
          <w:rFonts w:ascii="Calibri" w:eastAsia="Calibri" w:hAnsi="Calibri" w:cs="Calibri"/>
          <w:color w:val="auto"/>
          <w:sz w:val="24"/>
          <w:szCs w:val="24"/>
        </w:rPr>
        <w:tab/>
        <w:t xml:space="preserve">: </w:t>
      </w:r>
      <w:r>
        <w:rPr>
          <w:rFonts w:ascii="Calibri" w:eastAsia="Calibri" w:hAnsi="Calibri" w:cs="Calibri"/>
          <w:color w:val="auto"/>
          <w:sz w:val="24"/>
          <w:szCs w:val="24"/>
        </w:rPr>
        <w:tab/>
        <w:t>03-07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>-1992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Languages known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: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English, Hindi &amp; Telugu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Nationality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: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Indian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 xml:space="preserve">Current Address           :         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8-3-502/9/A, Sanjay Gandhi Nagar, Yellareddyguda, Ameerpet,</w:t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</w:r>
      <w:r w:rsidR="005B0972" w:rsidRPr="00E84A68">
        <w:rPr>
          <w:rFonts w:ascii="Calibri" w:eastAsia="Calibri" w:hAnsi="Calibri" w:cs="Calibri"/>
          <w:color w:val="auto"/>
          <w:sz w:val="24"/>
          <w:szCs w:val="24"/>
        </w:rPr>
        <w:tab/>
        <w:t>500034</w:t>
      </w:r>
    </w:p>
    <w:p w:rsidR="005B0972" w:rsidRDefault="005B0972" w:rsidP="00690F7A">
      <w:pPr>
        <w:tabs>
          <w:tab w:val="left" w:pos="2160"/>
          <w:tab w:val="left" w:pos="2340"/>
        </w:tabs>
        <w:spacing w:line="240" w:lineRule="auto"/>
        <w:rPr>
          <w:rFonts w:ascii="Calibri" w:hAnsi="Calibri" w:cs="Calibri"/>
          <w:i/>
          <w:iCs/>
          <w:color w:val="auto"/>
        </w:rPr>
      </w:pPr>
      <w:r w:rsidRPr="00E84A68">
        <w:rPr>
          <w:rFonts w:ascii="Calibri" w:hAnsi="Calibri" w:cs="Calibri"/>
          <w:i/>
          <w:iCs/>
          <w:color w:val="auto"/>
        </w:rPr>
        <w:t>I hereby agree that the information provided by me is correct to the best of my knowledge.</w:t>
      </w:r>
    </w:p>
    <w:p w:rsidR="00E633C4" w:rsidRPr="00E84A68" w:rsidRDefault="00E633C4" w:rsidP="00690F7A">
      <w:pPr>
        <w:tabs>
          <w:tab w:val="left" w:pos="2160"/>
          <w:tab w:val="left" w:pos="2340"/>
        </w:tabs>
        <w:spacing w:line="240" w:lineRule="auto"/>
        <w:rPr>
          <w:rFonts w:ascii="Calibri" w:hAnsi="Calibri" w:cs="Calibri"/>
          <w:i/>
          <w:iCs/>
          <w:color w:val="auto"/>
        </w:rPr>
      </w:pPr>
    </w:p>
    <w:p w:rsidR="00E84A68" w:rsidRDefault="00E84A68" w:rsidP="00690F7A">
      <w:pPr>
        <w:tabs>
          <w:tab w:val="left" w:pos="2160"/>
          <w:tab w:val="left" w:pos="2340"/>
        </w:tabs>
        <w:spacing w:line="240" w:lineRule="auto"/>
        <w:ind w:left="2340" w:hanging="2340"/>
        <w:rPr>
          <w:rFonts w:ascii="Calibri" w:hAnsi="Calibri" w:cs="Calibri"/>
          <w:color w:val="auto"/>
          <w:sz w:val="26"/>
        </w:rPr>
      </w:pPr>
      <w:r w:rsidRPr="00E84A68">
        <w:rPr>
          <w:rFonts w:ascii="Calibri" w:hAnsi="Calibri" w:cs="Calibri"/>
          <w:b/>
          <w:i/>
          <w:color w:val="auto"/>
          <w:sz w:val="26"/>
        </w:rPr>
        <w:t>Date</w:t>
      </w:r>
      <w:r>
        <w:rPr>
          <w:rFonts w:ascii="Calibri" w:hAnsi="Calibri" w:cs="Calibri"/>
          <w:color w:val="auto"/>
          <w:sz w:val="26"/>
        </w:rPr>
        <w:t>:</w:t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  <w:r>
        <w:rPr>
          <w:rFonts w:ascii="Calibri" w:hAnsi="Calibri" w:cs="Calibri"/>
          <w:color w:val="auto"/>
          <w:sz w:val="26"/>
        </w:rPr>
        <w:tab/>
      </w:r>
    </w:p>
    <w:p w:rsidR="009616F5" w:rsidRDefault="00E84A68" w:rsidP="00690F7A">
      <w:pPr>
        <w:tabs>
          <w:tab w:val="left" w:pos="2160"/>
          <w:tab w:val="left" w:pos="2340"/>
        </w:tabs>
        <w:spacing w:line="240" w:lineRule="auto"/>
        <w:ind w:left="2340" w:hanging="2340"/>
        <w:rPr>
          <w:rFonts w:ascii="Calibri" w:hAnsi="Calibri" w:cs="Calibri"/>
          <w:b/>
          <w:bCs/>
          <w:i/>
          <w:color w:val="auto"/>
          <w:sz w:val="26"/>
        </w:rPr>
      </w:pPr>
      <w:r>
        <w:rPr>
          <w:rFonts w:ascii="Calibri" w:hAnsi="Calibri" w:cs="Calibri"/>
          <w:b/>
          <w:bCs/>
          <w:i/>
          <w:color w:val="auto"/>
          <w:sz w:val="26"/>
        </w:rPr>
        <w:t>Place:</w:t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>
        <w:rPr>
          <w:rFonts w:ascii="Calibri" w:hAnsi="Calibri" w:cs="Calibri"/>
          <w:b/>
          <w:bCs/>
          <w:i/>
          <w:color w:val="auto"/>
          <w:sz w:val="26"/>
        </w:rPr>
        <w:tab/>
      </w:r>
      <w:r w:rsidR="00AE2F3C">
        <w:rPr>
          <w:rFonts w:ascii="Calibri" w:hAnsi="Calibri" w:cs="Calibri"/>
          <w:b/>
          <w:bCs/>
          <w:i/>
          <w:color w:val="auto"/>
          <w:sz w:val="26"/>
        </w:rPr>
        <w:tab/>
      </w:r>
      <w:r w:rsidR="00AE2F3C" w:rsidRPr="00AE2F3C">
        <w:rPr>
          <w:rFonts w:ascii="Calibri" w:hAnsi="Calibri" w:cs="Calibri"/>
          <w:bCs/>
          <w:color w:val="auto"/>
          <w:sz w:val="26"/>
        </w:rPr>
        <w:t>Regards</w:t>
      </w:r>
      <w:r w:rsidR="00AE2F3C">
        <w:rPr>
          <w:rFonts w:ascii="Calibri" w:hAnsi="Calibri" w:cs="Calibri"/>
          <w:b/>
          <w:bCs/>
          <w:i/>
          <w:color w:val="auto"/>
          <w:sz w:val="26"/>
        </w:rPr>
        <w:t>,</w:t>
      </w:r>
    </w:p>
    <w:p w:rsidR="00AE2F3C" w:rsidRPr="00E84A68" w:rsidRDefault="00B61B56" w:rsidP="00690F7A">
      <w:pPr>
        <w:tabs>
          <w:tab w:val="left" w:pos="2160"/>
          <w:tab w:val="left" w:pos="2340"/>
        </w:tabs>
        <w:spacing w:line="240" w:lineRule="auto"/>
        <w:ind w:left="2340" w:hanging="2340"/>
        <w:jc w:val="right"/>
        <w:rPr>
          <w:rFonts w:ascii="Calibri" w:eastAsia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b/>
          <w:bCs/>
          <w:i/>
          <w:color w:val="auto"/>
          <w:sz w:val="26"/>
        </w:rPr>
        <w:t>K Ramana</w:t>
      </w:r>
      <w:r w:rsidR="00AE2F3C">
        <w:rPr>
          <w:rFonts w:ascii="Calibri" w:hAnsi="Calibri" w:cs="Calibri"/>
          <w:b/>
          <w:bCs/>
          <w:i/>
          <w:color w:val="auto"/>
          <w:sz w:val="26"/>
        </w:rPr>
        <w:t xml:space="preserve"> Kumar</w:t>
      </w:r>
    </w:p>
    <w:sectPr w:rsidR="00AE2F3C" w:rsidRPr="00E84A68" w:rsidSect="0087502C"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09D0" w:rsidRDefault="00D009D0" w:rsidP="00413202">
      <w:pPr>
        <w:spacing w:line="240" w:lineRule="auto"/>
      </w:pPr>
      <w:r>
        <w:separator/>
      </w:r>
    </w:p>
  </w:endnote>
  <w:endnote w:type="continuationSeparator" w:id="1">
    <w:p w:rsidR="00D009D0" w:rsidRDefault="00D009D0" w:rsidP="0041320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09D0" w:rsidRDefault="00D009D0" w:rsidP="00413202">
      <w:pPr>
        <w:spacing w:line="240" w:lineRule="auto"/>
      </w:pPr>
      <w:r>
        <w:separator/>
      </w:r>
    </w:p>
  </w:footnote>
  <w:footnote w:type="continuationSeparator" w:id="1">
    <w:p w:rsidR="00D009D0" w:rsidRDefault="00D009D0" w:rsidP="004132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pStyle w:val="FirstListText"/>
      <w:lvlText w:val="*"/>
      <w:lvlJc w:val="left"/>
    </w:lvl>
  </w:abstractNum>
  <w:abstractNum w:abstractNumId="1">
    <w:nsid w:val="063A152E"/>
    <w:multiLevelType w:val="hybridMultilevel"/>
    <w:tmpl w:val="5D40E9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591F45"/>
    <w:multiLevelType w:val="hybridMultilevel"/>
    <w:tmpl w:val="9F841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26097"/>
    <w:multiLevelType w:val="hybridMultilevel"/>
    <w:tmpl w:val="91B8B40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14A70C5D"/>
    <w:multiLevelType w:val="hybridMultilevel"/>
    <w:tmpl w:val="82CEA820"/>
    <w:lvl w:ilvl="0" w:tplc="2E6651AC">
      <w:start w:val="1"/>
      <w:numFmt w:val="bullet"/>
      <w:lvlText w:val=""/>
      <w:lvlJc w:val="left"/>
      <w:pPr>
        <w:ind w:left="630" w:hanging="2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16D05F13"/>
    <w:multiLevelType w:val="hybridMultilevel"/>
    <w:tmpl w:val="318AE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E25D24"/>
    <w:multiLevelType w:val="hybridMultilevel"/>
    <w:tmpl w:val="EF341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000C13"/>
    <w:multiLevelType w:val="hybridMultilevel"/>
    <w:tmpl w:val="EC04F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B1616C"/>
    <w:multiLevelType w:val="hybridMultilevel"/>
    <w:tmpl w:val="79A4F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1C0723"/>
    <w:multiLevelType w:val="hybridMultilevel"/>
    <w:tmpl w:val="DA5816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1404DE0"/>
    <w:multiLevelType w:val="hybridMultilevel"/>
    <w:tmpl w:val="AA76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B06362"/>
    <w:multiLevelType w:val="hybridMultilevel"/>
    <w:tmpl w:val="5BCC1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AC5D8D"/>
    <w:multiLevelType w:val="hybridMultilevel"/>
    <w:tmpl w:val="4EB4E68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>
    <w:nsid w:val="2BE35273"/>
    <w:multiLevelType w:val="hybridMultilevel"/>
    <w:tmpl w:val="8EF26F8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>
    <w:nsid w:val="3BDC2FD3"/>
    <w:multiLevelType w:val="hybridMultilevel"/>
    <w:tmpl w:val="E5D6C8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8CC7B8D"/>
    <w:multiLevelType w:val="hybridMultilevel"/>
    <w:tmpl w:val="2DE4C89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6">
    <w:nsid w:val="5841071C"/>
    <w:multiLevelType w:val="hybridMultilevel"/>
    <w:tmpl w:val="E1F4E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F36D8E"/>
    <w:multiLevelType w:val="hybridMultilevel"/>
    <w:tmpl w:val="40788D4A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>
    <w:nsid w:val="623F4782"/>
    <w:multiLevelType w:val="hybridMultilevel"/>
    <w:tmpl w:val="2B62CB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0A1310A"/>
    <w:multiLevelType w:val="hybridMultilevel"/>
    <w:tmpl w:val="317CBE4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>
    <w:nsid w:val="7D057839"/>
    <w:multiLevelType w:val="hybridMultilevel"/>
    <w:tmpl w:val="C356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460E75"/>
    <w:multiLevelType w:val="hybridMultilevel"/>
    <w:tmpl w:val="A044E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0"/>
    <w:lvlOverride w:ilvl="0">
      <w:lvl w:ilvl="0">
        <w:start w:val="1"/>
        <w:numFmt w:val="bullet"/>
        <w:pStyle w:val="FirstListTex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6">
    <w:abstractNumId w:val="15"/>
  </w:num>
  <w:num w:numId="7">
    <w:abstractNumId w:val="14"/>
  </w:num>
  <w:num w:numId="8">
    <w:abstractNumId w:val="13"/>
  </w:num>
  <w:num w:numId="9">
    <w:abstractNumId w:val="1"/>
  </w:num>
  <w:num w:numId="10">
    <w:abstractNumId w:val="19"/>
  </w:num>
  <w:num w:numId="11">
    <w:abstractNumId w:val="18"/>
  </w:num>
  <w:num w:numId="12">
    <w:abstractNumId w:val="12"/>
  </w:num>
  <w:num w:numId="13">
    <w:abstractNumId w:val="10"/>
  </w:num>
  <w:num w:numId="14">
    <w:abstractNumId w:val="17"/>
  </w:num>
  <w:num w:numId="15">
    <w:abstractNumId w:val="9"/>
  </w:num>
  <w:num w:numId="16">
    <w:abstractNumId w:val="11"/>
  </w:num>
  <w:num w:numId="17">
    <w:abstractNumId w:val="3"/>
  </w:num>
  <w:num w:numId="18">
    <w:abstractNumId w:val="20"/>
  </w:num>
  <w:num w:numId="19">
    <w:abstractNumId w:val="6"/>
  </w:num>
  <w:num w:numId="20">
    <w:abstractNumId w:val="16"/>
  </w:num>
  <w:num w:numId="21">
    <w:abstractNumId w:val="2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embedSystemFonts/>
  <w:stylePaneFormatFilter w:val="3F01"/>
  <w:doNotTrackMoves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82946"/>
  </w:hdrShapeDefaults>
  <w:footnotePr>
    <w:footnote w:id="0"/>
    <w:footnote w:id="1"/>
  </w:footnotePr>
  <w:endnotePr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0174FA"/>
    <w:rsid w:val="0002497B"/>
    <w:rsid w:val="000766EA"/>
    <w:rsid w:val="00076DAF"/>
    <w:rsid w:val="00083818"/>
    <w:rsid w:val="00091D76"/>
    <w:rsid w:val="000B6EF9"/>
    <w:rsid w:val="000C0582"/>
    <w:rsid w:val="000C2901"/>
    <w:rsid w:val="000E02D7"/>
    <w:rsid w:val="000E35B1"/>
    <w:rsid w:val="000F08FD"/>
    <w:rsid w:val="00102ABB"/>
    <w:rsid w:val="001034B0"/>
    <w:rsid w:val="001073E1"/>
    <w:rsid w:val="00134E7E"/>
    <w:rsid w:val="001B1A1A"/>
    <w:rsid w:val="001B4B1A"/>
    <w:rsid w:val="001C7660"/>
    <w:rsid w:val="001F2C00"/>
    <w:rsid w:val="001F344F"/>
    <w:rsid w:val="001F65F8"/>
    <w:rsid w:val="001F6899"/>
    <w:rsid w:val="002473F8"/>
    <w:rsid w:val="002547A5"/>
    <w:rsid w:val="002667A4"/>
    <w:rsid w:val="00270234"/>
    <w:rsid w:val="00296868"/>
    <w:rsid w:val="002A1A9C"/>
    <w:rsid w:val="002A1D88"/>
    <w:rsid w:val="002A6C79"/>
    <w:rsid w:val="002B5746"/>
    <w:rsid w:val="002C32EF"/>
    <w:rsid w:val="002D07A4"/>
    <w:rsid w:val="002D11C8"/>
    <w:rsid w:val="002D1437"/>
    <w:rsid w:val="002E5B53"/>
    <w:rsid w:val="002E6DC0"/>
    <w:rsid w:val="00301BCD"/>
    <w:rsid w:val="00327CF9"/>
    <w:rsid w:val="0034046E"/>
    <w:rsid w:val="003567B3"/>
    <w:rsid w:val="003635FC"/>
    <w:rsid w:val="00373E0B"/>
    <w:rsid w:val="003815FB"/>
    <w:rsid w:val="0038652F"/>
    <w:rsid w:val="003A5F47"/>
    <w:rsid w:val="003D554C"/>
    <w:rsid w:val="003F0E7B"/>
    <w:rsid w:val="00413202"/>
    <w:rsid w:val="004302BF"/>
    <w:rsid w:val="00446837"/>
    <w:rsid w:val="00461EAD"/>
    <w:rsid w:val="00472DFC"/>
    <w:rsid w:val="00474C5E"/>
    <w:rsid w:val="00492D09"/>
    <w:rsid w:val="004A1260"/>
    <w:rsid w:val="004B4C08"/>
    <w:rsid w:val="004B5C5D"/>
    <w:rsid w:val="004C3838"/>
    <w:rsid w:val="004D1899"/>
    <w:rsid w:val="004D22ED"/>
    <w:rsid w:val="004F1F08"/>
    <w:rsid w:val="00506EF5"/>
    <w:rsid w:val="0054776F"/>
    <w:rsid w:val="00555861"/>
    <w:rsid w:val="00567014"/>
    <w:rsid w:val="005726C5"/>
    <w:rsid w:val="00572DED"/>
    <w:rsid w:val="00575CD8"/>
    <w:rsid w:val="00584219"/>
    <w:rsid w:val="005B0972"/>
    <w:rsid w:val="005C5D74"/>
    <w:rsid w:val="005E29B5"/>
    <w:rsid w:val="005E430D"/>
    <w:rsid w:val="005F61C6"/>
    <w:rsid w:val="00611E7D"/>
    <w:rsid w:val="006331D1"/>
    <w:rsid w:val="00640E37"/>
    <w:rsid w:val="00643CB3"/>
    <w:rsid w:val="0066188F"/>
    <w:rsid w:val="00662700"/>
    <w:rsid w:val="00663C0F"/>
    <w:rsid w:val="00665EA6"/>
    <w:rsid w:val="00670B33"/>
    <w:rsid w:val="00670F1A"/>
    <w:rsid w:val="006822CB"/>
    <w:rsid w:val="00690F7A"/>
    <w:rsid w:val="006B73A6"/>
    <w:rsid w:val="006C30FD"/>
    <w:rsid w:val="006D5083"/>
    <w:rsid w:val="006E3358"/>
    <w:rsid w:val="006E3892"/>
    <w:rsid w:val="006E7FFC"/>
    <w:rsid w:val="00752069"/>
    <w:rsid w:val="00770403"/>
    <w:rsid w:val="00774432"/>
    <w:rsid w:val="007C1F4A"/>
    <w:rsid w:val="007D16FA"/>
    <w:rsid w:val="00843481"/>
    <w:rsid w:val="0087502C"/>
    <w:rsid w:val="008873AB"/>
    <w:rsid w:val="008A5B0E"/>
    <w:rsid w:val="008C0C5C"/>
    <w:rsid w:val="008D6181"/>
    <w:rsid w:val="008F1788"/>
    <w:rsid w:val="00910780"/>
    <w:rsid w:val="00944B65"/>
    <w:rsid w:val="009616F5"/>
    <w:rsid w:val="0097674E"/>
    <w:rsid w:val="009A42F2"/>
    <w:rsid w:val="009A4815"/>
    <w:rsid w:val="009B6D96"/>
    <w:rsid w:val="009F27E3"/>
    <w:rsid w:val="00A001C7"/>
    <w:rsid w:val="00A07E52"/>
    <w:rsid w:val="00A3139E"/>
    <w:rsid w:val="00A31738"/>
    <w:rsid w:val="00A400BF"/>
    <w:rsid w:val="00A523EB"/>
    <w:rsid w:val="00A77B3E"/>
    <w:rsid w:val="00A77C21"/>
    <w:rsid w:val="00A86049"/>
    <w:rsid w:val="00A936B9"/>
    <w:rsid w:val="00A968CA"/>
    <w:rsid w:val="00AA27AF"/>
    <w:rsid w:val="00AA5503"/>
    <w:rsid w:val="00AA7504"/>
    <w:rsid w:val="00AB40C8"/>
    <w:rsid w:val="00AD099C"/>
    <w:rsid w:val="00AD3119"/>
    <w:rsid w:val="00AE2F3C"/>
    <w:rsid w:val="00AF04A9"/>
    <w:rsid w:val="00AF2221"/>
    <w:rsid w:val="00AF6837"/>
    <w:rsid w:val="00B02430"/>
    <w:rsid w:val="00B12B59"/>
    <w:rsid w:val="00B1455A"/>
    <w:rsid w:val="00B16F95"/>
    <w:rsid w:val="00B324CD"/>
    <w:rsid w:val="00B53D03"/>
    <w:rsid w:val="00B61B56"/>
    <w:rsid w:val="00B757EC"/>
    <w:rsid w:val="00B7668D"/>
    <w:rsid w:val="00B76EC8"/>
    <w:rsid w:val="00B829C3"/>
    <w:rsid w:val="00B85BBE"/>
    <w:rsid w:val="00B94BC7"/>
    <w:rsid w:val="00BA1E1D"/>
    <w:rsid w:val="00BB4B93"/>
    <w:rsid w:val="00BC0ABE"/>
    <w:rsid w:val="00BC62CF"/>
    <w:rsid w:val="00BD4313"/>
    <w:rsid w:val="00C05C4E"/>
    <w:rsid w:val="00C062E1"/>
    <w:rsid w:val="00C25584"/>
    <w:rsid w:val="00C35B19"/>
    <w:rsid w:val="00C76CF4"/>
    <w:rsid w:val="00C772E9"/>
    <w:rsid w:val="00C97F79"/>
    <w:rsid w:val="00CA0836"/>
    <w:rsid w:val="00CA705C"/>
    <w:rsid w:val="00CB0072"/>
    <w:rsid w:val="00CB27E4"/>
    <w:rsid w:val="00CC5ED6"/>
    <w:rsid w:val="00CE71EA"/>
    <w:rsid w:val="00D009D0"/>
    <w:rsid w:val="00D21CC0"/>
    <w:rsid w:val="00D4441F"/>
    <w:rsid w:val="00D474CF"/>
    <w:rsid w:val="00D62B6A"/>
    <w:rsid w:val="00D702E8"/>
    <w:rsid w:val="00D72CD9"/>
    <w:rsid w:val="00D855BA"/>
    <w:rsid w:val="00DA4379"/>
    <w:rsid w:val="00DA49FE"/>
    <w:rsid w:val="00DC6324"/>
    <w:rsid w:val="00DD2DD7"/>
    <w:rsid w:val="00DD52FE"/>
    <w:rsid w:val="00DE3BA8"/>
    <w:rsid w:val="00DE7796"/>
    <w:rsid w:val="00E00F9A"/>
    <w:rsid w:val="00E06E7D"/>
    <w:rsid w:val="00E24434"/>
    <w:rsid w:val="00E633C4"/>
    <w:rsid w:val="00E73876"/>
    <w:rsid w:val="00E84A68"/>
    <w:rsid w:val="00EA43CF"/>
    <w:rsid w:val="00EC0542"/>
    <w:rsid w:val="00ED1E30"/>
    <w:rsid w:val="00EE328E"/>
    <w:rsid w:val="00F13A38"/>
    <w:rsid w:val="00F24D89"/>
    <w:rsid w:val="00F52EC9"/>
    <w:rsid w:val="00F64BF6"/>
    <w:rsid w:val="00F67E2C"/>
    <w:rsid w:val="00F70481"/>
    <w:rsid w:val="00F73F2E"/>
    <w:rsid w:val="00F86EF2"/>
    <w:rsid w:val="00FC1A0E"/>
    <w:rsid w:val="00FE2675"/>
    <w:rsid w:val="00FF5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29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3EB"/>
    <w:pPr>
      <w:spacing w:line="276" w:lineRule="auto"/>
    </w:pPr>
    <w:rPr>
      <w:rFonts w:ascii="Arial" w:eastAsia="Arial" w:hAnsi="Arial" w:cs="Arial"/>
      <w:color w:val="000000"/>
      <w:sz w:val="22"/>
      <w:szCs w:val="22"/>
      <w:lang w:bidi="ar-SA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202"/>
    <w:pPr>
      <w:tabs>
        <w:tab w:val="center" w:pos="4680"/>
        <w:tab w:val="right" w:pos="9360"/>
      </w:tabs>
    </w:pPr>
    <w:rPr>
      <w:rFonts w:cs="Gautami"/>
      <w:lang w:bidi="te-IN"/>
    </w:rPr>
  </w:style>
  <w:style w:type="character" w:customStyle="1" w:styleId="HeaderChar">
    <w:name w:val="Header Char"/>
    <w:link w:val="Header"/>
    <w:uiPriority w:val="99"/>
    <w:rsid w:val="00413202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413202"/>
    <w:pPr>
      <w:tabs>
        <w:tab w:val="center" w:pos="4680"/>
        <w:tab w:val="right" w:pos="9360"/>
      </w:tabs>
    </w:pPr>
    <w:rPr>
      <w:rFonts w:cs="Gautami"/>
      <w:lang w:bidi="te-IN"/>
    </w:rPr>
  </w:style>
  <w:style w:type="character" w:customStyle="1" w:styleId="FooterChar">
    <w:name w:val="Footer Char"/>
    <w:link w:val="Footer"/>
    <w:uiPriority w:val="99"/>
    <w:semiHidden/>
    <w:rsid w:val="00413202"/>
    <w:rPr>
      <w:rFonts w:ascii="Arial" w:eastAsia="Arial" w:hAnsi="Arial" w:cs="Arial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Gautami"/>
      <w:color w:val="auto"/>
      <w:sz w:val="20"/>
      <w:szCs w:val="20"/>
      <w:lang w:bidi="te-IN"/>
    </w:rPr>
  </w:style>
  <w:style w:type="character" w:customStyle="1" w:styleId="HTMLPreformattedChar">
    <w:name w:val="HTML Preformatted Char"/>
    <w:link w:val="HTMLPreformatted"/>
    <w:uiPriority w:val="99"/>
    <w:semiHidden/>
    <w:rsid w:val="004D1899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02C"/>
    <w:pPr>
      <w:spacing w:line="240" w:lineRule="auto"/>
    </w:pPr>
    <w:rPr>
      <w:rFonts w:ascii="Tahoma" w:hAnsi="Tahoma" w:cs="Gautami"/>
      <w:sz w:val="16"/>
      <w:szCs w:val="16"/>
      <w:lang w:bidi="te-IN"/>
    </w:rPr>
  </w:style>
  <w:style w:type="character" w:customStyle="1" w:styleId="BalloonTextChar">
    <w:name w:val="Balloon Text Char"/>
    <w:link w:val="BalloonText"/>
    <w:uiPriority w:val="99"/>
    <w:semiHidden/>
    <w:rsid w:val="0087502C"/>
    <w:rPr>
      <w:rFonts w:ascii="Tahoma" w:eastAsia="Arial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87502C"/>
    <w:pPr>
      <w:widowControl w:val="0"/>
      <w:autoSpaceDE w:val="0"/>
      <w:autoSpaceDN w:val="0"/>
      <w:adjustRightInd w:val="0"/>
      <w:spacing w:line="240" w:lineRule="auto"/>
      <w:ind w:left="720"/>
      <w:contextualSpacing/>
    </w:pPr>
    <w:rPr>
      <w:rFonts w:ascii="Verdana" w:eastAsia="Times New Roman" w:hAnsi="Verdana" w:cs="Verdana"/>
      <w:color w:val="auto"/>
      <w:sz w:val="24"/>
      <w:szCs w:val="24"/>
    </w:rPr>
  </w:style>
  <w:style w:type="paragraph" w:customStyle="1" w:styleId="FirstListText">
    <w:name w:val="FirstListText"/>
    <w:basedOn w:val="Normal"/>
    <w:link w:val="FirstListTextChar"/>
    <w:rsid w:val="0087502C"/>
    <w:pPr>
      <w:numPr>
        <w:numId w:val="5"/>
      </w:numPr>
      <w:spacing w:after="60" w:line="360" w:lineRule="auto"/>
    </w:pPr>
    <w:rPr>
      <w:rFonts w:ascii="Verdana" w:eastAsia="Times New Roman" w:hAnsi="Verdana" w:cs="Gautami"/>
      <w:color w:val="auto"/>
      <w:sz w:val="17"/>
      <w:szCs w:val="20"/>
      <w:lang w:bidi="te-IN"/>
    </w:rPr>
  </w:style>
  <w:style w:type="character" w:customStyle="1" w:styleId="FirstListTextChar">
    <w:name w:val="FirstListText Char"/>
    <w:link w:val="FirstListText"/>
    <w:rsid w:val="0087502C"/>
    <w:rPr>
      <w:rFonts w:ascii="Verdana" w:hAnsi="Verdana"/>
      <w:sz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7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877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451">
          <w:marLeft w:val="0"/>
          <w:marRight w:val="0"/>
          <w:marTop w:val="0"/>
          <w:marBottom w:val="30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8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64172">
                                  <w:marLeft w:val="1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15613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25299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7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25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86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00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602782">
                                              <w:marLeft w:val="0"/>
                                              <w:marRight w:val="0"/>
                                              <w:marTop w:val="6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5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48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0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701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75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0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7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5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130E8A-5A81-4E00-86A3-6A3A1811C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smith</vt:lpstr>
    </vt:vector>
  </TitlesOfParts>
  <LinksUpToDate>false</LinksUpToDate>
  <CharactersWithSpaces>2749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smith</dc:title>
  <dc:creator/>
  <cp:lastModifiedBy/>
  <cp:revision>1</cp:revision>
  <dcterms:created xsi:type="dcterms:W3CDTF">2015-08-21T19:16:00Z</dcterms:created>
  <dcterms:modified xsi:type="dcterms:W3CDTF">2016-11-24T13:57:00Z</dcterms:modified>
</cp:coreProperties>
</file>