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WithEffects0.xml" ContentType="application/vnd.openxmlformats-officedocument.wordprocessingml.stylesWithEffec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9D8" w:rsidRPr="0035602E" w:rsidRDefault="0082198F" w:rsidP="00BA39D8">
      <w:pPr>
        <w:pBdr>
          <w:bottom w:val="single" w:sz="4" w:space="1" w:color="auto"/>
        </w:pBd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="003F34A0" w:rsidRPr="003026FB">
          <w:rPr>
            <w:rStyle w:val="Hyperlink"/>
            <w:rFonts w:ascii="Times New Roman" w:hAnsi="Times New Roman" w:cs="Times New Roman"/>
            <w:b/>
            <w:sz w:val="28"/>
            <w:szCs w:val="28"/>
          </w:rPr>
          <w:t>laxmanrao.yamula@gmail.com</w:t>
        </w:r>
      </w:hyperlink>
    </w:p>
    <w:p w:rsidR="0035602E" w:rsidRPr="0035602E" w:rsidRDefault="0035602E" w:rsidP="00BA39D8">
      <w:pPr>
        <w:pBdr>
          <w:bottom w:val="single" w:sz="4" w:space="1" w:color="auto"/>
        </w:pBd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5602E">
        <w:rPr>
          <w:rFonts w:ascii="Times New Roman" w:hAnsi="Times New Roman" w:cs="Times New Roman"/>
          <w:b/>
          <w:sz w:val="28"/>
          <w:szCs w:val="28"/>
        </w:rPr>
        <w:t>9177043087</w:t>
      </w:r>
    </w:p>
    <w:p w:rsidR="00AE7826" w:rsidRPr="0035602E" w:rsidRDefault="00AE7826" w:rsidP="00BA39D8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:rsidR="009B6265" w:rsidRDefault="009B6265" w:rsidP="00DC1F0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CAREEER OBJECTIVE</w:t>
      </w:r>
      <w:r w:rsidR="007D4B29" w:rsidRPr="00793F49">
        <w:rPr>
          <w:rFonts w:ascii="Times New Roman" w:hAnsi="Times New Roman" w:cs="Times New Roman"/>
          <w:b/>
          <w:u w:val="single"/>
        </w:rPr>
        <w:t>:</w:t>
      </w:r>
    </w:p>
    <w:p w:rsidR="004642AA" w:rsidRPr="00793F49" w:rsidRDefault="004642AA" w:rsidP="00DC1F0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987704" w:rsidRDefault="00750E83" w:rsidP="004642AA">
      <w:pPr>
        <w:ind w:firstLine="720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Seeking a position to utilize my skills and abilities in the organization that offers professional growth while being resourceful, innovative and flexible. I am a smart worker and enthusiastic about it and it can take my work that I’ll do my very best for your organization.</w:t>
      </w:r>
    </w:p>
    <w:p w:rsidR="00987704" w:rsidRPr="00987704" w:rsidRDefault="00130A99" w:rsidP="00987704">
      <w:pPr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  <w:b/>
          <w:u w:val="single"/>
        </w:rPr>
        <w:t>TECHNICAL SKILLS:</w:t>
      </w:r>
    </w:p>
    <w:p w:rsidR="00130A99" w:rsidRPr="00793F49" w:rsidRDefault="00750E83" w:rsidP="00DC1F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Technologies</w:t>
      </w:r>
      <w:r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ab/>
        <w:t xml:space="preserve">: </w:t>
      </w:r>
      <w:r w:rsidR="00130A99" w:rsidRPr="00793F49">
        <w:rPr>
          <w:rFonts w:ascii="Times New Roman" w:hAnsi="Times New Roman" w:cs="Times New Roman"/>
        </w:rPr>
        <w:t>SQL, Oracle.</w:t>
      </w:r>
    </w:p>
    <w:p w:rsidR="00A12E6B" w:rsidRPr="00793F49" w:rsidRDefault="00130A99" w:rsidP="00DC1F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Office Suite</w:t>
      </w:r>
      <w:r w:rsidR="00750E83" w:rsidRPr="00793F49">
        <w:rPr>
          <w:rFonts w:ascii="Times New Roman" w:hAnsi="Times New Roman" w:cs="Times New Roman"/>
        </w:rPr>
        <w:t>s</w:t>
      </w:r>
      <w:r w:rsidR="00750E83" w:rsidRPr="00793F49">
        <w:rPr>
          <w:rFonts w:ascii="Times New Roman" w:hAnsi="Times New Roman" w:cs="Times New Roman"/>
        </w:rPr>
        <w:tab/>
      </w:r>
      <w:r w:rsidR="00750E83" w:rsidRPr="00793F49">
        <w:rPr>
          <w:rFonts w:ascii="Times New Roman" w:hAnsi="Times New Roman" w:cs="Times New Roman"/>
        </w:rPr>
        <w:tab/>
        <w:t>: Microsoft Office Suite-2007</w:t>
      </w:r>
    </w:p>
    <w:p w:rsidR="00130A99" w:rsidRPr="00793F49" w:rsidRDefault="00130A99" w:rsidP="00DC1F0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Operating Systems</w:t>
      </w:r>
      <w:r w:rsidRPr="00793F49">
        <w:rPr>
          <w:rFonts w:ascii="Times New Roman" w:hAnsi="Times New Roman" w:cs="Times New Roman"/>
        </w:rPr>
        <w:tab/>
        <w:t>: Windows 7</w:t>
      </w:r>
    </w:p>
    <w:p w:rsidR="00987704" w:rsidRDefault="00987704" w:rsidP="00DC1F0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B6265" w:rsidRDefault="009B6265" w:rsidP="00DC1F0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EDUCATIONAL QUALIFICATION</w:t>
      </w:r>
      <w:r w:rsidR="007D4B29" w:rsidRPr="00793F49">
        <w:rPr>
          <w:rFonts w:ascii="Times New Roman" w:hAnsi="Times New Roman" w:cs="Times New Roman"/>
          <w:b/>
          <w:u w:val="single"/>
        </w:rPr>
        <w:t>:</w:t>
      </w:r>
    </w:p>
    <w:p w:rsidR="00987704" w:rsidRPr="00793F49" w:rsidRDefault="00987704" w:rsidP="00DC1F0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677017" w:rsidRPr="00793F49" w:rsidRDefault="007D4B29" w:rsidP="00DC1F0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Masters</w:t>
      </w:r>
      <w:r w:rsidRPr="00793F49">
        <w:rPr>
          <w:rFonts w:ascii="Times New Roman" w:hAnsi="Times New Roman" w:cs="Times New Roman"/>
        </w:rPr>
        <w:tab/>
      </w:r>
      <w:r w:rsidR="00DC1F0D" w:rsidRPr="00793F49">
        <w:rPr>
          <w:rFonts w:ascii="Times New Roman" w:hAnsi="Times New Roman" w:cs="Times New Roman"/>
        </w:rPr>
        <w:tab/>
        <w:t xml:space="preserve">: </w:t>
      </w:r>
      <w:r w:rsidRPr="00793F49">
        <w:rPr>
          <w:rFonts w:ascii="Times New Roman" w:hAnsi="Times New Roman" w:cs="Times New Roman"/>
        </w:rPr>
        <w:t>M</w:t>
      </w:r>
      <w:r w:rsidR="00784A77">
        <w:rPr>
          <w:rFonts w:ascii="Times New Roman" w:hAnsi="Times New Roman" w:cs="Times New Roman"/>
        </w:rPr>
        <w:t xml:space="preserve">BA(HR/MARKETING) , </w:t>
      </w:r>
      <w:r w:rsidR="00750E83" w:rsidRPr="00793F49">
        <w:rPr>
          <w:rFonts w:ascii="Times New Roman" w:hAnsi="Times New Roman" w:cs="Times New Roman"/>
        </w:rPr>
        <w:t xml:space="preserve">Sree kavitha Engineering college </w:t>
      </w:r>
      <w:r w:rsidRPr="00793F49">
        <w:rPr>
          <w:rFonts w:ascii="Times New Roman" w:hAnsi="Times New Roman" w:cs="Times New Roman"/>
        </w:rPr>
        <w:t>(</w:t>
      </w:r>
      <w:r w:rsidR="00750E83" w:rsidRPr="00793F49">
        <w:rPr>
          <w:rFonts w:ascii="Times New Roman" w:hAnsi="Times New Roman" w:cs="Times New Roman"/>
        </w:rPr>
        <w:t>JNTU, AP</w:t>
      </w:r>
      <w:r w:rsidR="00677017" w:rsidRPr="00793F49">
        <w:rPr>
          <w:rFonts w:ascii="Times New Roman" w:hAnsi="Times New Roman" w:cs="Times New Roman"/>
        </w:rPr>
        <w:t>)</w:t>
      </w:r>
    </w:p>
    <w:p w:rsidR="007D4B29" w:rsidRPr="00793F49" w:rsidRDefault="007D4B29" w:rsidP="00DC1F0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Graduation</w:t>
      </w:r>
      <w:r w:rsidR="00DC1F0D" w:rsidRPr="00793F49">
        <w:rPr>
          <w:rFonts w:ascii="Times New Roman" w:hAnsi="Times New Roman" w:cs="Times New Roman"/>
        </w:rPr>
        <w:tab/>
        <w:t xml:space="preserve">: </w:t>
      </w:r>
      <w:r w:rsidR="00750E83" w:rsidRPr="00793F49">
        <w:rPr>
          <w:rFonts w:ascii="Times New Roman" w:hAnsi="Times New Roman" w:cs="Times New Roman"/>
        </w:rPr>
        <w:t>B.SC(MPC), kakatiya Universit</w:t>
      </w:r>
      <w:r w:rsidR="006068DD" w:rsidRPr="00793F49">
        <w:rPr>
          <w:rFonts w:ascii="Times New Roman" w:hAnsi="Times New Roman" w:cs="Times New Roman"/>
        </w:rPr>
        <w:t>y, AP</w:t>
      </w:r>
    </w:p>
    <w:p w:rsidR="007D4B29" w:rsidRPr="00793F49" w:rsidRDefault="00DC1F0D" w:rsidP="00DC1F0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Plus 2</w:t>
      </w:r>
      <w:r w:rsidR="007D4B29" w:rsidRPr="00793F49">
        <w:rPr>
          <w:rFonts w:ascii="Times New Roman" w:hAnsi="Times New Roman" w:cs="Times New Roman"/>
        </w:rPr>
        <w:tab/>
      </w:r>
      <w:r w:rsidR="007D4B29" w:rsidRPr="00793F49">
        <w:rPr>
          <w:rFonts w:ascii="Times New Roman" w:hAnsi="Times New Roman" w:cs="Times New Roman"/>
        </w:rPr>
        <w:tab/>
      </w:r>
      <w:r w:rsidR="006068DD" w:rsidRPr="00793F49">
        <w:rPr>
          <w:rFonts w:ascii="Times New Roman" w:hAnsi="Times New Roman" w:cs="Times New Roman"/>
        </w:rPr>
        <w:t xml:space="preserve"> :Board of Intermediate Education, AP</w:t>
      </w:r>
    </w:p>
    <w:p w:rsidR="007D4B29" w:rsidRDefault="007D4B29" w:rsidP="00DC1F0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Matriculation</w:t>
      </w:r>
      <w:r w:rsidR="00DC1F0D"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 xml:space="preserve">: Board of </w:t>
      </w:r>
      <w:r w:rsidR="006068DD" w:rsidRPr="00793F49">
        <w:rPr>
          <w:rFonts w:ascii="Times New Roman" w:hAnsi="Times New Roman" w:cs="Times New Roman"/>
        </w:rPr>
        <w:t>Secondary Education, AP</w:t>
      </w:r>
    </w:p>
    <w:p w:rsidR="00987704" w:rsidRDefault="00987704" w:rsidP="00987704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530359" w:rsidRDefault="00530359" w:rsidP="00530359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30359">
        <w:rPr>
          <w:rFonts w:ascii="Times New Roman" w:hAnsi="Times New Roman" w:cs="Times New Roman"/>
          <w:b/>
          <w:u w:val="single"/>
        </w:rPr>
        <w:t>EXPERIENCE</w:t>
      </w:r>
      <w:r w:rsidR="00215BDC">
        <w:rPr>
          <w:rFonts w:ascii="Times New Roman" w:hAnsi="Times New Roman" w:cs="Times New Roman"/>
          <w:b/>
          <w:u w:val="single"/>
        </w:rPr>
        <w:t>:</w:t>
      </w:r>
    </w:p>
    <w:p w:rsidR="00987704" w:rsidRDefault="00987704" w:rsidP="00530359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987704" w:rsidRDefault="00987704" w:rsidP="0053035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9CD">
        <w:rPr>
          <w:rFonts w:ascii="Times New Roman" w:hAnsi="Times New Roman" w:cs="Times New Roman"/>
        </w:rPr>
        <w:t xml:space="preserve">I have 1 year experience in </w:t>
      </w:r>
      <w:r>
        <w:rPr>
          <w:rFonts w:ascii="Times New Roman" w:hAnsi="Times New Roman" w:cs="Times New Roman"/>
        </w:rPr>
        <w:t>BPO</w:t>
      </w:r>
      <w:r w:rsidRPr="00F679CD">
        <w:rPr>
          <w:rFonts w:ascii="Times New Roman" w:hAnsi="Times New Roman" w:cs="Times New Roman"/>
        </w:rPr>
        <w:t xml:space="preserve"> as </w:t>
      </w:r>
      <w:r>
        <w:rPr>
          <w:rFonts w:ascii="Times New Roman" w:hAnsi="Times New Roman" w:cs="Times New Roman"/>
        </w:rPr>
        <w:t xml:space="preserve">a </w:t>
      </w:r>
      <w:r w:rsidRPr="00F679CD">
        <w:rPr>
          <w:rFonts w:ascii="Times New Roman" w:hAnsi="Times New Roman" w:cs="Times New Roman"/>
        </w:rPr>
        <w:t>customer care executive</w:t>
      </w:r>
      <w:r w:rsidR="004642AA">
        <w:rPr>
          <w:rFonts w:ascii="Times New Roman" w:hAnsi="Times New Roman" w:cs="Times New Roman"/>
        </w:rPr>
        <w:t>, 2</w:t>
      </w:r>
      <w:r w:rsidR="004642AA" w:rsidRPr="004642AA">
        <w:rPr>
          <w:rFonts w:ascii="Times New Roman" w:hAnsi="Times New Roman" w:cs="Times New Roman"/>
          <w:vertAlign w:val="superscript"/>
        </w:rPr>
        <w:t>nd</w:t>
      </w:r>
      <w:r w:rsidR="004642AA">
        <w:rPr>
          <w:rFonts w:ascii="Times New Roman" w:hAnsi="Times New Roman" w:cs="Times New Roman"/>
        </w:rPr>
        <w:t xml:space="preserve"> year as sales Executive in P&amp;G Company and 3</w:t>
      </w:r>
      <w:r w:rsidR="004642AA" w:rsidRPr="004642AA">
        <w:rPr>
          <w:rFonts w:ascii="Times New Roman" w:hAnsi="Times New Roman" w:cs="Times New Roman"/>
          <w:vertAlign w:val="superscript"/>
        </w:rPr>
        <w:t>rd</w:t>
      </w:r>
      <w:r w:rsidR="004642AA">
        <w:rPr>
          <w:rFonts w:ascii="Times New Roman" w:hAnsi="Times New Roman" w:cs="Times New Roman"/>
        </w:rPr>
        <w:t xml:space="preserve"> year as Marketing Officer in INDUSIND BANK at Kothagudem.</w:t>
      </w:r>
    </w:p>
    <w:p w:rsidR="000008F6" w:rsidRPr="00793F49" w:rsidRDefault="000008F6" w:rsidP="00DC1F0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82501" w:rsidRPr="00793F49" w:rsidRDefault="004C700B" w:rsidP="00DC1F0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PROJEC</w:t>
      </w:r>
      <w:r w:rsidR="004B0AAD" w:rsidRPr="00793F49">
        <w:rPr>
          <w:rFonts w:ascii="Times New Roman" w:hAnsi="Times New Roman" w:cs="Times New Roman"/>
          <w:b/>
          <w:u w:val="single"/>
        </w:rPr>
        <w:t>T</w:t>
      </w:r>
      <w:r w:rsidR="00C82501" w:rsidRPr="00793F49">
        <w:rPr>
          <w:rFonts w:ascii="Times New Roman" w:hAnsi="Times New Roman" w:cs="Times New Roman"/>
          <w:b/>
          <w:u w:val="single"/>
        </w:rPr>
        <w:t xml:space="preserve"> DETAILS:</w:t>
      </w:r>
    </w:p>
    <w:p w:rsidR="00C82501" w:rsidRPr="00793F49" w:rsidRDefault="00C82501" w:rsidP="00DC1F0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6068DD" w:rsidRPr="00793F49" w:rsidRDefault="00DC1F0D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Topic</w:t>
      </w:r>
      <w:r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ab/>
        <w:t xml:space="preserve">: </w:t>
      </w:r>
      <w:r w:rsidR="006068DD" w:rsidRPr="00793F49">
        <w:rPr>
          <w:rFonts w:ascii="Times New Roman" w:hAnsi="Times New Roman" w:cs="Times New Roman"/>
        </w:rPr>
        <w:t xml:space="preserve">job satisfaction </w:t>
      </w:r>
    </w:p>
    <w:p w:rsidR="00DC1F0D" w:rsidRPr="00793F49" w:rsidRDefault="006068DD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Client</w:t>
      </w:r>
      <w:r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ab/>
        <w:t>: NMDC, Kothagudem, AP</w:t>
      </w:r>
    </w:p>
    <w:p w:rsidR="00DC1F0D" w:rsidRPr="00793F49" w:rsidRDefault="00DC1F0D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Duration</w:t>
      </w:r>
      <w:r w:rsidRPr="00793F49">
        <w:rPr>
          <w:rFonts w:ascii="Times New Roman" w:hAnsi="Times New Roman" w:cs="Times New Roman"/>
        </w:rPr>
        <w:tab/>
      </w:r>
      <w:r w:rsidRPr="00793F49">
        <w:rPr>
          <w:rFonts w:ascii="Times New Roman" w:hAnsi="Times New Roman" w:cs="Times New Roman"/>
        </w:rPr>
        <w:tab/>
        <w:t>: 2 Months</w:t>
      </w:r>
    </w:p>
    <w:p w:rsidR="00DC1F0D" w:rsidRPr="00793F49" w:rsidRDefault="00DC1F0D" w:rsidP="00DC1F0D">
      <w:pPr>
        <w:spacing w:after="0" w:line="240" w:lineRule="auto"/>
        <w:rPr>
          <w:rFonts w:ascii="Times New Roman" w:hAnsi="Times New Roman" w:cs="Times New Roman"/>
        </w:rPr>
      </w:pPr>
    </w:p>
    <w:p w:rsidR="0052357D" w:rsidRDefault="00D90E6E" w:rsidP="00DC1F0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DESCRIPTION</w:t>
      </w:r>
      <w:r w:rsidR="00DC1F0D" w:rsidRPr="00D90E6E">
        <w:rPr>
          <w:rFonts w:ascii="Times New Roman" w:hAnsi="Times New Roman" w:cs="Times New Roman"/>
          <w:b/>
          <w:u w:val="single"/>
        </w:rPr>
        <w:t>:</w:t>
      </w:r>
    </w:p>
    <w:p w:rsidR="004642AA" w:rsidRPr="00D90E6E" w:rsidRDefault="004642AA" w:rsidP="00DC1F0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DC1F0D" w:rsidRPr="00793F49" w:rsidRDefault="006068DD" w:rsidP="00DC35B4">
      <w:pPr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NMDC</w:t>
      </w:r>
      <w:r w:rsidR="00DC35B4" w:rsidRPr="00793F49">
        <w:rPr>
          <w:rFonts w:ascii="Times New Roman" w:hAnsi="Times New Roman" w:cs="Times New Roman"/>
        </w:rPr>
        <w:t xml:space="preserve"> is a joint venture undertaking of Government of India and the Government of Andhra Pradesh.</w:t>
      </w:r>
      <w:r w:rsidR="00DC1F0D" w:rsidRPr="00793F49">
        <w:rPr>
          <w:rFonts w:ascii="Times New Roman" w:hAnsi="Times New Roman" w:cs="Times New Roman"/>
        </w:rPr>
        <w:t xml:space="preserve"> This organization is mainly</w:t>
      </w:r>
      <w:r w:rsidR="00DC35B4" w:rsidRPr="00793F49">
        <w:rPr>
          <w:rFonts w:ascii="Times New Roman" w:hAnsi="Times New Roman" w:cs="Times New Roman"/>
        </w:rPr>
        <w:t xml:space="preserve"> establishing sponge iron from lump iron and non-cooking cool locally </w:t>
      </w:r>
      <w:r w:rsidR="00987704" w:rsidRPr="00793F49">
        <w:rPr>
          <w:rFonts w:ascii="Times New Roman" w:hAnsi="Times New Roman" w:cs="Times New Roman"/>
        </w:rPr>
        <w:t>available. In</w:t>
      </w:r>
      <w:r w:rsidR="00DC1F0D" w:rsidRPr="00793F49">
        <w:rPr>
          <w:rFonts w:ascii="Times New Roman" w:hAnsi="Times New Roman" w:cs="Times New Roman"/>
        </w:rPr>
        <w:t xml:space="preserve"> each and every organization the Human resource plays a vital role in maintaining the company’s policies and for its well being. </w:t>
      </w:r>
    </w:p>
    <w:p w:rsidR="00DC1F0D" w:rsidRPr="00793F49" w:rsidRDefault="00924617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The main determinants</w:t>
      </w:r>
      <w:r w:rsidR="00DC1F0D" w:rsidRPr="00793F49">
        <w:rPr>
          <w:rFonts w:ascii="Times New Roman" w:hAnsi="Times New Roman" w:cs="Times New Roman"/>
        </w:rPr>
        <w:t xml:space="preserve"> of </w:t>
      </w:r>
      <w:r w:rsidRPr="00793F49">
        <w:rPr>
          <w:rFonts w:ascii="Times New Roman" w:hAnsi="Times New Roman" w:cs="Times New Roman"/>
          <w:b/>
        </w:rPr>
        <w:t>job satisfaction</w:t>
      </w:r>
      <w:r w:rsidR="00DC1F0D" w:rsidRPr="00793F49">
        <w:rPr>
          <w:rFonts w:ascii="Times New Roman" w:hAnsi="Times New Roman" w:cs="Times New Roman"/>
        </w:rPr>
        <w:t xml:space="preserve"> are:</w:t>
      </w:r>
    </w:p>
    <w:p w:rsidR="00DC1F0D" w:rsidRPr="00793F49" w:rsidRDefault="00924617" w:rsidP="00DC1F0D">
      <w:pPr>
        <w:pStyle w:val="ListParagraph"/>
        <w:numPr>
          <w:ilvl w:val="0"/>
          <w:numId w:val="21"/>
        </w:numPr>
        <w:spacing w:after="0" w:line="240" w:lineRule="auto"/>
        <w:ind w:right="86"/>
        <w:jc w:val="both"/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LEVEL OF EDUCATION</w:t>
      </w:r>
    </w:p>
    <w:p w:rsidR="00DC1F0D" w:rsidRPr="00793F49" w:rsidRDefault="00924617" w:rsidP="00DC1F0D">
      <w:pPr>
        <w:pStyle w:val="ListParagraph"/>
        <w:numPr>
          <w:ilvl w:val="0"/>
          <w:numId w:val="21"/>
        </w:numPr>
        <w:spacing w:after="0" w:line="240" w:lineRule="auto"/>
        <w:ind w:right="86"/>
        <w:jc w:val="both"/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AGE</w:t>
      </w:r>
    </w:p>
    <w:p w:rsidR="00924617" w:rsidRPr="00793F49" w:rsidRDefault="00924617" w:rsidP="009246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OCCUPATION LEVEL</w:t>
      </w:r>
    </w:p>
    <w:p w:rsidR="00924617" w:rsidRPr="00793F49" w:rsidRDefault="00924617" w:rsidP="009246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JOB CONTENT</w:t>
      </w:r>
    </w:p>
    <w:p w:rsidR="00924617" w:rsidRPr="00793F49" w:rsidRDefault="00924617" w:rsidP="009246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SITUATIONAL VARIABLES</w:t>
      </w:r>
    </w:p>
    <w:p w:rsidR="00924617" w:rsidRPr="00793F49" w:rsidRDefault="00924617" w:rsidP="009246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SUPERVISION</w:t>
      </w:r>
    </w:p>
    <w:p w:rsidR="00924617" w:rsidRPr="00793F49" w:rsidRDefault="00BA39D8" w:rsidP="009246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WORKING CONDITIONS</w:t>
      </w:r>
    </w:p>
    <w:p w:rsidR="00924617" w:rsidRPr="00793F49" w:rsidRDefault="00924617" w:rsidP="009246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793F49">
        <w:rPr>
          <w:rFonts w:ascii="Times New Roman" w:hAnsi="Times New Roman" w:cs="Times New Roman"/>
          <w:bCs/>
          <w:sz w:val="20"/>
          <w:szCs w:val="20"/>
        </w:rPr>
        <w:t>OPPORTUNITY FOR PROMOTION</w:t>
      </w:r>
    </w:p>
    <w:p w:rsidR="00924617" w:rsidRDefault="00DC1F0D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 xml:space="preserve">In this our project was to study and observe in depth information regarding all the above concepts. I prepared a Secondary Data Document after studying all these concepts both theoretically as well as practically. Below </w:t>
      </w:r>
      <w:r w:rsidR="0072361F" w:rsidRPr="00793F49">
        <w:rPr>
          <w:rFonts w:ascii="Times New Roman" w:hAnsi="Times New Roman" w:cs="Times New Roman"/>
        </w:rPr>
        <w:t>are the important concepts</w:t>
      </w:r>
      <w:r w:rsidR="00924617" w:rsidRPr="00793F49">
        <w:rPr>
          <w:rFonts w:ascii="Times New Roman" w:hAnsi="Times New Roman" w:cs="Times New Roman"/>
        </w:rPr>
        <w:t xml:space="preserve"> in job satisfaction</w:t>
      </w:r>
      <w:r w:rsidRPr="00793F49">
        <w:rPr>
          <w:rFonts w:ascii="Times New Roman" w:hAnsi="Times New Roman" w:cs="Times New Roman"/>
        </w:rPr>
        <w:t>.</w:t>
      </w:r>
    </w:p>
    <w:p w:rsidR="004642AA" w:rsidRPr="00793F49" w:rsidRDefault="004642AA" w:rsidP="00DC1F0D">
      <w:pPr>
        <w:spacing w:after="0" w:line="240" w:lineRule="auto"/>
        <w:rPr>
          <w:rFonts w:ascii="Times New Roman" w:hAnsi="Times New Roman" w:cs="Times New Roman"/>
        </w:rPr>
      </w:pPr>
    </w:p>
    <w:p w:rsidR="00987704" w:rsidRDefault="00924617" w:rsidP="004642AA">
      <w:pPr>
        <w:spacing w:line="24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  <w:b/>
          <w:bCs/>
          <w:u w:val="single"/>
        </w:rPr>
        <w:t>JOB CONTENT:</w:t>
      </w:r>
      <w:r w:rsidR="00F679CD">
        <w:rPr>
          <w:rFonts w:ascii="Times New Roman" w:hAnsi="Times New Roman" w:cs="Times New Roman"/>
          <w:b/>
          <w:bCs/>
          <w:u w:val="single"/>
        </w:rPr>
        <w:t xml:space="preserve"> </w:t>
      </w:r>
      <w:r w:rsidR="00F679CD">
        <w:rPr>
          <w:rFonts w:ascii="Times New Roman" w:hAnsi="Times New Roman" w:cs="Times New Roman"/>
          <w:b/>
          <w:bCs/>
        </w:rPr>
        <w:t xml:space="preserve"> </w:t>
      </w:r>
      <w:r w:rsidRPr="00793F49">
        <w:rPr>
          <w:rFonts w:ascii="Times New Roman" w:hAnsi="Times New Roman" w:cs="Times New Roman"/>
        </w:rPr>
        <w:t xml:space="preserve">Job content refuse to the intrinsic value of the job which depends on the requirements or skills for performing it and the degree of responsibility and growth if offers.  A higher content of </w:t>
      </w:r>
      <w:r w:rsidR="007C663B" w:rsidRPr="00793F49">
        <w:rPr>
          <w:rFonts w:ascii="Times New Roman" w:hAnsi="Times New Roman" w:cs="Times New Roman"/>
        </w:rPr>
        <w:t xml:space="preserve">these factors </w:t>
      </w:r>
      <w:r w:rsidRPr="00793F49">
        <w:rPr>
          <w:rFonts w:ascii="Times New Roman" w:hAnsi="Times New Roman" w:cs="Times New Roman"/>
        </w:rPr>
        <w:t xml:space="preserve">provides higher satisfaction for example, a routine and repetitive job provides lesser satisfaction, and </w:t>
      </w:r>
      <w:r w:rsidR="007C663B" w:rsidRPr="00793F49">
        <w:rPr>
          <w:rFonts w:ascii="Times New Roman" w:hAnsi="Times New Roman" w:cs="Times New Roman"/>
        </w:rPr>
        <w:t xml:space="preserve">the degree of </w:t>
      </w:r>
      <w:r w:rsidRPr="00793F49">
        <w:rPr>
          <w:rFonts w:ascii="Times New Roman" w:hAnsi="Times New Roman" w:cs="Times New Roman"/>
        </w:rPr>
        <w:t>satisfaction progressi</w:t>
      </w:r>
      <w:r w:rsidR="0072361F" w:rsidRPr="00793F49">
        <w:rPr>
          <w:rFonts w:ascii="Times New Roman" w:hAnsi="Times New Roman" w:cs="Times New Roman"/>
        </w:rPr>
        <w:t>vely increases in job rotation.</w:t>
      </w:r>
    </w:p>
    <w:p w:rsidR="004642AA" w:rsidRDefault="007C663B" w:rsidP="004642AA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679CD">
        <w:rPr>
          <w:rFonts w:ascii="Times New Roman" w:hAnsi="Times New Roman" w:cs="Times New Roman"/>
          <w:b/>
          <w:bCs/>
          <w:u w:val="single"/>
        </w:rPr>
        <w:lastRenderedPageBreak/>
        <w:t>WORKING CONDITIONS</w:t>
      </w:r>
      <w:r w:rsidRPr="00F679CD">
        <w:rPr>
          <w:rFonts w:ascii="Times New Roman" w:hAnsi="Times New Roman" w:cs="Times New Roman"/>
          <w:b/>
          <w:bCs/>
        </w:rPr>
        <w:t xml:space="preserve">: </w:t>
      </w:r>
    </w:p>
    <w:p w:rsidR="007C663B" w:rsidRPr="00F679CD" w:rsidRDefault="007C663B" w:rsidP="004642AA">
      <w:pPr>
        <w:spacing w:line="240" w:lineRule="auto"/>
        <w:ind w:firstLine="360"/>
        <w:jc w:val="both"/>
        <w:rPr>
          <w:rFonts w:ascii="Times New Roman" w:hAnsi="Times New Roman" w:cs="Times New Roman"/>
        </w:rPr>
      </w:pPr>
      <w:r w:rsidRPr="00F679CD">
        <w:rPr>
          <w:rFonts w:ascii="Times New Roman" w:hAnsi="Times New Roman" w:cs="Times New Roman"/>
        </w:rPr>
        <w:t>Working condition, particularly physical work environment like condition of work place and associated facilities for performing the job determine job satis</w:t>
      </w:r>
      <w:r w:rsidR="004642AA">
        <w:rPr>
          <w:rFonts w:ascii="Times New Roman" w:hAnsi="Times New Roman" w:cs="Times New Roman"/>
        </w:rPr>
        <w:t>faction.  This work in two ways.</w:t>
      </w:r>
    </w:p>
    <w:p w:rsidR="007C663B" w:rsidRPr="00793F49" w:rsidRDefault="007C663B" w:rsidP="007C663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There provide means for job performance</w:t>
      </w:r>
    </w:p>
    <w:p w:rsidR="007C663B" w:rsidRPr="00793F49" w:rsidRDefault="007C663B" w:rsidP="007C663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Provision of these conditions affects the individual’s perception about the organization</w:t>
      </w:r>
    </w:p>
    <w:p w:rsidR="0072361F" w:rsidRPr="00793F49" w:rsidRDefault="0072361F" w:rsidP="0052357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4642AA" w:rsidRDefault="00B650B4" w:rsidP="00EF0D3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SUMMARY</w:t>
      </w:r>
      <w:r w:rsidR="0052357D" w:rsidRPr="00793F49">
        <w:rPr>
          <w:rFonts w:ascii="Times New Roman" w:hAnsi="Times New Roman" w:cs="Times New Roman"/>
          <w:b/>
          <w:u w:val="single"/>
        </w:rPr>
        <w:t>:</w:t>
      </w:r>
      <w:r w:rsidR="0052357D" w:rsidRPr="00793F49">
        <w:rPr>
          <w:rFonts w:ascii="Times New Roman" w:hAnsi="Times New Roman" w:cs="Times New Roman"/>
        </w:rPr>
        <w:t xml:space="preserve"> </w:t>
      </w:r>
    </w:p>
    <w:p w:rsidR="004642AA" w:rsidRDefault="004642AA" w:rsidP="004642A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2361F" w:rsidRDefault="0052357D" w:rsidP="004642A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This</w:t>
      </w:r>
      <w:r w:rsidR="00DC1F0D" w:rsidRPr="00793F49">
        <w:rPr>
          <w:rFonts w:ascii="Times New Roman" w:hAnsi="Times New Roman" w:cs="Times New Roman"/>
        </w:rPr>
        <w:t xml:space="preserve"> project was a great success in my career. I learnt what is the importance</w:t>
      </w:r>
      <w:r w:rsidR="007C663B" w:rsidRPr="00793F49">
        <w:rPr>
          <w:rFonts w:ascii="Times New Roman" w:hAnsi="Times New Roman" w:cs="Times New Roman"/>
        </w:rPr>
        <w:t xml:space="preserve"> of  job satisf</w:t>
      </w:r>
      <w:r w:rsidR="00612DCD" w:rsidRPr="00793F49">
        <w:rPr>
          <w:rFonts w:ascii="Times New Roman" w:hAnsi="Times New Roman" w:cs="Times New Roman"/>
        </w:rPr>
        <w:t xml:space="preserve">action in their </w:t>
      </w:r>
      <w:r w:rsidRPr="00793F49">
        <w:rPr>
          <w:rFonts w:ascii="Times New Roman" w:hAnsi="Times New Roman" w:cs="Times New Roman"/>
        </w:rPr>
        <w:t>jobs. What</w:t>
      </w:r>
      <w:r w:rsidR="00DC1F0D" w:rsidRPr="00793F49">
        <w:rPr>
          <w:rFonts w:ascii="Times New Roman" w:hAnsi="Times New Roman" w:cs="Times New Roman"/>
        </w:rPr>
        <w:t xml:space="preserve"> is the importance of valid resources, importance of employee satisfaction, performance appraisals and how to maintain a good a</w:t>
      </w:r>
      <w:r w:rsidRPr="00793F49">
        <w:rPr>
          <w:rFonts w:ascii="Times New Roman" w:hAnsi="Times New Roman" w:cs="Times New Roman"/>
        </w:rPr>
        <w:t>nd healthy Industrial Relations.</w:t>
      </w:r>
      <w:r w:rsidRPr="00793F49">
        <w:rPr>
          <w:rFonts w:ascii="Times New Roman" w:hAnsi="Times New Roman" w:cs="Times New Roman"/>
        </w:rPr>
        <w:tab/>
      </w:r>
    </w:p>
    <w:p w:rsidR="00EF0D34" w:rsidRPr="00EF0D34" w:rsidRDefault="00EF0D34" w:rsidP="00EF0D34">
      <w:pPr>
        <w:spacing w:after="0" w:line="240" w:lineRule="auto"/>
        <w:rPr>
          <w:rFonts w:ascii="Times New Roman" w:hAnsi="Times New Roman" w:cs="Times New Roman"/>
        </w:rPr>
      </w:pPr>
    </w:p>
    <w:p w:rsidR="0052357D" w:rsidRPr="00793F49" w:rsidRDefault="0052357D" w:rsidP="0052357D">
      <w:pPr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CREDENTIALS:</w:t>
      </w:r>
    </w:p>
    <w:p w:rsidR="0052357D" w:rsidRPr="00793F49" w:rsidRDefault="0052357D" w:rsidP="0052357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</w:rPr>
        <w:t>Smart working, Team spirit, Self confidence, sincerity.</w:t>
      </w:r>
    </w:p>
    <w:p w:rsidR="0052357D" w:rsidRPr="00793F49" w:rsidRDefault="0052357D" w:rsidP="0052357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</w:rPr>
        <w:t>Comprehensive problem solving abilities.</w:t>
      </w:r>
    </w:p>
    <w:p w:rsidR="0052357D" w:rsidRPr="00793F49" w:rsidRDefault="0052357D" w:rsidP="0052357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</w:rPr>
        <w:t>Willingness to take challenges and adaptable to any environment.</w:t>
      </w:r>
    </w:p>
    <w:p w:rsidR="0052357D" w:rsidRPr="00793F49" w:rsidRDefault="0052357D" w:rsidP="0052357D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Strong analytical and organizational skills.</w:t>
      </w:r>
    </w:p>
    <w:p w:rsidR="0052357D" w:rsidRPr="00793F49" w:rsidRDefault="0052357D" w:rsidP="0052357D">
      <w:pPr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EXTRA CURRICULAR ACTIVITIES:</w:t>
      </w:r>
    </w:p>
    <w:p w:rsidR="0052357D" w:rsidRPr="00793F49" w:rsidRDefault="0052357D" w:rsidP="0052357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Participated in Dancing.</w:t>
      </w:r>
    </w:p>
    <w:p w:rsidR="0052357D" w:rsidRPr="00793F49" w:rsidRDefault="0052357D" w:rsidP="0052357D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 xml:space="preserve"> Participated in NSS.</w:t>
      </w:r>
    </w:p>
    <w:p w:rsidR="005B0C3C" w:rsidRPr="005B0C3C" w:rsidRDefault="0052357D" w:rsidP="005B0C3C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Participated an event organizer in the management meat conducted in my college as “MANODEL 2KX”</w:t>
      </w:r>
      <w:r w:rsidR="005B0C3C">
        <w:rPr>
          <w:rFonts w:ascii="Times New Roman" w:hAnsi="Times New Roman" w:cs="Times New Roman"/>
        </w:rPr>
        <w:t>.</w:t>
      </w:r>
    </w:p>
    <w:p w:rsidR="0052357D" w:rsidRPr="00793F49" w:rsidRDefault="0052357D" w:rsidP="0052357D">
      <w:pPr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ACHIEVEMENTS:</w:t>
      </w:r>
    </w:p>
    <w:p w:rsidR="0052357D" w:rsidRPr="00793F49" w:rsidRDefault="0052357D" w:rsidP="0052357D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>Received certificate in Bulates with A2/1 grade from University of Cambridge</w:t>
      </w:r>
    </w:p>
    <w:p w:rsidR="0052357D" w:rsidRPr="00793F49" w:rsidRDefault="0052357D" w:rsidP="0052357D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</w:rPr>
        <w:t>Participated in quiz competition and got good shield.</w:t>
      </w:r>
    </w:p>
    <w:p w:rsidR="0052357D" w:rsidRPr="00793F49" w:rsidRDefault="0052357D" w:rsidP="0052357D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</w:rPr>
        <w:t>Stood First in Inter College Athletic Championship.</w:t>
      </w:r>
    </w:p>
    <w:p w:rsidR="0052357D" w:rsidRPr="00793F49" w:rsidRDefault="0052357D" w:rsidP="0052357D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</w:rPr>
        <w:t>Events: 100,200 meters and 4*100 meters relay.</w:t>
      </w:r>
    </w:p>
    <w:p w:rsidR="0052357D" w:rsidRPr="00793F49" w:rsidRDefault="0052357D" w:rsidP="00DC1F0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856923" w:rsidRDefault="00CF73D7" w:rsidP="00DC1F0D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u w:val="single"/>
        </w:rPr>
      </w:pPr>
      <w:r w:rsidRPr="00793F49">
        <w:rPr>
          <w:rFonts w:ascii="Times New Roman" w:hAnsi="Times New Roman" w:cs="Times New Roman"/>
          <w:b/>
          <w:u w:val="single"/>
        </w:rPr>
        <w:t>PERSONAL</w:t>
      </w:r>
      <w:r w:rsidR="003A6425" w:rsidRPr="00793F49">
        <w:rPr>
          <w:rFonts w:ascii="Times New Roman" w:hAnsi="Times New Roman" w:cs="Times New Roman"/>
          <w:b/>
          <w:u w:val="single"/>
        </w:rPr>
        <w:t>PROFILE</w:t>
      </w:r>
    </w:p>
    <w:p w:rsidR="004642AA" w:rsidRPr="00793F49" w:rsidRDefault="004642AA" w:rsidP="00DC1F0D">
      <w:p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</w:p>
    <w:p w:rsidR="003A6425" w:rsidRPr="004642AA" w:rsidRDefault="003A6425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Name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="00612DCD" w:rsidRPr="004642AA">
        <w:rPr>
          <w:rFonts w:ascii="Times New Roman" w:hAnsi="Times New Roman" w:cs="Times New Roman"/>
          <w:sz w:val="24"/>
        </w:rPr>
        <w:t>LAXMANRAO YAMULA</w:t>
      </w:r>
    </w:p>
    <w:p w:rsidR="003A6425" w:rsidRPr="004642AA" w:rsidRDefault="003A6425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Father’s Name</w:t>
      </w:r>
      <w:r w:rsidR="00B50BA2" w:rsidRPr="004642AA">
        <w:rPr>
          <w:rFonts w:ascii="Times New Roman" w:hAnsi="Times New Roman" w:cs="Times New Roman"/>
          <w:sz w:val="24"/>
        </w:rPr>
        <w:t xml:space="preserve">              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="00B50BA2" w:rsidRPr="004642AA">
        <w:rPr>
          <w:rFonts w:ascii="Times New Roman" w:hAnsi="Times New Roman" w:cs="Times New Roman"/>
          <w:sz w:val="24"/>
        </w:rPr>
        <w:t>VENKATESWARLU</w:t>
      </w:r>
    </w:p>
    <w:p w:rsidR="003A6425" w:rsidRPr="004642AA" w:rsidRDefault="003A6425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Date of birth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="00854930" w:rsidRPr="004642AA">
        <w:rPr>
          <w:rFonts w:ascii="Times New Roman" w:hAnsi="Times New Roman" w:cs="Times New Roman"/>
          <w:sz w:val="24"/>
        </w:rPr>
        <w:t>1</w:t>
      </w:r>
      <w:r w:rsidR="00854930" w:rsidRPr="004642AA">
        <w:rPr>
          <w:rFonts w:ascii="Times New Roman" w:hAnsi="Times New Roman" w:cs="Times New Roman"/>
          <w:sz w:val="24"/>
          <w:vertAlign w:val="superscript"/>
        </w:rPr>
        <w:t>ST</w:t>
      </w:r>
      <w:r w:rsidR="004642AA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612DCD" w:rsidRPr="004642AA">
        <w:rPr>
          <w:rFonts w:ascii="Times New Roman" w:hAnsi="Times New Roman" w:cs="Times New Roman"/>
          <w:sz w:val="24"/>
        </w:rPr>
        <w:t xml:space="preserve"> SEP, 1988</w:t>
      </w:r>
    </w:p>
    <w:p w:rsidR="00AE7826" w:rsidRPr="004642AA" w:rsidRDefault="00AE7826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Age</w:t>
      </w:r>
      <w:r w:rsidR="00B50BA2" w:rsidRPr="004642AA">
        <w:rPr>
          <w:rFonts w:ascii="Times New Roman" w:hAnsi="Times New Roman" w:cs="Times New Roman"/>
          <w:sz w:val="24"/>
        </w:rPr>
        <w:tab/>
      </w:r>
      <w:r w:rsidR="00B50BA2" w:rsidRPr="004642AA">
        <w:rPr>
          <w:rFonts w:ascii="Times New Roman" w:hAnsi="Times New Roman" w:cs="Times New Roman"/>
          <w:sz w:val="24"/>
        </w:rPr>
        <w:tab/>
      </w:r>
      <w:r w:rsidR="00B50BA2"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="005B0C3C">
        <w:rPr>
          <w:rFonts w:ascii="Times New Roman" w:hAnsi="Times New Roman" w:cs="Times New Roman"/>
          <w:sz w:val="24"/>
        </w:rPr>
        <w:t>28</w:t>
      </w:r>
      <w:r w:rsidRPr="004642AA">
        <w:rPr>
          <w:rFonts w:ascii="Times New Roman" w:hAnsi="Times New Roman" w:cs="Times New Roman"/>
          <w:sz w:val="24"/>
        </w:rPr>
        <w:t>Years</w:t>
      </w:r>
    </w:p>
    <w:p w:rsidR="00AE7826" w:rsidRPr="004642AA" w:rsidRDefault="00AE7826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Sex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>Male</w:t>
      </w:r>
    </w:p>
    <w:p w:rsidR="00130A99" w:rsidRPr="004642AA" w:rsidRDefault="00130A99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Hobbies</w:t>
      </w:r>
      <w:r w:rsidR="00612DCD" w:rsidRPr="004642AA">
        <w:rPr>
          <w:rFonts w:ascii="Times New Roman" w:hAnsi="Times New Roman" w:cs="Times New Roman"/>
          <w:sz w:val="24"/>
        </w:rPr>
        <w:tab/>
      </w:r>
      <w:r w:rsidR="00612DCD"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="00612DCD" w:rsidRPr="004642AA">
        <w:rPr>
          <w:rFonts w:ascii="Times New Roman" w:hAnsi="Times New Roman" w:cs="Times New Roman"/>
          <w:sz w:val="24"/>
        </w:rPr>
        <w:t xml:space="preserve">Listening to </w:t>
      </w:r>
      <w:r w:rsidR="0072361F" w:rsidRPr="004642AA">
        <w:rPr>
          <w:rFonts w:ascii="Times New Roman" w:hAnsi="Times New Roman" w:cs="Times New Roman"/>
          <w:sz w:val="24"/>
        </w:rPr>
        <w:t>music, Basketball</w:t>
      </w:r>
      <w:r w:rsidR="00612DCD" w:rsidRPr="004642AA">
        <w:rPr>
          <w:rFonts w:ascii="Times New Roman" w:hAnsi="Times New Roman" w:cs="Times New Roman"/>
          <w:sz w:val="24"/>
        </w:rPr>
        <w:t>, reading news</w:t>
      </w:r>
    </w:p>
    <w:p w:rsidR="00AE7826" w:rsidRPr="004642AA" w:rsidRDefault="00AE7826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Religion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>Hindu</w:t>
      </w:r>
    </w:p>
    <w:p w:rsidR="00AE7826" w:rsidRPr="004642AA" w:rsidRDefault="00AE7826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Marital Status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>Single</w:t>
      </w:r>
    </w:p>
    <w:p w:rsidR="00AE7826" w:rsidRPr="004642AA" w:rsidRDefault="00AE7826" w:rsidP="00DC1F0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642AA">
        <w:rPr>
          <w:rFonts w:ascii="Times New Roman" w:hAnsi="Times New Roman" w:cs="Times New Roman"/>
          <w:sz w:val="24"/>
        </w:rPr>
        <w:t>Nationality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  <w:t xml:space="preserve">: </w:t>
      </w:r>
      <w:r w:rsidR="004642AA"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>Indian</w:t>
      </w:r>
    </w:p>
    <w:p w:rsidR="00AE7826" w:rsidRPr="004642AA" w:rsidRDefault="00AE7826" w:rsidP="00D7282A">
      <w:pPr>
        <w:spacing w:after="0" w:line="240" w:lineRule="auto"/>
        <w:rPr>
          <w:rFonts w:ascii="Times New Roman" w:hAnsi="Times New Roman" w:cs="Times New Roman"/>
          <w:sz w:val="24"/>
          <w:lang w:val="en-GB"/>
        </w:rPr>
      </w:pPr>
      <w:r w:rsidRPr="004642AA">
        <w:rPr>
          <w:rFonts w:ascii="Times New Roman" w:hAnsi="Times New Roman" w:cs="Times New Roman"/>
          <w:sz w:val="24"/>
        </w:rPr>
        <w:t>Address</w:t>
      </w:r>
      <w:r w:rsidRPr="004642AA">
        <w:rPr>
          <w:rFonts w:ascii="Times New Roman" w:hAnsi="Times New Roman" w:cs="Times New Roman"/>
          <w:sz w:val="24"/>
        </w:rPr>
        <w:tab/>
      </w:r>
      <w:r w:rsidRPr="004642AA">
        <w:rPr>
          <w:rFonts w:ascii="Times New Roman" w:hAnsi="Times New Roman" w:cs="Times New Roman"/>
          <w:sz w:val="24"/>
        </w:rPr>
        <w:tab/>
      </w:r>
      <w:r w:rsidR="0072361F" w:rsidRPr="004642AA">
        <w:rPr>
          <w:rFonts w:ascii="Times New Roman" w:hAnsi="Times New Roman" w:cs="Times New Roman"/>
          <w:sz w:val="24"/>
        </w:rPr>
        <w:t>:</w:t>
      </w:r>
      <w:r w:rsidR="0072361F" w:rsidRPr="004642AA">
        <w:rPr>
          <w:rFonts w:ascii="Times New Roman" w:hAnsi="Times New Roman" w:cs="Times New Roman"/>
          <w:sz w:val="24"/>
          <w:lang w:val="en-GB"/>
        </w:rPr>
        <w:t xml:space="preserve"> </w:t>
      </w:r>
      <w:r w:rsidR="004642AA" w:rsidRPr="004642AA">
        <w:rPr>
          <w:rFonts w:ascii="Times New Roman" w:hAnsi="Times New Roman" w:cs="Times New Roman"/>
          <w:sz w:val="24"/>
          <w:lang w:val="en-GB"/>
        </w:rPr>
        <w:tab/>
      </w:r>
      <w:r w:rsidR="00D7282A" w:rsidRPr="004642AA">
        <w:rPr>
          <w:rFonts w:ascii="Cambria" w:hAnsi="Cambria"/>
          <w:sz w:val="24"/>
        </w:rPr>
        <w:t>H.No:1-9-82, Indira Nagar, Yellandu-507123</w:t>
      </w:r>
      <w:r w:rsidR="00B50BA2" w:rsidRPr="004642AA">
        <w:rPr>
          <w:rFonts w:ascii="Cambria" w:hAnsi="Cambria"/>
          <w:sz w:val="24"/>
        </w:rPr>
        <w:t>, (</w:t>
      </w:r>
      <w:r w:rsidR="00D7282A" w:rsidRPr="004642AA">
        <w:rPr>
          <w:rFonts w:ascii="Cambria" w:hAnsi="Cambria"/>
          <w:sz w:val="24"/>
        </w:rPr>
        <w:t>Khammam (Dist)</w:t>
      </w:r>
    </w:p>
    <w:p w:rsidR="00B2026C" w:rsidRPr="00793F49" w:rsidRDefault="00B2026C" w:rsidP="00DC1F0D">
      <w:pPr>
        <w:pStyle w:val="ListParagraph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B2026C" w:rsidRPr="00793F49" w:rsidRDefault="00B2026C" w:rsidP="00DC1F0D">
      <w:pPr>
        <w:pStyle w:val="ListParagraph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2B0532" w:rsidRPr="00793F49" w:rsidRDefault="00B2026C" w:rsidP="00DC1F0D">
      <w:pPr>
        <w:pStyle w:val="ListParagraph"/>
        <w:spacing w:after="0" w:line="240" w:lineRule="auto"/>
        <w:jc w:val="center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  <w:b/>
          <w:u w:val="single"/>
        </w:rPr>
        <w:t>DECLARATION</w:t>
      </w:r>
    </w:p>
    <w:p w:rsidR="00856923" w:rsidRPr="00793F49" w:rsidRDefault="00856923" w:rsidP="00DC1F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0532" w:rsidRDefault="002B0532" w:rsidP="00DC1F0D">
      <w:pPr>
        <w:spacing w:after="0" w:line="240" w:lineRule="auto"/>
        <w:rPr>
          <w:rFonts w:ascii="Times New Roman" w:hAnsi="Times New Roman" w:cs="Times New Roman"/>
          <w:i/>
        </w:rPr>
      </w:pPr>
      <w:r w:rsidRPr="00793F49">
        <w:rPr>
          <w:rFonts w:ascii="Times New Roman" w:hAnsi="Times New Roman" w:cs="Times New Roman"/>
        </w:rPr>
        <w:t xml:space="preserve">I hereby declare that all the above information </w:t>
      </w:r>
      <w:r w:rsidR="00A11763" w:rsidRPr="00793F49">
        <w:rPr>
          <w:rFonts w:ascii="Times New Roman" w:hAnsi="Times New Roman" w:cs="Times New Roman"/>
        </w:rPr>
        <w:t>is</w:t>
      </w:r>
      <w:r w:rsidRPr="00793F49">
        <w:rPr>
          <w:rFonts w:ascii="Times New Roman" w:hAnsi="Times New Roman" w:cs="Times New Roman"/>
        </w:rPr>
        <w:t xml:space="preserve"> given true to the best of my knowledge and belief</w:t>
      </w:r>
      <w:r w:rsidRPr="00793F49">
        <w:rPr>
          <w:rFonts w:ascii="Times New Roman" w:hAnsi="Times New Roman" w:cs="Times New Roman"/>
          <w:i/>
        </w:rPr>
        <w:t>.</w:t>
      </w:r>
    </w:p>
    <w:p w:rsidR="004642AA" w:rsidRDefault="004642AA" w:rsidP="00DC1F0D">
      <w:pPr>
        <w:spacing w:after="0" w:line="240" w:lineRule="auto"/>
        <w:rPr>
          <w:rFonts w:ascii="Times New Roman" w:hAnsi="Times New Roman" w:cs="Times New Roman"/>
          <w:i/>
        </w:rPr>
      </w:pPr>
    </w:p>
    <w:p w:rsidR="004642AA" w:rsidRPr="00793F49" w:rsidRDefault="004642AA" w:rsidP="00DC1F0D">
      <w:pPr>
        <w:spacing w:after="0" w:line="240" w:lineRule="auto"/>
        <w:rPr>
          <w:rFonts w:ascii="Times New Roman" w:hAnsi="Times New Roman" w:cs="Times New Roman"/>
          <w:i/>
        </w:rPr>
      </w:pPr>
    </w:p>
    <w:p w:rsidR="002B0532" w:rsidRPr="00793F49" w:rsidRDefault="002B0532" w:rsidP="00DC1F0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7826" w:rsidRPr="00793F49" w:rsidRDefault="002B0532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  <w:b/>
        </w:rPr>
        <w:t>Date</w:t>
      </w:r>
      <w:r w:rsidR="00B2026C" w:rsidRPr="00793F49">
        <w:rPr>
          <w:rFonts w:ascii="Times New Roman" w:hAnsi="Times New Roman" w:cs="Times New Roman"/>
        </w:rPr>
        <w:t>:</w:t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612DCD" w:rsidRPr="00793F49">
        <w:rPr>
          <w:rFonts w:ascii="Times New Roman" w:hAnsi="Times New Roman" w:cs="Times New Roman"/>
        </w:rPr>
        <w:t>yamula</w:t>
      </w:r>
      <w:r w:rsidR="00793F49">
        <w:rPr>
          <w:rFonts w:ascii="Times New Roman" w:hAnsi="Times New Roman" w:cs="Times New Roman"/>
        </w:rPr>
        <w:t xml:space="preserve"> laxmanrao</w:t>
      </w:r>
    </w:p>
    <w:p w:rsidR="00AE7826" w:rsidRPr="00793F49" w:rsidRDefault="00803437" w:rsidP="00DC1F0D">
      <w:pPr>
        <w:spacing w:after="0" w:line="240" w:lineRule="auto"/>
        <w:outlineLvl w:val="0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  <w:b/>
        </w:rPr>
        <w:t>Place</w:t>
      </w:r>
      <w:r w:rsidRPr="00793F49">
        <w:rPr>
          <w:rFonts w:ascii="Times New Roman" w:hAnsi="Times New Roman" w:cs="Times New Roman"/>
        </w:rPr>
        <w:t xml:space="preserve">: </w:t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AE7826" w:rsidRPr="00793F49">
        <w:rPr>
          <w:rFonts w:ascii="Times New Roman" w:hAnsi="Times New Roman" w:cs="Times New Roman"/>
        </w:rPr>
        <w:tab/>
      </w:r>
      <w:r w:rsidR="009C5588">
        <w:rPr>
          <w:rFonts w:ascii="Times New Roman" w:hAnsi="Times New Roman" w:cs="Times New Roman"/>
        </w:rPr>
        <w:t xml:space="preserve">                                 </w:t>
      </w:r>
      <w:r w:rsidR="00AE7826" w:rsidRPr="00793F49">
        <w:rPr>
          <w:rFonts w:ascii="Times New Roman" w:hAnsi="Times New Roman" w:cs="Times New Roman"/>
          <w:b/>
        </w:rPr>
        <w:t>Signature of the Candidate</w:t>
      </w:r>
    </w:p>
    <w:p w:rsidR="00D6208A" w:rsidRPr="00793F49" w:rsidRDefault="00AA7F77" w:rsidP="00DC1F0D">
      <w:pPr>
        <w:spacing w:after="0" w:line="240" w:lineRule="auto"/>
        <w:rPr>
          <w:rFonts w:ascii="Times New Roman" w:hAnsi="Times New Roman" w:cs="Times New Roman"/>
        </w:rPr>
      </w:pPr>
      <w:r w:rsidRPr="00793F49">
        <w:rPr>
          <w:rFonts w:ascii="Times New Roman" w:hAnsi="Times New Roman" w:cs="Times New Roman"/>
        </w:rPr>
        <w:tab/>
      </w:r>
    </w:p>
    <w:sectPr w:rsidR="00D6208A" w:rsidRPr="00793F49" w:rsidSect="004642AA">
      <w:pgSz w:w="11907" w:h="16839" w:code="9"/>
      <w:pgMar w:top="630" w:right="1107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19CA" w:rsidRDefault="00E419CA" w:rsidP="007D4B29">
      <w:pPr>
        <w:spacing w:after="0" w:line="240" w:lineRule="auto"/>
      </w:pPr>
      <w:r>
        <w:separator/>
      </w:r>
    </w:p>
  </w:endnote>
  <w:endnote w:type="continuationSeparator" w:id="1">
    <w:p w:rsidR="00E419CA" w:rsidRDefault="00E419CA" w:rsidP="007D4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19CA" w:rsidRDefault="00E419CA" w:rsidP="007D4B29">
      <w:pPr>
        <w:spacing w:after="0" w:line="240" w:lineRule="auto"/>
      </w:pPr>
      <w:r>
        <w:separator/>
      </w:r>
    </w:p>
  </w:footnote>
  <w:footnote w:type="continuationSeparator" w:id="1">
    <w:p w:rsidR="00E419CA" w:rsidRDefault="00E419CA" w:rsidP="007D4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70124"/>
    <w:multiLevelType w:val="hybridMultilevel"/>
    <w:tmpl w:val="F0E8991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39B018A"/>
    <w:multiLevelType w:val="hybridMultilevel"/>
    <w:tmpl w:val="6E262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081A38"/>
    <w:multiLevelType w:val="hybridMultilevel"/>
    <w:tmpl w:val="12B2BC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83D16"/>
    <w:multiLevelType w:val="hybridMultilevel"/>
    <w:tmpl w:val="5610FD90"/>
    <w:lvl w:ilvl="0" w:tplc="6A2EC3DC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C75ABF"/>
    <w:multiLevelType w:val="hybridMultilevel"/>
    <w:tmpl w:val="4374219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0DBC0AD7"/>
    <w:multiLevelType w:val="hybridMultilevel"/>
    <w:tmpl w:val="1FFC59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9F796D"/>
    <w:multiLevelType w:val="hybridMultilevel"/>
    <w:tmpl w:val="76B6CA1A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6A2EC3DC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7">
    <w:nsid w:val="0FCA59CA"/>
    <w:multiLevelType w:val="hybridMultilevel"/>
    <w:tmpl w:val="CE9CC6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4BF26C8"/>
    <w:multiLevelType w:val="hybridMultilevel"/>
    <w:tmpl w:val="30E42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945AB4"/>
    <w:multiLevelType w:val="hybridMultilevel"/>
    <w:tmpl w:val="06B25B9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81858DA"/>
    <w:multiLevelType w:val="hybridMultilevel"/>
    <w:tmpl w:val="C8FE69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8A5F22"/>
    <w:multiLevelType w:val="hybridMultilevel"/>
    <w:tmpl w:val="E0CEC9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9D68F8"/>
    <w:multiLevelType w:val="hybridMultilevel"/>
    <w:tmpl w:val="5A04C8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A039C8"/>
    <w:multiLevelType w:val="hybridMultilevel"/>
    <w:tmpl w:val="97B8F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B45236"/>
    <w:multiLevelType w:val="hybridMultilevel"/>
    <w:tmpl w:val="5F689E04"/>
    <w:lvl w:ilvl="0" w:tplc="04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5">
    <w:nsid w:val="3FB67A84"/>
    <w:multiLevelType w:val="hybridMultilevel"/>
    <w:tmpl w:val="DAE4ED1C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0360772"/>
    <w:multiLevelType w:val="hybridMultilevel"/>
    <w:tmpl w:val="9010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D2479E"/>
    <w:multiLevelType w:val="hybridMultilevel"/>
    <w:tmpl w:val="9AD099FA"/>
    <w:lvl w:ilvl="0" w:tplc="04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8">
    <w:nsid w:val="466B367D"/>
    <w:multiLevelType w:val="hybridMultilevel"/>
    <w:tmpl w:val="2CFAF8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6074D9"/>
    <w:multiLevelType w:val="hybridMultilevel"/>
    <w:tmpl w:val="A8C872DE"/>
    <w:lvl w:ilvl="0" w:tplc="FFFFFFFF">
      <w:start w:val="1"/>
      <w:numFmt w:val="none"/>
      <w:lvlText w:val="-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D9054F2"/>
    <w:multiLevelType w:val="hybridMultilevel"/>
    <w:tmpl w:val="11006D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5B24889"/>
    <w:multiLevelType w:val="hybridMultilevel"/>
    <w:tmpl w:val="C2A4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DC4898"/>
    <w:multiLevelType w:val="hybridMultilevel"/>
    <w:tmpl w:val="D94015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012874"/>
    <w:multiLevelType w:val="hybridMultilevel"/>
    <w:tmpl w:val="6218A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890262"/>
    <w:multiLevelType w:val="hybridMultilevel"/>
    <w:tmpl w:val="3300F92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>
    <w:nsid w:val="6CCF1E57"/>
    <w:multiLevelType w:val="hybridMultilevel"/>
    <w:tmpl w:val="30C2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EB04C9"/>
    <w:multiLevelType w:val="hybridMultilevel"/>
    <w:tmpl w:val="87E8571C"/>
    <w:lvl w:ilvl="0" w:tplc="6A2EC3DC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>
    <w:nsid w:val="76932D3B"/>
    <w:multiLevelType w:val="hybridMultilevel"/>
    <w:tmpl w:val="E98E72E8"/>
    <w:lvl w:ilvl="0" w:tplc="0409000B">
      <w:start w:val="1"/>
      <w:numFmt w:val="bullet"/>
      <w:lvlText w:val=""/>
      <w:lvlJc w:val="left"/>
      <w:pPr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8">
    <w:nsid w:val="7C720170"/>
    <w:multiLevelType w:val="hybridMultilevel"/>
    <w:tmpl w:val="A31E3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FA36465"/>
    <w:multiLevelType w:val="hybridMultilevel"/>
    <w:tmpl w:val="753CF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8"/>
  </w:num>
  <w:num w:numId="3">
    <w:abstractNumId w:val="8"/>
  </w:num>
  <w:num w:numId="4">
    <w:abstractNumId w:val="21"/>
  </w:num>
  <w:num w:numId="5">
    <w:abstractNumId w:val="1"/>
  </w:num>
  <w:num w:numId="6">
    <w:abstractNumId w:val="11"/>
  </w:num>
  <w:num w:numId="7">
    <w:abstractNumId w:val="10"/>
  </w:num>
  <w:num w:numId="8">
    <w:abstractNumId w:val="20"/>
  </w:num>
  <w:num w:numId="9">
    <w:abstractNumId w:val="2"/>
  </w:num>
  <w:num w:numId="10">
    <w:abstractNumId w:val="18"/>
  </w:num>
  <w:num w:numId="11">
    <w:abstractNumId w:val="0"/>
  </w:num>
  <w:num w:numId="12">
    <w:abstractNumId w:val="22"/>
  </w:num>
  <w:num w:numId="13">
    <w:abstractNumId w:val="5"/>
  </w:num>
  <w:num w:numId="14">
    <w:abstractNumId w:val="17"/>
  </w:num>
  <w:num w:numId="15">
    <w:abstractNumId w:val="27"/>
  </w:num>
  <w:num w:numId="16">
    <w:abstractNumId w:val="25"/>
  </w:num>
  <w:num w:numId="17">
    <w:abstractNumId w:val="23"/>
  </w:num>
  <w:num w:numId="18">
    <w:abstractNumId w:val="16"/>
  </w:num>
  <w:num w:numId="19">
    <w:abstractNumId w:val="7"/>
  </w:num>
  <w:num w:numId="20">
    <w:abstractNumId w:val="15"/>
  </w:num>
  <w:num w:numId="21">
    <w:abstractNumId w:val="14"/>
  </w:num>
  <w:num w:numId="22">
    <w:abstractNumId w:val="19"/>
  </w:num>
  <w:num w:numId="23">
    <w:abstractNumId w:val="13"/>
  </w:num>
  <w:num w:numId="24">
    <w:abstractNumId w:val="6"/>
  </w:num>
  <w:num w:numId="25">
    <w:abstractNumId w:val="3"/>
  </w:num>
  <w:num w:numId="26">
    <w:abstractNumId w:val="9"/>
  </w:num>
  <w:num w:numId="27">
    <w:abstractNumId w:val="26"/>
  </w:num>
  <w:num w:numId="28">
    <w:abstractNumId w:val="4"/>
  </w:num>
  <w:num w:numId="29">
    <w:abstractNumId w:val="24"/>
  </w:num>
  <w:num w:numId="30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B6265"/>
    <w:rsid w:val="000008F6"/>
    <w:rsid w:val="0000397F"/>
    <w:rsid w:val="00011376"/>
    <w:rsid w:val="00037746"/>
    <w:rsid w:val="000402DB"/>
    <w:rsid w:val="00080530"/>
    <w:rsid w:val="00093269"/>
    <w:rsid w:val="00094EDB"/>
    <w:rsid w:val="00096D69"/>
    <w:rsid w:val="000C3D54"/>
    <w:rsid w:val="000E18FD"/>
    <w:rsid w:val="001143ED"/>
    <w:rsid w:val="00117F88"/>
    <w:rsid w:val="00130A99"/>
    <w:rsid w:val="00145CC7"/>
    <w:rsid w:val="001535A5"/>
    <w:rsid w:val="001575EB"/>
    <w:rsid w:val="0016051B"/>
    <w:rsid w:val="00160A7C"/>
    <w:rsid w:val="001614D2"/>
    <w:rsid w:val="00185599"/>
    <w:rsid w:val="00193211"/>
    <w:rsid w:val="001A3CFC"/>
    <w:rsid w:val="001A5B4E"/>
    <w:rsid w:val="001B668C"/>
    <w:rsid w:val="001B717B"/>
    <w:rsid w:val="001C5FFB"/>
    <w:rsid w:val="001D5D7E"/>
    <w:rsid w:val="001E0364"/>
    <w:rsid w:val="001F015F"/>
    <w:rsid w:val="001F5DF1"/>
    <w:rsid w:val="0020171D"/>
    <w:rsid w:val="0021349D"/>
    <w:rsid w:val="00213A54"/>
    <w:rsid w:val="00215BDC"/>
    <w:rsid w:val="002214E9"/>
    <w:rsid w:val="0024286A"/>
    <w:rsid w:val="0025421B"/>
    <w:rsid w:val="0026156D"/>
    <w:rsid w:val="00282CF2"/>
    <w:rsid w:val="0028708C"/>
    <w:rsid w:val="002A1E5E"/>
    <w:rsid w:val="002A3252"/>
    <w:rsid w:val="002B0532"/>
    <w:rsid w:val="002C001E"/>
    <w:rsid w:val="002C11B9"/>
    <w:rsid w:val="002C7E8F"/>
    <w:rsid w:val="002D0F85"/>
    <w:rsid w:val="002F20A5"/>
    <w:rsid w:val="00302D0A"/>
    <w:rsid w:val="00310F78"/>
    <w:rsid w:val="003254C7"/>
    <w:rsid w:val="00327D05"/>
    <w:rsid w:val="003366D4"/>
    <w:rsid w:val="00344101"/>
    <w:rsid w:val="00346738"/>
    <w:rsid w:val="00350609"/>
    <w:rsid w:val="0035602E"/>
    <w:rsid w:val="00373D1A"/>
    <w:rsid w:val="00382F95"/>
    <w:rsid w:val="00386AD4"/>
    <w:rsid w:val="00393CDC"/>
    <w:rsid w:val="003971A9"/>
    <w:rsid w:val="003A4680"/>
    <w:rsid w:val="003A6425"/>
    <w:rsid w:val="003D566C"/>
    <w:rsid w:val="003E0823"/>
    <w:rsid w:val="003E1B2E"/>
    <w:rsid w:val="003E6408"/>
    <w:rsid w:val="003F0CB1"/>
    <w:rsid w:val="003F34A0"/>
    <w:rsid w:val="00405319"/>
    <w:rsid w:val="0041142E"/>
    <w:rsid w:val="00412414"/>
    <w:rsid w:val="0042015C"/>
    <w:rsid w:val="00432055"/>
    <w:rsid w:val="004375A3"/>
    <w:rsid w:val="00440B9B"/>
    <w:rsid w:val="00441E1C"/>
    <w:rsid w:val="0044626A"/>
    <w:rsid w:val="00446BD4"/>
    <w:rsid w:val="00455273"/>
    <w:rsid w:val="004642AA"/>
    <w:rsid w:val="0046738C"/>
    <w:rsid w:val="004805B9"/>
    <w:rsid w:val="004904FA"/>
    <w:rsid w:val="004B0AAD"/>
    <w:rsid w:val="004C0FF8"/>
    <w:rsid w:val="004C660C"/>
    <w:rsid w:val="004C700B"/>
    <w:rsid w:val="004D231E"/>
    <w:rsid w:val="004E1575"/>
    <w:rsid w:val="004E6049"/>
    <w:rsid w:val="0050086D"/>
    <w:rsid w:val="0050233E"/>
    <w:rsid w:val="00511189"/>
    <w:rsid w:val="0052357D"/>
    <w:rsid w:val="00524BF4"/>
    <w:rsid w:val="00526CF1"/>
    <w:rsid w:val="00530359"/>
    <w:rsid w:val="0054440F"/>
    <w:rsid w:val="00544E5A"/>
    <w:rsid w:val="005469C4"/>
    <w:rsid w:val="00550970"/>
    <w:rsid w:val="00555A39"/>
    <w:rsid w:val="005B022E"/>
    <w:rsid w:val="005B0C3C"/>
    <w:rsid w:val="005C3231"/>
    <w:rsid w:val="005E28DE"/>
    <w:rsid w:val="005E476B"/>
    <w:rsid w:val="005F08E9"/>
    <w:rsid w:val="005F0E26"/>
    <w:rsid w:val="005F5C11"/>
    <w:rsid w:val="006068DD"/>
    <w:rsid w:val="00612DCD"/>
    <w:rsid w:val="00613CCE"/>
    <w:rsid w:val="00614BA8"/>
    <w:rsid w:val="00645640"/>
    <w:rsid w:val="00646A7A"/>
    <w:rsid w:val="00651606"/>
    <w:rsid w:val="00676FAB"/>
    <w:rsid w:val="00677017"/>
    <w:rsid w:val="0068075F"/>
    <w:rsid w:val="006A48DC"/>
    <w:rsid w:val="006B5469"/>
    <w:rsid w:val="006D28C3"/>
    <w:rsid w:val="006D429A"/>
    <w:rsid w:val="007234A2"/>
    <w:rsid w:val="0072361F"/>
    <w:rsid w:val="00750E83"/>
    <w:rsid w:val="007571D0"/>
    <w:rsid w:val="0076521D"/>
    <w:rsid w:val="0077280A"/>
    <w:rsid w:val="00784A77"/>
    <w:rsid w:val="00790A48"/>
    <w:rsid w:val="00790F0F"/>
    <w:rsid w:val="00793F49"/>
    <w:rsid w:val="0079747D"/>
    <w:rsid w:val="007B0440"/>
    <w:rsid w:val="007C2509"/>
    <w:rsid w:val="007C663B"/>
    <w:rsid w:val="007D4618"/>
    <w:rsid w:val="007D4B29"/>
    <w:rsid w:val="00803437"/>
    <w:rsid w:val="0082198F"/>
    <w:rsid w:val="0084279A"/>
    <w:rsid w:val="00842CD3"/>
    <w:rsid w:val="00850440"/>
    <w:rsid w:val="00854930"/>
    <w:rsid w:val="00856923"/>
    <w:rsid w:val="00857285"/>
    <w:rsid w:val="00887543"/>
    <w:rsid w:val="008A39EB"/>
    <w:rsid w:val="008C464D"/>
    <w:rsid w:val="008F4624"/>
    <w:rsid w:val="00924617"/>
    <w:rsid w:val="00987704"/>
    <w:rsid w:val="009B6265"/>
    <w:rsid w:val="009C5588"/>
    <w:rsid w:val="009D1E0C"/>
    <w:rsid w:val="00A00FE4"/>
    <w:rsid w:val="00A11763"/>
    <w:rsid w:val="00A11CBC"/>
    <w:rsid w:val="00A12E6B"/>
    <w:rsid w:val="00A26C69"/>
    <w:rsid w:val="00A337CC"/>
    <w:rsid w:val="00A40908"/>
    <w:rsid w:val="00A5149E"/>
    <w:rsid w:val="00A6290C"/>
    <w:rsid w:val="00AA0FF3"/>
    <w:rsid w:val="00AA368A"/>
    <w:rsid w:val="00AA7EA1"/>
    <w:rsid w:val="00AA7F77"/>
    <w:rsid w:val="00AC117A"/>
    <w:rsid w:val="00AC1D36"/>
    <w:rsid w:val="00AD4FD0"/>
    <w:rsid w:val="00AE7826"/>
    <w:rsid w:val="00B174A9"/>
    <w:rsid w:val="00B2026C"/>
    <w:rsid w:val="00B269B1"/>
    <w:rsid w:val="00B30630"/>
    <w:rsid w:val="00B4230E"/>
    <w:rsid w:val="00B50BA2"/>
    <w:rsid w:val="00B6333B"/>
    <w:rsid w:val="00B650B4"/>
    <w:rsid w:val="00B6548B"/>
    <w:rsid w:val="00B71086"/>
    <w:rsid w:val="00B8475C"/>
    <w:rsid w:val="00B87DF6"/>
    <w:rsid w:val="00BA39D8"/>
    <w:rsid w:val="00BB156C"/>
    <w:rsid w:val="00BE0D5B"/>
    <w:rsid w:val="00BE1651"/>
    <w:rsid w:val="00C237D5"/>
    <w:rsid w:val="00C362C0"/>
    <w:rsid w:val="00C43721"/>
    <w:rsid w:val="00C82501"/>
    <w:rsid w:val="00C93201"/>
    <w:rsid w:val="00CB2716"/>
    <w:rsid w:val="00CC07A5"/>
    <w:rsid w:val="00CF4B40"/>
    <w:rsid w:val="00CF73D7"/>
    <w:rsid w:val="00D01846"/>
    <w:rsid w:val="00D066DB"/>
    <w:rsid w:val="00D1199B"/>
    <w:rsid w:val="00D24013"/>
    <w:rsid w:val="00D2447B"/>
    <w:rsid w:val="00D31FF3"/>
    <w:rsid w:val="00D437F1"/>
    <w:rsid w:val="00D519D7"/>
    <w:rsid w:val="00D55364"/>
    <w:rsid w:val="00D6208A"/>
    <w:rsid w:val="00D7282A"/>
    <w:rsid w:val="00D730A4"/>
    <w:rsid w:val="00D90E6E"/>
    <w:rsid w:val="00D97C28"/>
    <w:rsid w:val="00DC1F0D"/>
    <w:rsid w:val="00DC35B4"/>
    <w:rsid w:val="00DC7B36"/>
    <w:rsid w:val="00DE5236"/>
    <w:rsid w:val="00DF60A7"/>
    <w:rsid w:val="00E20C2A"/>
    <w:rsid w:val="00E2362B"/>
    <w:rsid w:val="00E23934"/>
    <w:rsid w:val="00E419CA"/>
    <w:rsid w:val="00E439CE"/>
    <w:rsid w:val="00E4476D"/>
    <w:rsid w:val="00E87142"/>
    <w:rsid w:val="00E901DB"/>
    <w:rsid w:val="00E92763"/>
    <w:rsid w:val="00EA5239"/>
    <w:rsid w:val="00EB277E"/>
    <w:rsid w:val="00EB2F9E"/>
    <w:rsid w:val="00EB6E08"/>
    <w:rsid w:val="00EF0D34"/>
    <w:rsid w:val="00F02640"/>
    <w:rsid w:val="00F22059"/>
    <w:rsid w:val="00F24CD8"/>
    <w:rsid w:val="00F30D73"/>
    <w:rsid w:val="00F313B5"/>
    <w:rsid w:val="00F33464"/>
    <w:rsid w:val="00F4418D"/>
    <w:rsid w:val="00F45686"/>
    <w:rsid w:val="00F62A84"/>
    <w:rsid w:val="00F65ECC"/>
    <w:rsid w:val="00F66EEB"/>
    <w:rsid w:val="00F679CD"/>
    <w:rsid w:val="00F7271D"/>
    <w:rsid w:val="00FA26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2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6265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E1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157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932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93269"/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7D4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4B29"/>
  </w:style>
  <w:style w:type="paragraph" w:styleId="Footer">
    <w:name w:val="footer"/>
    <w:basedOn w:val="Normal"/>
    <w:link w:val="FooterChar"/>
    <w:uiPriority w:val="99"/>
    <w:semiHidden/>
    <w:unhideWhenUsed/>
    <w:rsid w:val="007D4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4B29"/>
  </w:style>
  <w:style w:type="character" w:styleId="Hyperlink">
    <w:name w:val="Hyperlink"/>
    <w:basedOn w:val="DefaultParagraphFont"/>
    <w:uiPriority w:val="99"/>
    <w:unhideWhenUsed/>
    <w:rsid w:val="00AE78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0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2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6265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E1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157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932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93269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64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stylesWithEffects" Target="stylesWithEffect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6/relationships/stylesWithtEffects" Target="stylesWithEffects0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laxmanrao.yamu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2010-10-05T17:11:00Z</outs:dateTime>
      <outs:isPinned>true</outs:isPinned>
    </outs:relatedDate>
    <outs:relatedDate>
      <outs:type>2</outs:type>
      <outs:displayName>Created</outs:displayName>
      <outs:dateTime>2010-09-06T15:20:00Z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Boudh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Samir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Props1.xml><?xml version="1.0" encoding="utf-8"?>
<ds:datastoreItem xmlns:ds="http://schemas.openxmlformats.org/officeDocument/2006/customXml" ds:itemID="{33C904E1-8EEE-4549-98D3-F087494680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8BE4A-F18A-493B-A0A7-DACDB2EBC18C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Boudh</dc:creator>
  <cp:lastModifiedBy>Smile</cp:lastModifiedBy>
  <cp:revision>2</cp:revision>
  <cp:lastPrinted>2012-04-17T13:18:00Z</cp:lastPrinted>
  <dcterms:created xsi:type="dcterms:W3CDTF">2017-01-09T02:39:00Z</dcterms:created>
  <dcterms:modified xsi:type="dcterms:W3CDTF">2017-01-09T02:39:00Z</dcterms:modified>
</cp:coreProperties>
</file>