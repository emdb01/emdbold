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7" w:rightFromText="187" w:tblpXSpec="center" w:tblpYSpec="top"/>
        <w:tblOverlap w:val="never"/>
        <w:tblW w:w="5000" w:type="pct"/>
        <w:jc w:val="center"/>
        <w:tblBorders>
          <w:top w:val="dashed" w:sz="4" w:space="0" w:color="808080" w:themeColor="background1" w:themeShade="80"/>
          <w:left w:val="none" w:sz="0" w:space="0" w:color="auto"/>
          <w:bottom w:val="none" w:sz="0" w:space="0" w:color="auto"/>
          <w:right w:val="none" w:sz="0" w:space="0" w:color="auto"/>
          <w:insideH w:val="dashed" w:sz="4" w:space="0" w:color="7F7F7F"/>
          <w:insideV w:val="dashed" w:sz="4" w:space="0" w:color="7F7F7F"/>
        </w:tblBorders>
        <w:tblLook w:val="04A0"/>
      </w:tblPr>
      <w:tblGrid>
        <w:gridCol w:w="9576"/>
      </w:tblGrid>
      <w:tr w:rsidR="006278E1">
        <w:trPr>
          <w:jc w:val="center"/>
        </w:trPr>
        <w:tc>
          <w:tcPr>
            <w:tcW w:w="9576" w:type="dxa"/>
          </w:tcPr>
          <w:p w:rsidR="006278E1" w:rsidRDefault="006278E1">
            <w:pPr>
              <w:pStyle w:val="HeaderFirstPage"/>
              <w:pBdr>
                <w:bottom w:val="none" w:sz="0" w:space="0" w:color="auto"/>
              </w:pBdr>
              <w:rPr>
                <w:color w:val="9B2D1F" w:themeColor="accent2"/>
              </w:rPr>
            </w:pPr>
          </w:p>
        </w:tc>
      </w:tr>
    </w:tbl>
    <w:sdt>
      <w:sdtPr>
        <w:alias w:val="Resume Name"/>
        <w:tag w:val="Resume Name"/>
        <w:id w:val="703981219"/>
        <w:placeholder>
          <w:docPart w:val="BA90F8B60C4D4D499B46FACE8ADB0FE5"/>
        </w:placeholder>
        <w:docPartList>
          <w:docPartGallery w:val="Quick Parts"/>
          <w:docPartCategory w:val=" Resume Name"/>
        </w:docPartList>
      </w:sdtPr>
      <w:sdtContent>
        <w:p w:rsidR="006278E1" w:rsidRDefault="006278E1">
          <w:pPr>
            <w:pStyle w:val="NoSpacing"/>
          </w:pPr>
        </w:p>
        <w:p w:rsidR="006278E1" w:rsidRDefault="00957AFE">
          <w:pPr>
            <w:pStyle w:val="NoSpacing"/>
          </w:pPr>
        </w:p>
      </w:sdtContent>
    </w:sdt>
    <w:tbl>
      <w:tblPr>
        <w:tblStyle w:val="TableGrid"/>
        <w:tblW w:w="5000" w:type="pct"/>
        <w:jc w:val="center"/>
        <w:tblBorders>
          <w:top w:val="single" w:sz="6" w:space="0" w:color="EE8C69" w:themeColor="accent1" w:themeTint="99"/>
          <w:left w:val="single" w:sz="6" w:space="0" w:color="EE8C69" w:themeColor="accent1" w:themeTint="99"/>
          <w:bottom w:val="single" w:sz="6" w:space="0" w:color="EE8C69" w:themeColor="accent1" w:themeTint="99"/>
          <w:right w:val="single" w:sz="6" w:space="0" w:color="EE8C69" w:themeColor="accent1" w:themeTint="99"/>
          <w:insideH w:val="single" w:sz="6" w:space="0" w:color="EE8C69" w:themeColor="accent1" w:themeTint="99"/>
          <w:insideV w:val="single" w:sz="6" w:space="0" w:color="EE8C69" w:themeColor="accent1" w:themeTint="99"/>
        </w:tblBorders>
        <w:tblCellMar>
          <w:left w:w="0" w:type="dxa"/>
          <w:right w:w="0" w:type="dxa"/>
        </w:tblCellMar>
        <w:tblLook w:val="04A0"/>
      </w:tblPr>
      <w:tblGrid>
        <w:gridCol w:w="365"/>
        <w:gridCol w:w="9363"/>
      </w:tblGrid>
      <w:tr w:rsidR="006278E1">
        <w:trPr>
          <w:jc w:val="center"/>
        </w:trPr>
        <w:tc>
          <w:tcPr>
            <w:tcW w:w="365" w:type="dxa"/>
            <w:shd w:val="clear" w:color="auto" w:fill="EE8C69" w:themeFill="accent1" w:themeFillTint="99"/>
          </w:tcPr>
          <w:p w:rsidR="006278E1" w:rsidRDefault="006278E1"/>
        </w:tc>
        <w:tc>
          <w:tcPr>
            <w:tcW w:w="0" w:type="auto"/>
            <w:tcMar>
              <w:top w:w="360" w:type="dxa"/>
              <w:left w:w="360" w:type="dxa"/>
              <w:bottom w:w="360" w:type="dxa"/>
              <w:right w:w="360" w:type="dxa"/>
            </w:tcMar>
          </w:tcPr>
          <w:p w:rsidR="00687D96" w:rsidRPr="000C5C55" w:rsidRDefault="0026581A" w:rsidP="000C5C55">
            <w:pPr>
              <w:pStyle w:val="Section"/>
              <w:tabs>
                <w:tab w:val="right" w:pos="8643"/>
              </w:tabs>
              <w:spacing w:line="276" w:lineRule="auto"/>
              <w:jc w:val="right"/>
              <w:rPr>
                <w:rFonts w:ascii="Times New Roman" w:hAnsi="Times New Roman"/>
                <w:color w:val="000000" w:themeColor="text1"/>
                <w:szCs w:val="24"/>
              </w:rPr>
            </w:pPr>
            <w:r>
              <w:rPr>
                <w:rFonts w:ascii="Times New Roman" w:hAnsi="Times New Roman"/>
                <w:color w:val="000000" w:themeColor="text1"/>
                <w:szCs w:val="24"/>
              </w:rPr>
              <w:t xml:space="preserve">PRIYA   SULE </w:t>
            </w:r>
            <w:r w:rsidR="000C5C55" w:rsidRPr="000C5C55">
              <w:rPr>
                <w:rFonts w:ascii="Times New Roman" w:hAnsi="Times New Roman"/>
                <w:color w:val="000000" w:themeColor="text1"/>
                <w:szCs w:val="24"/>
              </w:rPr>
              <w:t xml:space="preserve">          </w:t>
            </w:r>
          </w:p>
          <w:p w:rsidR="000C5C55" w:rsidRPr="005741C0" w:rsidRDefault="0026581A" w:rsidP="000C5C55">
            <w:pPr>
              <w:pStyle w:val="PersonalName"/>
              <w:spacing w:line="276" w:lineRule="auto"/>
              <w:rPr>
                <w:rFonts w:ascii="Calibri" w:hAnsi="Calibri" w:cs="Calibri"/>
                <w:color w:val="auto"/>
                <w:sz w:val="24"/>
                <w:szCs w:val="24"/>
              </w:rPr>
            </w:pPr>
            <w:r>
              <w:rPr>
                <w:rFonts w:ascii="Calibri" w:hAnsi="Calibri" w:cs="Calibri"/>
                <w:color w:val="auto"/>
                <w:sz w:val="24"/>
                <w:szCs w:val="24"/>
              </w:rPr>
              <w:t>Swachhand A/9 3rd floor</w:t>
            </w:r>
            <w:r w:rsidR="000C5C55" w:rsidRPr="005741C0">
              <w:rPr>
                <w:rFonts w:ascii="Calibri" w:hAnsi="Calibri" w:cs="Calibri"/>
                <w:color w:val="auto"/>
                <w:sz w:val="24"/>
                <w:szCs w:val="24"/>
              </w:rPr>
              <w:t>,</w:t>
            </w:r>
          </w:p>
          <w:p w:rsidR="000C5C55" w:rsidRPr="005741C0" w:rsidRDefault="000C5C55" w:rsidP="000C5C55">
            <w:pPr>
              <w:pStyle w:val="PersonalName"/>
              <w:spacing w:line="276" w:lineRule="auto"/>
              <w:rPr>
                <w:rFonts w:ascii="Calibri" w:hAnsi="Calibri" w:cs="Calibri"/>
                <w:color w:val="auto"/>
                <w:sz w:val="24"/>
                <w:szCs w:val="24"/>
              </w:rPr>
            </w:pPr>
            <w:r w:rsidRPr="005741C0">
              <w:rPr>
                <w:rFonts w:ascii="Calibri" w:hAnsi="Calibri" w:cs="Calibri"/>
                <w:color w:val="auto"/>
                <w:sz w:val="24"/>
                <w:szCs w:val="24"/>
              </w:rPr>
              <w:t>Tilak Chowk, Kalyan(W) 421 301.</w:t>
            </w:r>
          </w:p>
          <w:p w:rsidR="000C5C55" w:rsidRPr="005741C0" w:rsidRDefault="000C5C55" w:rsidP="000C5C55">
            <w:pPr>
              <w:pStyle w:val="PersonalName"/>
              <w:spacing w:line="276" w:lineRule="auto"/>
              <w:rPr>
                <w:rFonts w:ascii="Calibri" w:hAnsi="Calibri" w:cs="Calibri"/>
                <w:color w:val="auto"/>
                <w:sz w:val="24"/>
                <w:szCs w:val="24"/>
              </w:rPr>
            </w:pPr>
            <w:r w:rsidRPr="005741C0">
              <w:rPr>
                <w:rFonts w:ascii="Calibri" w:hAnsi="Calibri" w:cs="Calibri"/>
                <w:color w:val="auto"/>
                <w:sz w:val="24"/>
                <w:szCs w:val="24"/>
              </w:rPr>
              <w:t xml:space="preserve">           Phone: +91-9167155901</w:t>
            </w:r>
          </w:p>
          <w:p w:rsidR="000C5C55" w:rsidRPr="005741C0" w:rsidRDefault="000C5C55" w:rsidP="000C5C55">
            <w:pPr>
              <w:pStyle w:val="PersonalName"/>
              <w:tabs>
                <w:tab w:val="left" w:pos="1335"/>
                <w:tab w:val="right" w:pos="8643"/>
              </w:tabs>
              <w:spacing w:line="276" w:lineRule="auto"/>
              <w:jc w:val="left"/>
              <w:rPr>
                <w:rFonts w:ascii="Calibri" w:hAnsi="Calibri" w:cs="Calibri"/>
                <w:color w:val="0000FF"/>
                <w:sz w:val="24"/>
                <w:szCs w:val="24"/>
                <w:u w:val="single"/>
              </w:rPr>
            </w:pPr>
            <w:r w:rsidRPr="005741C0">
              <w:rPr>
                <w:rFonts w:ascii="Calibri" w:hAnsi="Calibri" w:cs="Calibri"/>
                <w:color w:val="auto"/>
                <w:sz w:val="24"/>
                <w:szCs w:val="24"/>
              </w:rPr>
              <w:tab/>
            </w:r>
            <w:r w:rsidRPr="005741C0">
              <w:rPr>
                <w:rFonts w:ascii="Calibri" w:hAnsi="Calibri" w:cs="Calibri"/>
                <w:color w:val="auto"/>
                <w:sz w:val="24"/>
                <w:szCs w:val="24"/>
              </w:rPr>
              <w:tab/>
              <w:t xml:space="preserve">E-mail: </w:t>
            </w:r>
            <w:r w:rsidRPr="000C5C55">
              <w:rPr>
                <w:rFonts w:ascii="Calibri" w:hAnsi="Calibri" w:cs="Calibri"/>
                <w:color w:val="0000FF"/>
                <w:sz w:val="24"/>
                <w:szCs w:val="24"/>
                <w:u w:val="single"/>
              </w:rPr>
              <w:t>khande.priya@gmail.com</w:t>
            </w:r>
          </w:p>
          <w:p w:rsidR="000C5C55" w:rsidRPr="00827D86" w:rsidRDefault="000C5C55" w:rsidP="000C5C55">
            <w:pPr>
              <w:tabs>
                <w:tab w:val="left" w:pos="942"/>
              </w:tabs>
              <w:spacing w:line="276" w:lineRule="auto"/>
              <w:jc w:val="right"/>
              <w:rPr>
                <w:lang w:val="fr-FR"/>
              </w:rPr>
            </w:pPr>
            <w:r>
              <w:rPr>
                <w:lang w:val="fr-FR"/>
              </w:rPr>
              <w:t>DOB :22nd Oct,1993</w:t>
            </w:r>
          </w:p>
          <w:p w:rsidR="00687D96" w:rsidRDefault="00687D96" w:rsidP="000C5C55">
            <w:pPr>
              <w:pStyle w:val="Section"/>
              <w:tabs>
                <w:tab w:val="right" w:pos="8643"/>
              </w:tabs>
              <w:spacing w:line="276" w:lineRule="auto"/>
              <w:jc w:val="right"/>
              <w:rPr>
                <w:rFonts w:ascii="Times New Roman" w:hAnsi="Times New Roman"/>
                <w:color w:val="000000" w:themeColor="text1"/>
                <w:szCs w:val="24"/>
                <w:u w:val="single"/>
              </w:rPr>
            </w:pPr>
          </w:p>
          <w:p w:rsidR="003963FB" w:rsidRPr="00687D96" w:rsidRDefault="003963FB" w:rsidP="000C5C55">
            <w:pPr>
              <w:pStyle w:val="Section"/>
              <w:tabs>
                <w:tab w:val="right" w:pos="8643"/>
              </w:tabs>
              <w:spacing w:line="276" w:lineRule="auto"/>
              <w:rPr>
                <w:rFonts w:ascii="Times New Roman" w:hAnsi="Times New Roman"/>
                <w:color w:val="FFFFFF" w:themeColor="background1"/>
                <w:sz w:val="32"/>
                <w:szCs w:val="32"/>
                <w:u w:val="single"/>
              </w:rPr>
            </w:pPr>
            <w:r w:rsidRPr="00687D96">
              <w:rPr>
                <w:rFonts w:ascii="Times New Roman" w:hAnsi="Times New Roman"/>
                <w:color w:val="000000" w:themeColor="text1"/>
                <w:szCs w:val="24"/>
                <w:u w:val="single"/>
              </w:rPr>
              <w:t>OBJECTIVE</w:t>
            </w:r>
            <w:r w:rsidR="00AB0386" w:rsidRPr="00687D96">
              <w:rPr>
                <w:rFonts w:ascii="Times New Roman" w:hAnsi="Times New Roman"/>
                <w:color w:val="FFFFFF" w:themeColor="background1"/>
                <w:sz w:val="32"/>
                <w:szCs w:val="32"/>
                <w:u w:val="single"/>
              </w:rPr>
              <w:tab/>
            </w:r>
          </w:p>
          <w:p w:rsidR="00626EA9" w:rsidRPr="005741C0" w:rsidRDefault="00626EA9" w:rsidP="000C5C55">
            <w:pPr>
              <w:pStyle w:val="NormalWeb"/>
              <w:shd w:val="clear" w:color="auto" w:fill="FFFFFF"/>
              <w:spacing w:before="0" w:beforeAutospacing="0" w:line="276" w:lineRule="auto"/>
              <w:rPr>
                <w:color w:val="333333"/>
                <w:sz w:val="22"/>
                <w:szCs w:val="22"/>
                <w:lang w:val="en-GB"/>
              </w:rPr>
            </w:pPr>
            <w:r w:rsidRPr="005741C0">
              <w:rPr>
                <w:color w:val="333333"/>
                <w:sz w:val="22"/>
                <w:szCs w:val="22"/>
                <w:lang w:val="en-GB"/>
              </w:rPr>
              <w:t xml:space="preserve">To enhance my working capacities,  professional skills, business efficiencies and to serve my organization in </w:t>
            </w:r>
            <w:r w:rsidRPr="00687D96">
              <w:rPr>
                <w:sz w:val="22"/>
                <w:szCs w:val="22"/>
                <w:lang w:val="en-GB"/>
              </w:rPr>
              <w:t>best</w:t>
            </w:r>
            <w:r w:rsidRPr="005741C0">
              <w:rPr>
                <w:color w:val="333333"/>
                <w:sz w:val="22"/>
                <w:szCs w:val="22"/>
                <w:lang w:val="en-GB"/>
              </w:rPr>
              <w:t xml:space="preserve"> possible way with sheer determination and commitment.</w:t>
            </w:r>
          </w:p>
          <w:p w:rsidR="003963FB" w:rsidRPr="00687D96" w:rsidRDefault="003963FB" w:rsidP="000C5C55">
            <w:pPr>
              <w:pStyle w:val="Section"/>
              <w:spacing w:line="276" w:lineRule="auto"/>
              <w:rPr>
                <w:rFonts w:ascii="Times New Roman" w:hAnsi="Times New Roman"/>
                <w:color w:val="auto"/>
                <w:szCs w:val="24"/>
                <w:u w:val="single"/>
              </w:rPr>
            </w:pPr>
            <w:r w:rsidRPr="00687D96">
              <w:rPr>
                <w:rFonts w:ascii="Times New Roman" w:hAnsi="Times New Roman"/>
                <w:color w:val="auto"/>
                <w:szCs w:val="24"/>
                <w:u w:val="single"/>
              </w:rPr>
              <w:t>QUALIFICATION</w:t>
            </w:r>
          </w:p>
          <w:p w:rsidR="009F5400" w:rsidRPr="005741C0" w:rsidRDefault="009F5400" w:rsidP="000C5C55">
            <w:pPr>
              <w:pStyle w:val="Subsection"/>
              <w:spacing w:before="0" w:line="276" w:lineRule="auto"/>
              <w:rPr>
                <w:rFonts w:ascii="Times New Roman" w:hAnsi="Times New Roman"/>
                <w:b w:val="0"/>
                <w:color w:val="auto"/>
                <w:sz w:val="20"/>
              </w:rPr>
            </w:pPr>
          </w:p>
          <w:tbl>
            <w:tblPr>
              <w:tblStyle w:val="TableGrid"/>
              <w:tblW w:w="8116" w:type="dxa"/>
              <w:tblLook w:val="04A0"/>
            </w:tblPr>
            <w:tblGrid>
              <w:gridCol w:w="1533"/>
              <w:gridCol w:w="1794"/>
              <w:gridCol w:w="2069"/>
              <w:gridCol w:w="1259"/>
              <w:gridCol w:w="1461"/>
            </w:tblGrid>
            <w:tr w:rsidR="00C94A4A" w:rsidRPr="005741C0" w:rsidTr="00C94A4A">
              <w:tc>
                <w:tcPr>
                  <w:tcW w:w="1527"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sz w:val="22"/>
                      <w:szCs w:val="22"/>
                    </w:rPr>
                    <w:t>Course</w:t>
                  </w:r>
                </w:p>
              </w:tc>
              <w:tc>
                <w:tcPr>
                  <w:tcW w:w="1797" w:type="dxa"/>
                </w:tcPr>
                <w:p w:rsidR="00C94A4A" w:rsidRPr="005741C0" w:rsidRDefault="00C94A4A" w:rsidP="000C5C55">
                  <w:pPr>
                    <w:spacing w:line="276" w:lineRule="auto"/>
                    <w:rPr>
                      <w:rFonts w:ascii="Times New Roman" w:hAnsi="Times New Roman"/>
                      <w:sz w:val="22"/>
                      <w:szCs w:val="22"/>
                    </w:rPr>
                  </w:pPr>
                  <w:r w:rsidRPr="005741C0">
                    <w:rPr>
                      <w:rFonts w:ascii="Times New Roman" w:hAnsi="Times New Roman"/>
                      <w:sz w:val="22"/>
                      <w:szCs w:val="22"/>
                    </w:rPr>
                    <w:t>Institute</w:t>
                  </w:r>
                </w:p>
              </w:tc>
              <w:tc>
                <w:tcPr>
                  <w:tcW w:w="2070" w:type="dxa"/>
                </w:tcPr>
                <w:p w:rsidR="00C94A4A" w:rsidRPr="005741C0" w:rsidRDefault="00C94A4A" w:rsidP="000C5C55">
                  <w:pPr>
                    <w:spacing w:line="276" w:lineRule="auto"/>
                    <w:rPr>
                      <w:rFonts w:ascii="Times New Roman" w:hAnsi="Times New Roman"/>
                    </w:rPr>
                  </w:pPr>
                  <w:r w:rsidRPr="005741C0">
                    <w:rPr>
                      <w:rFonts w:ascii="Times New Roman" w:hAnsi="Times New Roman"/>
                      <w:sz w:val="22"/>
                      <w:szCs w:val="22"/>
                    </w:rPr>
                    <w:t>Board/University</w:t>
                  </w:r>
                </w:p>
              </w:tc>
              <w:tc>
                <w:tcPr>
                  <w:tcW w:w="1260" w:type="dxa"/>
                </w:tcPr>
                <w:p w:rsidR="00C94A4A" w:rsidRPr="005741C0" w:rsidRDefault="00C94A4A" w:rsidP="000C5C55">
                  <w:pPr>
                    <w:spacing w:line="276" w:lineRule="auto"/>
                    <w:rPr>
                      <w:rFonts w:ascii="Times New Roman" w:hAnsi="Times New Roman"/>
                      <w:sz w:val="22"/>
                      <w:szCs w:val="22"/>
                    </w:rPr>
                  </w:pPr>
                  <w:r w:rsidRPr="005741C0">
                    <w:rPr>
                      <w:rFonts w:ascii="Times New Roman" w:hAnsi="Times New Roman"/>
                      <w:sz w:val="22"/>
                      <w:szCs w:val="22"/>
                    </w:rPr>
                    <w:t>Year of</w:t>
                  </w:r>
                </w:p>
                <w:p w:rsidR="00C94A4A" w:rsidRPr="005741C0" w:rsidRDefault="00C94A4A" w:rsidP="000C5C55">
                  <w:pPr>
                    <w:spacing w:line="276" w:lineRule="auto"/>
                    <w:rPr>
                      <w:rFonts w:ascii="Times New Roman" w:hAnsi="Times New Roman"/>
                      <w:color w:val="auto"/>
                    </w:rPr>
                  </w:pPr>
                  <w:r w:rsidRPr="005741C0">
                    <w:rPr>
                      <w:rFonts w:ascii="Times New Roman" w:hAnsi="Times New Roman"/>
                      <w:sz w:val="22"/>
                      <w:szCs w:val="22"/>
                    </w:rPr>
                    <w:t xml:space="preserve"> Passing</w:t>
                  </w:r>
                </w:p>
              </w:tc>
              <w:tc>
                <w:tcPr>
                  <w:tcW w:w="1462"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sz w:val="22"/>
                      <w:szCs w:val="22"/>
                    </w:rPr>
                    <w:t>Percentage</w:t>
                  </w:r>
                </w:p>
              </w:tc>
            </w:tr>
            <w:tr w:rsidR="00C94A4A" w:rsidRPr="005741C0" w:rsidTr="00C94A4A">
              <w:tc>
                <w:tcPr>
                  <w:tcW w:w="1527"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B.E(Computers)</w:t>
                  </w:r>
                </w:p>
              </w:tc>
              <w:tc>
                <w:tcPr>
                  <w:tcW w:w="1797"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K.J.Somaiya college Vidyavihar</w:t>
                  </w:r>
                </w:p>
              </w:tc>
              <w:tc>
                <w:tcPr>
                  <w:tcW w:w="2070" w:type="dxa"/>
                </w:tcPr>
                <w:p w:rsidR="00C94A4A" w:rsidRPr="005741C0" w:rsidRDefault="00C94A4A" w:rsidP="000C5C55">
                  <w:pPr>
                    <w:spacing w:line="276" w:lineRule="auto"/>
                    <w:rPr>
                      <w:rFonts w:ascii="Times New Roman" w:hAnsi="Times New Roman"/>
                    </w:rPr>
                  </w:pPr>
                  <w:r w:rsidRPr="005741C0">
                    <w:rPr>
                      <w:rFonts w:ascii="Times New Roman" w:hAnsi="Times New Roman"/>
                      <w:sz w:val="22"/>
                      <w:szCs w:val="22"/>
                    </w:rPr>
                    <w:t>Mumbai University</w:t>
                  </w:r>
                </w:p>
              </w:tc>
              <w:tc>
                <w:tcPr>
                  <w:tcW w:w="1260"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2015</w:t>
                  </w:r>
                </w:p>
              </w:tc>
              <w:tc>
                <w:tcPr>
                  <w:tcW w:w="1462"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61.67</w:t>
                  </w:r>
                </w:p>
              </w:tc>
            </w:tr>
            <w:tr w:rsidR="00C94A4A" w:rsidRPr="005741C0" w:rsidTr="00C94A4A">
              <w:tc>
                <w:tcPr>
                  <w:tcW w:w="1527"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H.S.C</w:t>
                  </w:r>
                </w:p>
              </w:tc>
              <w:tc>
                <w:tcPr>
                  <w:tcW w:w="1797"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Govindrao college</w:t>
                  </w:r>
                </w:p>
                <w:p w:rsidR="00C94A4A" w:rsidRPr="005741C0" w:rsidRDefault="00C94A4A" w:rsidP="000C5C55">
                  <w:pPr>
                    <w:spacing w:line="276" w:lineRule="auto"/>
                    <w:rPr>
                      <w:rFonts w:ascii="Times New Roman" w:hAnsi="Times New Roman"/>
                      <w:color w:val="auto"/>
                    </w:rPr>
                  </w:pPr>
                </w:p>
              </w:tc>
              <w:tc>
                <w:tcPr>
                  <w:tcW w:w="2070" w:type="dxa"/>
                </w:tcPr>
                <w:p w:rsidR="00C94A4A" w:rsidRPr="005741C0" w:rsidRDefault="00C94A4A" w:rsidP="000C5C55">
                  <w:pPr>
                    <w:spacing w:line="276" w:lineRule="auto"/>
                    <w:rPr>
                      <w:rFonts w:ascii="Times New Roman" w:hAnsi="Times New Roman"/>
                    </w:rPr>
                  </w:pPr>
                  <w:r w:rsidRPr="005741C0">
                    <w:rPr>
                      <w:rFonts w:ascii="Times New Roman" w:hAnsi="Times New Roman"/>
                      <w:sz w:val="22"/>
                      <w:szCs w:val="22"/>
                    </w:rPr>
                    <w:t>Maharashtra Board</w:t>
                  </w:r>
                </w:p>
              </w:tc>
              <w:tc>
                <w:tcPr>
                  <w:tcW w:w="1260"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2011</w:t>
                  </w:r>
                </w:p>
              </w:tc>
              <w:tc>
                <w:tcPr>
                  <w:tcW w:w="1462"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75.67</w:t>
                  </w:r>
                </w:p>
              </w:tc>
            </w:tr>
            <w:tr w:rsidR="00C94A4A" w:rsidRPr="005741C0" w:rsidTr="00C94A4A">
              <w:tc>
                <w:tcPr>
                  <w:tcW w:w="1527"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S.S.C</w:t>
                  </w:r>
                </w:p>
              </w:tc>
              <w:tc>
                <w:tcPr>
                  <w:tcW w:w="1797"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Vyankatrao Highschool</w:t>
                  </w:r>
                </w:p>
              </w:tc>
              <w:tc>
                <w:tcPr>
                  <w:tcW w:w="2070" w:type="dxa"/>
                </w:tcPr>
                <w:p w:rsidR="00C94A4A" w:rsidRPr="005741C0" w:rsidRDefault="00C94A4A" w:rsidP="000C5C55">
                  <w:pPr>
                    <w:spacing w:line="276" w:lineRule="auto"/>
                    <w:rPr>
                      <w:rFonts w:ascii="Times New Roman" w:hAnsi="Times New Roman"/>
                    </w:rPr>
                  </w:pPr>
                  <w:r w:rsidRPr="005741C0">
                    <w:rPr>
                      <w:rFonts w:ascii="Times New Roman" w:hAnsi="Times New Roman"/>
                      <w:sz w:val="22"/>
                      <w:szCs w:val="22"/>
                    </w:rPr>
                    <w:t>Maharashtra Board</w:t>
                  </w:r>
                </w:p>
              </w:tc>
              <w:tc>
                <w:tcPr>
                  <w:tcW w:w="1260"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2009</w:t>
                  </w:r>
                </w:p>
              </w:tc>
              <w:tc>
                <w:tcPr>
                  <w:tcW w:w="1462" w:type="dxa"/>
                </w:tcPr>
                <w:p w:rsidR="00C94A4A" w:rsidRPr="005741C0" w:rsidRDefault="00C94A4A" w:rsidP="000C5C55">
                  <w:pPr>
                    <w:spacing w:line="276" w:lineRule="auto"/>
                    <w:rPr>
                      <w:rFonts w:ascii="Times New Roman" w:hAnsi="Times New Roman"/>
                      <w:color w:val="auto"/>
                    </w:rPr>
                  </w:pPr>
                  <w:r w:rsidRPr="005741C0">
                    <w:rPr>
                      <w:rFonts w:ascii="Times New Roman" w:hAnsi="Times New Roman"/>
                      <w:color w:val="auto"/>
                    </w:rPr>
                    <w:t>89.69</w:t>
                  </w:r>
                </w:p>
              </w:tc>
            </w:tr>
          </w:tbl>
          <w:p w:rsidR="003963FB" w:rsidRPr="00687D96" w:rsidRDefault="003963FB" w:rsidP="000C5C55">
            <w:pPr>
              <w:spacing w:line="276" w:lineRule="auto"/>
              <w:rPr>
                <w:rFonts w:ascii="Times New Roman" w:hAnsi="Times New Roman"/>
                <w:color w:val="auto"/>
              </w:rPr>
            </w:pPr>
          </w:p>
          <w:p w:rsidR="002B65A3" w:rsidRPr="00687D96" w:rsidRDefault="00287834" w:rsidP="000C5C55">
            <w:pPr>
              <w:pStyle w:val="Section"/>
              <w:spacing w:line="276" w:lineRule="auto"/>
              <w:rPr>
                <w:rFonts w:ascii="Times New Roman" w:hAnsi="Times New Roman"/>
                <w:color w:val="auto"/>
                <w:szCs w:val="24"/>
                <w:u w:val="single"/>
              </w:rPr>
            </w:pPr>
            <w:r w:rsidRPr="00687D96">
              <w:rPr>
                <w:rFonts w:ascii="Times New Roman" w:hAnsi="Times New Roman"/>
                <w:color w:val="auto"/>
                <w:szCs w:val="24"/>
                <w:u w:val="single"/>
              </w:rPr>
              <w:t>TECHNICAL SKILLS</w:t>
            </w:r>
          </w:p>
          <w:p w:rsidR="003963FB" w:rsidRPr="005741C0" w:rsidRDefault="00CC6D0A" w:rsidP="000C5C55">
            <w:pPr>
              <w:pStyle w:val="ListBullet"/>
              <w:numPr>
                <w:ilvl w:val="0"/>
                <w:numId w:val="30"/>
              </w:numPr>
              <w:spacing w:line="276" w:lineRule="auto"/>
              <w:rPr>
                <w:rFonts w:ascii="Times New Roman" w:hAnsi="Times New Roman"/>
                <w:sz w:val="22"/>
                <w:szCs w:val="22"/>
              </w:rPr>
            </w:pPr>
            <w:r w:rsidRPr="005741C0">
              <w:rPr>
                <w:rFonts w:ascii="Times New Roman" w:hAnsi="Times New Roman"/>
                <w:sz w:val="22"/>
                <w:szCs w:val="22"/>
              </w:rPr>
              <w:t>Prog</w:t>
            </w:r>
            <w:r w:rsidR="00400505" w:rsidRPr="005741C0">
              <w:rPr>
                <w:rFonts w:ascii="Times New Roman" w:hAnsi="Times New Roman"/>
                <w:sz w:val="22"/>
                <w:szCs w:val="22"/>
              </w:rPr>
              <w:t>r</w:t>
            </w:r>
            <w:r w:rsidR="0026581A">
              <w:rPr>
                <w:rFonts w:ascii="Times New Roman" w:hAnsi="Times New Roman"/>
                <w:sz w:val="22"/>
                <w:szCs w:val="22"/>
              </w:rPr>
              <w:t>amming languages :</w:t>
            </w:r>
            <w:r w:rsidRPr="005741C0">
              <w:rPr>
                <w:rFonts w:ascii="Times New Roman" w:hAnsi="Times New Roman"/>
                <w:sz w:val="22"/>
                <w:szCs w:val="22"/>
              </w:rPr>
              <w:t xml:space="preserve"> Java </w:t>
            </w:r>
            <w:r w:rsidR="005E2DE0" w:rsidRPr="005741C0">
              <w:rPr>
                <w:rFonts w:ascii="Times New Roman" w:hAnsi="Times New Roman"/>
                <w:sz w:val="22"/>
                <w:szCs w:val="22"/>
              </w:rPr>
              <w:t xml:space="preserve"> SE 7 PROGRAMMER</w:t>
            </w:r>
            <w:r w:rsidR="00626EA9" w:rsidRPr="005741C0">
              <w:rPr>
                <w:rFonts w:ascii="Times New Roman" w:hAnsi="Times New Roman"/>
                <w:sz w:val="22"/>
                <w:szCs w:val="22"/>
              </w:rPr>
              <w:t>.</w:t>
            </w:r>
          </w:p>
          <w:p w:rsidR="00CC6D0A" w:rsidRPr="005741C0" w:rsidRDefault="005E2DE0" w:rsidP="000C5C55">
            <w:pPr>
              <w:pStyle w:val="ListBullet"/>
              <w:numPr>
                <w:ilvl w:val="0"/>
                <w:numId w:val="30"/>
              </w:numPr>
              <w:spacing w:line="276" w:lineRule="auto"/>
              <w:rPr>
                <w:rFonts w:ascii="Times New Roman" w:hAnsi="Times New Roman"/>
                <w:sz w:val="22"/>
                <w:szCs w:val="22"/>
              </w:rPr>
            </w:pPr>
            <w:r w:rsidRPr="005741C0">
              <w:rPr>
                <w:rFonts w:ascii="Times New Roman" w:hAnsi="Times New Roman"/>
                <w:sz w:val="22"/>
                <w:szCs w:val="22"/>
              </w:rPr>
              <w:t>Database System :SQL,PLSQL</w:t>
            </w:r>
          </w:p>
          <w:p w:rsidR="00B43A9B" w:rsidRPr="005741C0" w:rsidRDefault="00B43A9B" w:rsidP="000C5C55">
            <w:pPr>
              <w:pStyle w:val="ListBullet"/>
              <w:numPr>
                <w:ilvl w:val="0"/>
                <w:numId w:val="30"/>
              </w:numPr>
              <w:spacing w:line="276" w:lineRule="auto"/>
              <w:rPr>
                <w:rFonts w:ascii="Times New Roman" w:hAnsi="Times New Roman"/>
                <w:sz w:val="22"/>
                <w:szCs w:val="22"/>
              </w:rPr>
            </w:pPr>
            <w:r w:rsidRPr="005741C0">
              <w:rPr>
                <w:rFonts w:ascii="Times New Roman" w:hAnsi="Times New Roman"/>
                <w:sz w:val="22"/>
                <w:szCs w:val="22"/>
              </w:rPr>
              <w:t>Operating System : Windows, Linux, Unbuntu</w:t>
            </w:r>
          </w:p>
          <w:p w:rsidR="00B43A9B" w:rsidRPr="005741C0" w:rsidRDefault="00B43A9B" w:rsidP="000C5C55">
            <w:pPr>
              <w:pStyle w:val="ListBullet"/>
              <w:numPr>
                <w:ilvl w:val="0"/>
                <w:numId w:val="30"/>
              </w:numPr>
              <w:spacing w:line="276" w:lineRule="auto"/>
              <w:rPr>
                <w:rFonts w:ascii="Times New Roman" w:hAnsi="Times New Roman"/>
                <w:sz w:val="22"/>
                <w:szCs w:val="22"/>
              </w:rPr>
            </w:pPr>
            <w:r w:rsidRPr="005741C0">
              <w:rPr>
                <w:rFonts w:ascii="Times New Roman" w:hAnsi="Times New Roman"/>
                <w:sz w:val="22"/>
                <w:szCs w:val="22"/>
              </w:rPr>
              <w:t xml:space="preserve">Web </w:t>
            </w:r>
            <w:r w:rsidR="0042775C" w:rsidRPr="005741C0">
              <w:rPr>
                <w:rFonts w:ascii="Times New Roman" w:hAnsi="Times New Roman"/>
                <w:sz w:val="22"/>
                <w:szCs w:val="22"/>
              </w:rPr>
              <w:t>Technologies</w:t>
            </w:r>
            <w:r w:rsidRPr="005741C0">
              <w:rPr>
                <w:rFonts w:ascii="Times New Roman" w:hAnsi="Times New Roman"/>
                <w:sz w:val="22"/>
                <w:szCs w:val="22"/>
              </w:rPr>
              <w:t xml:space="preserve"> : HTML, XML, CSS, PHP</w:t>
            </w:r>
            <w:r w:rsidR="00626EA9" w:rsidRPr="005741C0">
              <w:rPr>
                <w:rFonts w:ascii="Times New Roman" w:hAnsi="Times New Roman"/>
                <w:sz w:val="22"/>
                <w:szCs w:val="22"/>
              </w:rPr>
              <w:t>.</w:t>
            </w:r>
          </w:p>
          <w:p w:rsidR="00B43A9B" w:rsidRPr="005741C0" w:rsidRDefault="00B43A9B" w:rsidP="000C5C55">
            <w:pPr>
              <w:pStyle w:val="ListBullet"/>
              <w:numPr>
                <w:ilvl w:val="0"/>
                <w:numId w:val="30"/>
              </w:numPr>
              <w:spacing w:line="276" w:lineRule="auto"/>
              <w:rPr>
                <w:rFonts w:ascii="Times New Roman" w:hAnsi="Times New Roman"/>
                <w:sz w:val="22"/>
                <w:szCs w:val="22"/>
              </w:rPr>
            </w:pPr>
            <w:r w:rsidRPr="005741C0">
              <w:rPr>
                <w:rFonts w:ascii="Times New Roman" w:hAnsi="Times New Roman"/>
                <w:sz w:val="22"/>
                <w:szCs w:val="22"/>
              </w:rPr>
              <w:t>Applications : M</w:t>
            </w:r>
            <w:r w:rsidR="001667A2" w:rsidRPr="005741C0">
              <w:rPr>
                <w:rFonts w:ascii="Times New Roman" w:hAnsi="Times New Roman"/>
                <w:sz w:val="22"/>
                <w:szCs w:val="22"/>
              </w:rPr>
              <w:t>icrosoft Office, Adobe Photosho</w:t>
            </w:r>
            <w:r w:rsidR="0042775C" w:rsidRPr="005741C0">
              <w:rPr>
                <w:rFonts w:ascii="Times New Roman" w:hAnsi="Times New Roman"/>
                <w:sz w:val="22"/>
                <w:szCs w:val="22"/>
              </w:rPr>
              <w:t>p</w:t>
            </w:r>
            <w:r w:rsidR="00626EA9" w:rsidRPr="005741C0">
              <w:rPr>
                <w:rFonts w:ascii="Times New Roman" w:hAnsi="Times New Roman"/>
                <w:sz w:val="22"/>
                <w:szCs w:val="22"/>
              </w:rPr>
              <w:t>.</w:t>
            </w:r>
          </w:p>
          <w:p w:rsidR="00B43A9B" w:rsidRDefault="00400505" w:rsidP="005741C0">
            <w:pPr>
              <w:pStyle w:val="ListBullet"/>
              <w:numPr>
                <w:ilvl w:val="0"/>
                <w:numId w:val="30"/>
              </w:numPr>
              <w:spacing w:line="276" w:lineRule="auto"/>
              <w:rPr>
                <w:rFonts w:ascii="Times New Roman" w:hAnsi="Times New Roman"/>
                <w:sz w:val="22"/>
                <w:szCs w:val="22"/>
              </w:rPr>
            </w:pPr>
            <w:r w:rsidRPr="005741C0">
              <w:rPr>
                <w:rFonts w:ascii="Times New Roman" w:hAnsi="Times New Roman"/>
                <w:sz w:val="22"/>
                <w:szCs w:val="22"/>
              </w:rPr>
              <w:t>Introductory experi</w:t>
            </w:r>
            <w:r w:rsidR="00B43A9B" w:rsidRPr="005741C0">
              <w:rPr>
                <w:rFonts w:ascii="Times New Roman" w:hAnsi="Times New Roman"/>
                <w:sz w:val="22"/>
                <w:szCs w:val="22"/>
              </w:rPr>
              <w:t xml:space="preserve">ence with Android programming and ASP.net </w:t>
            </w:r>
            <w:r w:rsidR="00626EA9" w:rsidRPr="005741C0">
              <w:rPr>
                <w:rFonts w:ascii="Times New Roman" w:hAnsi="Times New Roman"/>
                <w:sz w:val="22"/>
                <w:szCs w:val="22"/>
              </w:rPr>
              <w:t>.</w:t>
            </w:r>
          </w:p>
          <w:p w:rsidR="000C5C55" w:rsidRDefault="000C5C55" w:rsidP="000C5C55">
            <w:pPr>
              <w:pStyle w:val="ListBullet"/>
              <w:numPr>
                <w:ilvl w:val="0"/>
                <w:numId w:val="0"/>
              </w:numPr>
              <w:spacing w:line="276" w:lineRule="auto"/>
              <w:ind w:left="1050"/>
              <w:rPr>
                <w:rFonts w:ascii="Times New Roman" w:hAnsi="Times New Roman"/>
                <w:sz w:val="22"/>
                <w:szCs w:val="22"/>
              </w:rPr>
            </w:pPr>
          </w:p>
          <w:p w:rsidR="000C5C55" w:rsidRDefault="000C5C55" w:rsidP="000C5C55">
            <w:pPr>
              <w:pStyle w:val="ListBullet"/>
              <w:numPr>
                <w:ilvl w:val="0"/>
                <w:numId w:val="0"/>
              </w:numPr>
              <w:spacing w:line="276" w:lineRule="auto"/>
              <w:ind w:left="1050"/>
              <w:rPr>
                <w:rFonts w:ascii="Times New Roman" w:hAnsi="Times New Roman"/>
                <w:sz w:val="22"/>
                <w:szCs w:val="22"/>
              </w:rPr>
            </w:pPr>
          </w:p>
          <w:p w:rsidR="000C5C55" w:rsidRPr="00687D96" w:rsidRDefault="000C5C55" w:rsidP="000C5C55">
            <w:pPr>
              <w:pStyle w:val="ListBullet"/>
              <w:numPr>
                <w:ilvl w:val="0"/>
                <w:numId w:val="0"/>
              </w:numPr>
              <w:rPr>
                <w:rFonts w:ascii="Times New Roman" w:hAnsi="Times New Roman"/>
                <w:b/>
                <w:sz w:val="24"/>
                <w:u w:val="single"/>
              </w:rPr>
            </w:pPr>
            <w:r w:rsidRPr="000C5C55">
              <w:rPr>
                <w:rFonts w:ascii="Times New Roman" w:hAnsi="Times New Roman"/>
                <w:b/>
                <w:sz w:val="24"/>
                <w:u w:val="single"/>
              </w:rPr>
              <w:t>LANGUAGES</w:t>
            </w:r>
            <w:r>
              <w:rPr>
                <w:rFonts w:ascii="Times New Roman" w:hAnsi="Times New Roman"/>
                <w:b/>
                <w:sz w:val="24"/>
              </w:rPr>
              <w:t xml:space="preserve">  </w:t>
            </w:r>
            <w:r w:rsidRPr="000C5C55">
              <w:rPr>
                <w:rFonts w:ascii="Times New Roman" w:hAnsi="Times New Roman"/>
                <w:b/>
                <w:sz w:val="24"/>
                <w:u w:val="single"/>
              </w:rPr>
              <w:t>KNOWN</w:t>
            </w:r>
          </w:p>
          <w:p w:rsidR="000C5C55" w:rsidRPr="005741C0" w:rsidRDefault="000C5C55" w:rsidP="000C5C55">
            <w:pPr>
              <w:pStyle w:val="ListBullet"/>
              <w:numPr>
                <w:ilvl w:val="0"/>
                <w:numId w:val="0"/>
              </w:numPr>
              <w:rPr>
                <w:rFonts w:ascii="Times New Roman" w:hAnsi="Times New Roman"/>
                <w:sz w:val="22"/>
                <w:szCs w:val="22"/>
              </w:rPr>
            </w:pPr>
          </w:p>
          <w:p w:rsidR="000C5C55" w:rsidRPr="005741C0" w:rsidRDefault="000C5C55" w:rsidP="000C5C55">
            <w:pPr>
              <w:pStyle w:val="ListBullet"/>
              <w:numPr>
                <w:ilvl w:val="0"/>
                <w:numId w:val="42"/>
              </w:numPr>
              <w:rPr>
                <w:rFonts w:ascii="Times New Roman" w:hAnsi="Times New Roman"/>
                <w:sz w:val="22"/>
                <w:szCs w:val="22"/>
              </w:rPr>
            </w:pPr>
            <w:r w:rsidRPr="005741C0">
              <w:rPr>
                <w:rFonts w:ascii="Times New Roman" w:hAnsi="Times New Roman"/>
                <w:sz w:val="22"/>
                <w:szCs w:val="22"/>
              </w:rPr>
              <w:t>English</w:t>
            </w:r>
          </w:p>
          <w:p w:rsidR="000C5C55" w:rsidRPr="005741C0" w:rsidRDefault="000C5C55" w:rsidP="000C5C55">
            <w:pPr>
              <w:pStyle w:val="ListBullet"/>
              <w:numPr>
                <w:ilvl w:val="0"/>
                <w:numId w:val="42"/>
              </w:numPr>
              <w:rPr>
                <w:rFonts w:ascii="Times New Roman" w:hAnsi="Times New Roman"/>
                <w:sz w:val="22"/>
                <w:szCs w:val="22"/>
              </w:rPr>
            </w:pPr>
            <w:r w:rsidRPr="005741C0">
              <w:rPr>
                <w:rFonts w:ascii="Times New Roman" w:hAnsi="Times New Roman"/>
                <w:sz w:val="22"/>
                <w:szCs w:val="22"/>
              </w:rPr>
              <w:t>Hindi</w:t>
            </w:r>
          </w:p>
          <w:p w:rsidR="000C5C55" w:rsidRPr="005741C0" w:rsidRDefault="000C5C55" w:rsidP="000C5C55">
            <w:pPr>
              <w:pStyle w:val="ListBullet"/>
              <w:numPr>
                <w:ilvl w:val="0"/>
                <w:numId w:val="42"/>
              </w:numPr>
              <w:rPr>
                <w:rFonts w:ascii="Times New Roman" w:eastAsia="Times New Roman" w:hAnsi="Times New Roman"/>
                <w:color w:val="auto"/>
                <w:sz w:val="24"/>
                <w:szCs w:val="24"/>
                <w:lang w:eastAsia="en-US"/>
              </w:rPr>
            </w:pPr>
            <w:r w:rsidRPr="005741C0">
              <w:rPr>
                <w:rFonts w:ascii="Times New Roman" w:hAnsi="Times New Roman"/>
                <w:sz w:val="22"/>
                <w:szCs w:val="22"/>
              </w:rPr>
              <w:t>Marathi</w:t>
            </w:r>
          </w:p>
          <w:p w:rsidR="000C5C55" w:rsidRDefault="000C5C55" w:rsidP="000C5C55">
            <w:pPr>
              <w:pStyle w:val="ListBullet"/>
              <w:numPr>
                <w:ilvl w:val="0"/>
                <w:numId w:val="0"/>
              </w:numPr>
              <w:spacing w:line="276" w:lineRule="auto"/>
              <w:ind w:left="360" w:hanging="360"/>
              <w:rPr>
                <w:rFonts w:ascii="Times New Roman" w:hAnsi="Times New Roman"/>
                <w:sz w:val="22"/>
                <w:szCs w:val="22"/>
              </w:rPr>
            </w:pPr>
          </w:p>
          <w:p w:rsidR="005E2DE0" w:rsidRPr="00687D96" w:rsidRDefault="005E2DE0" w:rsidP="003963FB">
            <w:pPr>
              <w:pStyle w:val="Section"/>
              <w:rPr>
                <w:rFonts w:ascii="Times New Roman" w:hAnsi="Times New Roman"/>
                <w:color w:val="000000" w:themeColor="text1"/>
                <w:u w:val="single"/>
              </w:rPr>
            </w:pPr>
            <w:r w:rsidRPr="00687D96">
              <w:rPr>
                <w:rFonts w:ascii="Times New Roman" w:hAnsi="Times New Roman"/>
                <w:color w:val="000000" w:themeColor="text1"/>
                <w:u w:val="single"/>
              </w:rPr>
              <w:lastRenderedPageBreak/>
              <w:t>TRAINING/CERTIFICATION</w:t>
            </w:r>
          </w:p>
          <w:p w:rsidR="00626EA9" w:rsidRPr="005741C0" w:rsidRDefault="00626EA9" w:rsidP="00626EA9">
            <w:pPr>
              <w:pStyle w:val="Subtitle"/>
              <w:numPr>
                <w:ilvl w:val="0"/>
                <w:numId w:val="38"/>
              </w:numPr>
              <w:spacing w:after="0"/>
              <w:rPr>
                <w:rFonts w:ascii="Times New Roman" w:hAnsi="Times New Roman" w:cs="Times New Roman"/>
                <w:b/>
                <w:bCs/>
              </w:rPr>
            </w:pPr>
            <w:r w:rsidRPr="005741C0">
              <w:rPr>
                <w:rFonts w:ascii="Times New Roman" w:hAnsi="Times New Roman" w:cs="Times New Roman"/>
                <w:sz w:val="22"/>
                <w:szCs w:val="22"/>
              </w:rPr>
              <w:t>Oracle</w:t>
            </w:r>
            <w:r w:rsidRPr="005741C0">
              <w:rPr>
                <w:rFonts w:ascii="Times New Roman" w:hAnsi="Times New Roman" w:cs="Times New Roman"/>
                <w:bCs/>
              </w:rPr>
              <w:t xml:space="preserve"> </w:t>
            </w:r>
            <w:r w:rsidRPr="005741C0">
              <w:rPr>
                <w:rFonts w:ascii="Times New Roman" w:hAnsi="Times New Roman" w:cs="Times New Roman"/>
                <w:sz w:val="22"/>
                <w:szCs w:val="22"/>
              </w:rPr>
              <w:t>Certification</w:t>
            </w:r>
            <w:r w:rsidRPr="005741C0">
              <w:rPr>
                <w:rFonts w:ascii="Times New Roman" w:hAnsi="Times New Roman" w:cs="Times New Roman"/>
                <w:bCs/>
              </w:rPr>
              <w:t>  (</w:t>
            </w:r>
            <w:r w:rsidRPr="005741C0">
              <w:rPr>
                <w:rFonts w:ascii="Times New Roman" w:hAnsi="Times New Roman" w:cs="Times New Roman"/>
                <w:sz w:val="22"/>
                <w:szCs w:val="22"/>
              </w:rPr>
              <w:t>Suven</w:t>
            </w:r>
            <w:r w:rsidRPr="005741C0">
              <w:rPr>
                <w:rFonts w:ascii="Times New Roman" w:hAnsi="Times New Roman" w:cs="Times New Roman"/>
                <w:bCs/>
              </w:rPr>
              <w:t xml:space="preserve"> </w:t>
            </w:r>
            <w:r w:rsidRPr="005741C0">
              <w:rPr>
                <w:rFonts w:ascii="Times New Roman" w:hAnsi="Times New Roman" w:cs="Times New Roman"/>
                <w:sz w:val="22"/>
                <w:szCs w:val="22"/>
              </w:rPr>
              <w:t>Consultants</w:t>
            </w:r>
            <w:r w:rsidRPr="005741C0">
              <w:rPr>
                <w:rFonts w:ascii="Times New Roman" w:hAnsi="Times New Roman" w:cs="Times New Roman"/>
                <w:bCs/>
              </w:rPr>
              <w:t xml:space="preserve"> </w:t>
            </w:r>
            <w:r w:rsidRPr="005741C0">
              <w:rPr>
                <w:rFonts w:ascii="Times New Roman" w:hAnsi="Times New Roman" w:cs="Times New Roman"/>
                <w:sz w:val="22"/>
                <w:szCs w:val="22"/>
              </w:rPr>
              <w:t>training</w:t>
            </w:r>
            <w:r w:rsidRPr="005741C0">
              <w:rPr>
                <w:rFonts w:ascii="Times New Roman" w:hAnsi="Times New Roman" w:cs="Times New Roman"/>
                <w:bCs/>
              </w:rPr>
              <w:t>) :</w:t>
            </w:r>
          </w:p>
          <w:p w:rsidR="005E2DE0" w:rsidRPr="005741C0" w:rsidRDefault="005E2DE0" w:rsidP="005E2DE0">
            <w:pPr>
              <w:rPr>
                <w:rFonts w:ascii="Times New Roman" w:hAnsi="Times New Roman"/>
              </w:rPr>
            </w:pPr>
          </w:p>
          <w:p w:rsidR="005E2DE0" w:rsidRPr="005741C0" w:rsidRDefault="005E2DE0" w:rsidP="001553D7">
            <w:pPr>
              <w:rPr>
                <w:rFonts w:ascii="Times New Roman" w:hAnsi="Times New Roman"/>
                <w:b/>
                <w:bCs/>
              </w:rPr>
            </w:pPr>
            <w:r w:rsidRPr="005741C0">
              <w:rPr>
                <w:rFonts w:ascii="Times New Roman" w:hAnsi="Times New Roman"/>
                <w:b/>
                <w:bCs/>
              </w:rPr>
              <w:t xml:space="preserve">Exam Name </w:t>
            </w:r>
            <w:r w:rsidRPr="005741C0">
              <w:rPr>
                <w:rFonts w:ascii="Times New Roman" w:hAnsi="Times New Roman"/>
                <w:b/>
                <w:bCs/>
              </w:rPr>
              <w:tab/>
            </w:r>
            <w:r w:rsidRPr="005741C0">
              <w:rPr>
                <w:rFonts w:ascii="Times New Roman" w:hAnsi="Times New Roman"/>
                <w:b/>
                <w:bCs/>
              </w:rPr>
              <w:tab/>
            </w:r>
            <w:r w:rsidRPr="005741C0">
              <w:rPr>
                <w:rFonts w:ascii="Times New Roman" w:hAnsi="Times New Roman"/>
                <w:b/>
                <w:bCs/>
              </w:rPr>
              <w:tab/>
              <w:t xml:space="preserve">                               </w:t>
            </w:r>
            <w:r w:rsidR="001553D7" w:rsidRPr="005741C0">
              <w:rPr>
                <w:rFonts w:ascii="Times New Roman" w:hAnsi="Times New Roman"/>
                <w:b/>
                <w:bCs/>
              </w:rPr>
              <w:t xml:space="preserve">  </w:t>
            </w:r>
            <w:r w:rsidR="005741C0">
              <w:rPr>
                <w:rFonts w:ascii="Times New Roman" w:hAnsi="Times New Roman"/>
                <w:b/>
                <w:bCs/>
              </w:rPr>
              <w:t xml:space="preserve">           </w:t>
            </w:r>
            <w:r w:rsidR="001553D7" w:rsidRPr="005741C0">
              <w:rPr>
                <w:rFonts w:ascii="Times New Roman" w:hAnsi="Times New Roman"/>
                <w:b/>
                <w:bCs/>
              </w:rPr>
              <w:t>Year</w:t>
            </w:r>
            <w:r w:rsidRPr="005741C0">
              <w:rPr>
                <w:rFonts w:ascii="Times New Roman" w:hAnsi="Times New Roman"/>
                <w:b/>
                <w:bCs/>
              </w:rPr>
              <w:t xml:space="preserve">             </w:t>
            </w:r>
            <w:r w:rsidR="001553D7" w:rsidRPr="005741C0">
              <w:rPr>
                <w:rFonts w:ascii="Times New Roman" w:hAnsi="Times New Roman"/>
                <w:b/>
                <w:bCs/>
              </w:rPr>
              <w:t xml:space="preserve">            </w:t>
            </w:r>
            <w:r w:rsidR="005741C0">
              <w:rPr>
                <w:rFonts w:ascii="Times New Roman" w:hAnsi="Times New Roman"/>
                <w:b/>
                <w:bCs/>
              </w:rPr>
              <w:t xml:space="preserve">           </w:t>
            </w:r>
            <w:r w:rsidRPr="005741C0">
              <w:rPr>
                <w:rFonts w:ascii="Times New Roman" w:hAnsi="Times New Roman"/>
                <w:b/>
                <w:bCs/>
              </w:rPr>
              <w:t>Marks</w:t>
            </w:r>
          </w:p>
          <w:p w:rsidR="005E2DE0" w:rsidRPr="005741C0" w:rsidRDefault="001553D7" w:rsidP="001553D7">
            <w:pPr>
              <w:rPr>
                <w:rFonts w:ascii="Times New Roman" w:hAnsi="Times New Roman"/>
                <w:sz w:val="22"/>
                <w:szCs w:val="22"/>
              </w:rPr>
            </w:pPr>
            <w:r w:rsidRPr="005741C0">
              <w:rPr>
                <w:rFonts w:ascii="Times New Roman" w:hAnsi="Times New Roman"/>
                <w:sz w:val="22"/>
                <w:szCs w:val="22"/>
              </w:rPr>
              <w:t>1.</w:t>
            </w:r>
            <w:r w:rsidR="005E2DE0" w:rsidRPr="005741C0">
              <w:rPr>
                <w:rFonts w:ascii="Times New Roman" w:hAnsi="Times New Roman"/>
                <w:sz w:val="22"/>
                <w:szCs w:val="22"/>
              </w:rPr>
              <w:t xml:space="preserve">Oracle Certified Associate Java Programmer  </w:t>
            </w:r>
            <w:r w:rsidR="005E2DE0" w:rsidRPr="005741C0">
              <w:rPr>
                <w:rFonts w:ascii="Times New Roman" w:hAnsi="Times New Roman"/>
                <w:sz w:val="22"/>
                <w:szCs w:val="22"/>
              </w:rPr>
              <w:tab/>
            </w:r>
            <w:r w:rsidRPr="005741C0">
              <w:rPr>
                <w:rFonts w:ascii="Times New Roman" w:hAnsi="Times New Roman"/>
                <w:sz w:val="22"/>
                <w:szCs w:val="22"/>
              </w:rPr>
              <w:t xml:space="preserve"> </w:t>
            </w:r>
            <w:r w:rsidR="00626EA9" w:rsidRPr="005741C0">
              <w:rPr>
                <w:rFonts w:ascii="Times New Roman" w:hAnsi="Times New Roman"/>
                <w:sz w:val="22"/>
                <w:szCs w:val="22"/>
              </w:rPr>
              <w:t xml:space="preserve">             </w:t>
            </w:r>
            <w:r w:rsidRPr="005741C0">
              <w:rPr>
                <w:rFonts w:ascii="Times New Roman" w:hAnsi="Times New Roman"/>
                <w:sz w:val="22"/>
                <w:szCs w:val="22"/>
              </w:rPr>
              <w:t xml:space="preserve">AUG 2016                 </w:t>
            </w:r>
            <w:r w:rsidR="00626EA9" w:rsidRPr="005741C0">
              <w:rPr>
                <w:rFonts w:ascii="Times New Roman" w:hAnsi="Times New Roman"/>
                <w:sz w:val="22"/>
                <w:szCs w:val="22"/>
              </w:rPr>
              <w:t xml:space="preserve">      </w:t>
            </w:r>
            <w:r w:rsidRPr="005741C0">
              <w:rPr>
                <w:rFonts w:ascii="Times New Roman" w:hAnsi="Times New Roman"/>
                <w:sz w:val="22"/>
                <w:szCs w:val="22"/>
              </w:rPr>
              <w:t xml:space="preserve"> </w:t>
            </w:r>
            <w:r w:rsidR="005E2DE0" w:rsidRPr="005741C0">
              <w:rPr>
                <w:rFonts w:ascii="Times New Roman" w:hAnsi="Times New Roman"/>
                <w:sz w:val="22"/>
                <w:szCs w:val="22"/>
              </w:rPr>
              <w:t>95.6%</w:t>
            </w:r>
          </w:p>
          <w:p w:rsidR="005E2DE0" w:rsidRPr="005741C0" w:rsidRDefault="001553D7" w:rsidP="001553D7">
            <w:pPr>
              <w:rPr>
                <w:rFonts w:ascii="Times New Roman" w:hAnsi="Times New Roman"/>
                <w:sz w:val="22"/>
                <w:szCs w:val="22"/>
              </w:rPr>
            </w:pPr>
            <w:r w:rsidRPr="005741C0">
              <w:rPr>
                <w:rFonts w:ascii="Times New Roman" w:hAnsi="Times New Roman"/>
                <w:sz w:val="22"/>
                <w:szCs w:val="22"/>
              </w:rPr>
              <w:t>2.</w:t>
            </w:r>
            <w:r w:rsidR="005E2DE0" w:rsidRPr="005741C0">
              <w:rPr>
                <w:rFonts w:ascii="Times New Roman" w:hAnsi="Times New Roman"/>
                <w:sz w:val="22"/>
                <w:szCs w:val="22"/>
              </w:rPr>
              <w:t xml:space="preserve">Oracle Certified Professional Java Programmer </w:t>
            </w:r>
            <w:r w:rsidR="005E2DE0" w:rsidRPr="005741C0">
              <w:rPr>
                <w:rFonts w:ascii="Times New Roman" w:hAnsi="Times New Roman"/>
                <w:sz w:val="22"/>
                <w:szCs w:val="22"/>
              </w:rPr>
              <w:tab/>
            </w:r>
            <w:r w:rsidRPr="005741C0">
              <w:rPr>
                <w:rFonts w:ascii="Times New Roman" w:hAnsi="Times New Roman"/>
                <w:sz w:val="22"/>
                <w:szCs w:val="22"/>
              </w:rPr>
              <w:t xml:space="preserve"> AUG 2016                  </w:t>
            </w:r>
            <w:r w:rsidR="00626EA9" w:rsidRPr="005741C0">
              <w:rPr>
                <w:rFonts w:ascii="Times New Roman" w:hAnsi="Times New Roman"/>
                <w:sz w:val="22"/>
                <w:szCs w:val="22"/>
              </w:rPr>
              <w:t xml:space="preserve">      </w:t>
            </w:r>
            <w:r w:rsidR="005E2DE0" w:rsidRPr="005741C0">
              <w:rPr>
                <w:rFonts w:ascii="Times New Roman" w:hAnsi="Times New Roman"/>
                <w:sz w:val="22"/>
                <w:szCs w:val="22"/>
              </w:rPr>
              <w:t>85.6%</w:t>
            </w:r>
          </w:p>
          <w:p w:rsidR="001553D7" w:rsidRPr="005741C0" w:rsidRDefault="001553D7" w:rsidP="001553D7">
            <w:pPr>
              <w:pStyle w:val="Section"/>
              <w:rPr>
                <w:rFonts w:ascii="Times New Roman" w:hAnsi="Times New Roman"/>
                <w:b w:val="0"/>
                <w:color w:val="000000" w:themeColor="text1"/>
                <w:sz w:val="22"/>
                <w:szCs w:val="22"/>
              </w:rPr>
            </w:pPr>
            <w:r w:rsidRPr="005741C0">
              <w:rPr>
                <w:rFonts w:ascii="Times New Roman" w:hAnsi="Times New Roman"/>
                <w:b w:val="0"/>
                <w:color w:val="000000" w:themeColor="text1"/>
                <w:sz w:val="22"/>
                <w:szCs w:val="22"/>
              </w:rPr>
              <w:t xml:space="preserve">3.Oracle 12c SQL                                                </w:t>
            </w:r>
            <w:r w:rsidR="00626EA9" w:rsidRPr="005741C0">
              <w:rPr>
                <w:rFonts w:ascii="Times New Roman" w:hAnsi="Times New Roman"/>
                <w:b w:val="0"/>
                <w:color w:val="000000" w:themeColor="text1"/>
                <w:sz w:val="22"/>
                <w:szCs w:val="22"/>
              </w:rPr>
              <w:t xml:space="preserve">                </w:t>
            </w:r>
            <w:r w:rsidRPr="005741C0">
              <w:rPr>
                <w:rFonts w:ascii="Times New Roman" w:hAnsi="Times New Roman"/>
                <w:b w:val="0"/>
                <w:color w:val="000000" w:themeColor="text1"/>
                <w:sz w:val="22"/>
                <w:szCs w:val="22"/>
              </w:rPr>
              <w:t xml:space="preserve">SEP  2016                  </w:t>
            </w:r>
            <w:r w:rsidR="00626EA9" w:rsidRPr="005741C0">
              <w:rPr>
                <w:rFonts w:ascii="Times New Roman" w:hAnsi="Times New Roman"/>
                <w:b w:val="0"/>
                <w:color w:val="000000" w:themeColor="text1"/>
                <w:sz w:val="22"/>
                <w:szCs w:val="22"/>
              </w:rPr>
              <w:t xml:space="preserve">      </w:t>
            </w:r>
            <w:r w:rsidRPr="005741C0">
              <w:rPr>
                <w:rFonts w:ascii="Times New Roman" w:hAnsi="Times New Roman"/>
                <w:b w:val="0"/>
                <w:color w:val="000000" w:themeColor="text1"/>
                <w:sz w:val="22"/>
                <w:szCs w:val="22"/>
              </w:rPr>
              <w:t>70%</w:t>
            </w:r>
          </w:p>
          <w:p w:rsidR="006C5533" w:rsidRDefault="001553D7" w:rsidP="001553D7">
            <w:pPr>
              <w:pStyle w:val="Section"/>
              <w:rPr>
                <w:rFonts w:ascii="Times New Roman" w:hAnsi="Times New Roman"/>
                <w:b w:val="0"/>
                <w:color w:val="000000" w:themeColor="text1"/>
                <w:sz w:val="22"/>
                <w:szCs w:val="22"/>
              </w:rPr>
            </w:pPr>
            <w:r w:rsidRPr="005741C0">
              <w:rPr>
                <w:rFonts w:ascii="Times New Roman" w:hAnsi="Times New Roman"/>
                <w:b w:val="0"/>
                <w:color w:val="000000" w:themeColor="text1"/>
                <w:sz w:val="22"/>
                <w:szCs w:val="22"/>
              </w:rPr>
              <w:t xml:space="preserve">4.Oracle 11g PLSQL                                            </w:t>
            </w:r>
            <w:r w:rsidR="006C5869">
              <w:rPr>
                <w:rFonts w:ascii="Times New Roman" w:hAnsi="Times New Roman"/>
                <w:b w:val="0"/>
                <w:color w:val="000000" w:themeColor="text1"/>
                <w:sz w:val="22"/>
                <w:szCs w:val="22"/>
              </w:rPr>
              <w:t xml:space="preserve">               NOV 2016                         --</w:t>
            </w:r>
            <w:r w:rsidRPr="005741C0">
              <w:rPr>
                <w:rFonts w:ascii="Times New Roman" w:hAnsi="Times New Roman"/>
                <w:b w:val="0"/>
                <w:color w:val="000000" w:themeColor="text1"/>
                <w:sz w:val="22"/>
                <w:szCs w:val="22"/>
              </w:rPr>
              <w:t xml:space="preserve">    </w:t>
            </w:r>
          </w:p>
          <w:p w:rsidR="006C5533" w:rsidRPr="006C5533" w:rsidRDefault="006C5533" w:rsidP="006C5533">
            <w:pPr>
              <w:pStyle w:val="Section"/>
              <w:rPr>
                <w:rFonts w:ascii="Times New Roman" w:hAnsi="Times New Roman"/>
                <w:b w:val="0"/>
                <w:color w:val="000000" w:themeColor="text1"/>
                <w:sz w:val="22"/>
                <w:szCs w:val="22"/>
              </w:rPr>
            </w:pPr>
            <w:r>
              <w:rPr>
                <w:rFonts w:ascii="Times New Roman" w:hAnsi="Times New Roman"/>
                <w:b w:val="0"/>
                <w:color w:val="000000" w:themeColor="text1"/>
                <w:sz w:val="22"/>
                <w:szCs w:val="22"/>
              </w:rPr>
              <w:t xml:space="preserve">5. HTML, CSS, JavaScript                                                  </w:t>
            </w:r>
            <w:r w:rsidR="006C5869">
              <w:rPr>
                <w:rFonts w:ascii="Times New Roman" w:hAnsi="Times New Roman"/>
                <w:b w:val="0"/>
                <w:color w:val="000000" w:themeColor="text1"/>
                <w:sz w:val="22"/>
                <w:szCs w:val="22"/>
              </w:rPr>
              <w:t>JAN  2017                         --</w:t>
            </w:r>
          </w:p>
          <w:p w:rsidR="001553D7" w:rsidRPr="005741C0" w:rsidRDefault="006C5533" w:rsidP="006C5533">
            <w:pPr>
              <w:pStyle w:val="Section"/>
              <w:rPr>
                <w:rFonts w:ascii="Times New Roman" w:hAnsi="Times New Roman"/>
                <w:b w:val="0"/>
                <w:color w:val="000000" w:themeColor="text1"/>
                <w:sz w:val="22"/>
                <w:szCs w:val="22"/>
              </w:rPr>
            </w:pPr>
            <w:r>
              <w:rPr>
                <w:rFonts w:ascii="Times New Roman" w:hAnsi="Times New Roman"/>
                <w:b w:val="0"/>
                <w:color w:val="000000" w:themeColor="text1"/>
                <w:sz w:val="22"/>
                <w:szCs w:val="22"/>
              </w:rPr>
              <w:t>6.</w:t>
            </w:r>
            <w:r w:rsidRPr="006C5533">
              <w:rPr>
                <w:rFonts w:ascii="Times New Roman" w:hAnsi="Times New Roman"/>
                <w:b w:val="0"/>
                <w:color w:val="000000" w:themeColor="text1"/>
                <w:sz w:val="22"/>
                <w:szCs w:val="22"/>
              </w:rPr>
              <w:t xml:space="preserve"> PHP, AJAX, JQuery</w:t>
            </w:r>
            <w:r w:rsidR="001553D7" w:rsidRPr="005741C0">
              <w:rPr>
                <w:rFonts w:ascii="Times New Roman" w:hAnsi="Times New Roman"/>
                <w:b w:val="0"/>
                <w:color w:val="000000" w:themeColor="text1"/>
                <w:sz w:val="22"/>
                <w:szCs w:val="22"/>
              </w:rPr>
              <w:t xml:space="preserve">                         </w:t>
            </w:r>
            <w:r w:rsidR="006C5869">
              <w:rPr>
                <w:rFonts w:ascii="Times New Roman" w:hAnsi="Times New Roman"/>
                <w:b w:val="0"/>
                <w:color w:val="000000" w:themeColor="text1"/>
                <w:sz w:val="22"/>
                <w:szCs w:val="22"/>
              </w:rPr>
              <w:t xml:space="preserve">                               JAN  2017                          --</w:t>
            </w:r>
          </w:p>
          <w:p w:rsidR="00626EA9" w:rsidRPr="005741C0" w:rsidRDefault="00626EA9" w:rsidP="00626EA9">
            <w:pPr>
              <w:pStyle w:val="ListParagraph"/>
              <w:widowControl w:val="0"/>
              <w:numPr>
                <w:ilvl w:val="0"/>
                <w:numId w:val="38"/>
              </w:numPr>
              <w:autoSpaceDE w:val="0"/>
              <w:autoSpaceDN w:val="0"/>
              <w:adjustRightInd w:val="0"/>
              <w:rPr>
                <w:rFonts w:eastAsiaTheme="minorHAnsi"/>
                <w:sz w:val="22"/>
                <w:szCs w:val="22"/>
              </w:rPr>
            </w:pPr>
            <w:r w:rsidRPr="000C5C55">
              <w:rPr>
                <w:rFonts w:eastAsiaTheme="minorHAnsi"/>
                <w:b/>
                <w:sz w:val="22"/>
                <w:szCs w:val="22"/>
              </w:rPr>
              <w:t>Basic Orientation to Industry Business Process using SAP ABAP programming language</w:t>
            </w:r>
            <w:r w:rsidRPr="005741C0">
              <w:rPr>
                <w:rFonts w:eastAsiaTheme="minorHAnsi"/>
                <w:sz w:val="22"/>
                <w:szCs w:val="22"/>
              </w:rPr>
              <w:t xml:space="preserve"> .</w:t>
            </w:r>
          </w:p>
          <w:p w:rsidR="005741C0" w:rsidRPr="005741C0" w:rsidRDefault="005741C0" w:rsidP="003963FB">
            <w:pPr>
              <w:pStyle w:val="Section"/>
              <w:rPr>
                <w:rFonts w:ascii="Times New Roman" w:hAnsi="Times New Roman"/>
              </w:rPr>
            </w:pPr>
          </w:p>
          <w:p w:rsidR="003963FB" w:rsidRDefault="00D931B1" w:rsidP="003963FB">
            <w:pPr>
              <w:pStyle w:val="Section"/>
              <w:rPr>
                <w:rFonts w:ascii="Times New Roman" w:hAnsi="Times New Roman"/>
                <w:color w:val="000000" w:themeColor="text1"/>
                <w:u w:val="single"/>
              </w:rPr>
            </w:pPr>
            <w:r w:rsidRPr="00687D96">
              <w:rPr>
                <w:rFonts w:ascii="Times New Roman" w:hAnsi="Times New Roman"/>
                <w:color w:val="000000" w:themeColor="text1"/>
                <w:u w:val="single"/>
              </w:rPr>
              <w:t>ACADEMIC PROJECTS</w:t>
            </w:r>
          </w:p>
          <w:p w:rsidR="000C5C55" w:rsidRPr="000C5C55" w:rsidRDefault="000C5C55" w:rsidP="000C5C55"/>
          <w:p w:rsidR="001553D7" w:rsidRPr="005741C0" w:rsidRDefault="005E2DE0" w:rsidP="000C5C55">
            <w:pPr>
              <w:pStyle w:val="Section"/>
              <w:numPr>
                <w:ilvl w:val="0"/>
                <w:numId w:val="46"/>
              </w:numPr>
              <w:ind w:left="719" w:hanging="270"/>
              <w:jc w:val="both"/>
              <w:rPr>
                <w:rFonts w:ascii="Times New Roman" w:hAnsi="Times New Roman"/>
                <w:b w:val="0"/>
                <w:color w:val="000000" w:themeColor="text1"/>
                <w:sz w:val="22"/>
                <w:szCs w:val="22"/>
              </w:rPr>
            </w:pPr>
            <w:r w:rsidRPr="005741C0">
              <w:rPr>
                <w:rFonts w:ascii="Times New Roman" w:hAnsi="Times New Roman"/>
                <w:color w:val="000000" w:themeColor="text1"/>
                <w:sz w:val="22"/>
                <w:szCs w:val="22"/>
              </w:rPr>
              <w:t>Project1</w:t>
            </w:r>
            <w:r w:rsidR="001553D7" w:rsidRPr="005741C0">
              <w:rPr>
                <w:rFonts w:ascii="Times New Roman" w:hAnsi="Times New Roman"/>
                <w:color w:val="000000" w:themeColor="text1"/>
                <w:sz w:val="22"/>
                <w:szCs w:val="22"/>
              </w:rPr>
              <w:t xml:space="preserve"> </w:t>
            </w:r>
            <w:r w:rsidR="001553D7" w:rsidRPr="005741C0">
              <w:rPr>
                <w:rFonts w:ascii="Times New Roman" w:hAnsi="Times New Roman"/>
                <w:b w:val="0"/>
                <w:color w:val="000000" w:themeColor="text1"/>
                <w:sz w:val="22"/>
                <w:szCs w:val="22"/>
              </w:rPr>
              <w:t xml:space="preserve">: </w:t>
            </w:r>
            <w:r w:rsidRPr="005741C0">
              <w:rPr>
                <w:rFonts w:ascii="Times New Roman" w:hAnsi="Times New Roman"/>
                <w:b w:val="0"/>
                <w:color w:val="000000" w:themeColor="text1"/>
                <w:sz w:val="22"/>
                <w:szCs w:val="22"/>
              </w:rPr>
              <w:t xml:space="preserve"> </w:t>
            </w:r>
            <w:r w:rsidR="00D931B1" w:rsidRPr="005741C0">
              <w:rPr>
                <w:rFonts w:ascii="Times New Roman" w:hAnsi="Times New Roman"/>
                <w:b w:val="0"/>
                <w:color w:val="000000" w:themeColor="text1"/>
                <w:sz w:val="22"/>
                <w:szCs w:val="22"/>
              </w:rPr>
              <w:t>Final Year Project</w:t>
            </w:r>
          </w:p>
          <w:p w:rsidR="00D931B1" w:rsidRPr="005741C0" w:rsidRDefault="005E2DE0" w:rsidP="005741C0">
            <w:pPr>
              <w:pStyle w:val="Section"/>
              <w:ind w:firstLine="719"/>
              <w:jc w:val="both"/>
              <w:rPr>
                <w:rFonts w:ascii="Times New Roman" w:hAnsi="Times New Roman"/>
                <w:b w:val="0"/>
                <w:color w:val="000000" w:themeColor="text1"/>
                <w:sz w:val="22"/>
                <w:szCs w:val="22"/>
              </w:rPr>
            </w:pPr>
            <w:r w:rsidRPr="005741C0">
              <w:rPr>
                <w:rFonts w:ascii="Times New Roman" w:hAnsi="Times New Roman"/>
                <w:color w:val="000000" w:themeColor="text1"/>
                <w:sz w:val="22"/>
                <w:szCs w:val="22"/>
              </w:rPr>
              <w:t>Title :</w:t>
            </w:r>
            <w:r w:rsidR="00D931B1" w:rsidRPr="005741C0">
              <w:rPr>
                <w:rFonts w:ascii="Times New Roman" w:hAnsi="Times New Roman"/>
                <w:b w:val="0"/>
                <w:color w:val="000000" w:themeColor="text1"/>
                <w:sz w:val="22"/>
                <w:szCs w:val="22"/>
              </w:rPr>
              <w:t xml:space="preserve"> Worked on “Filtering of unwanted messages using OSN wall”. </w:t>
            </w:r>
          </w:p>
          <w:p w:rsidR="00D931B1" w:rsidRPr="005741C0" w:rsidRDefault="005E2DE0" w:rsidP="005741C0">
            <w:pPr>
              <w:pStyle w:val="Section"/>
              <w:ind w:firstLine="719"/>
              <w:jc w:val="both"/>
              <w:rPr>
                <w:rFonts w:ascii="Times New Roman" w:hAnsi="Times New Roman"/>
                <w:b w:val="0"/>
                <w:color w:val="000000" w:themeColor="text1"/>
                <w:sz w:val="22"/>
                <w:szCs w:val="22"/>
              </w:rPr>
            </w:pPr>
            <w:r w:rsidRPr="005741C0">
              <w:rPr>
                <w:rFonts w:ascii="Times New Roman" w:hAnsi="Times New Roman"/>
                <w:color w:val="000000" w:themeColor="text1"/>
                <w:sz w:val="22"/>
                <w:szCs w:val="22"/>
              </w:rPr>
              <w:t>Duration</w:t>
            </w:r>
            <w:r w:rsidRPr="005741C0">
              <w:rPr>
                <w:rFonts w:ascii="Times New Roman" w:hAnsi="Times New Roman"/>
                <w:b w:val="0"/>
                <w:color w:val="000000" w:themeColor="text1"/>
                <w:sz w:val="22"/>
                <w:szCs w:val="22"/>
              </w:rPr>
              <w:t xml:space="preserve"> : </w:t>
            </w:r>
            <w:r w:rsidR="00D931B1" w:rsidRPr="005741C0">
              <w:rPr>
                <w:rFonts w:ascii="Times New Roman" w:hAnsi="Times New Roman"/>
                <w:b w:val="0"/>
                <w:color w:val="000000" w:themeColor="text1"/>
                <w:sz w:val="22"/>
                <w:szCs w:val="22"/>
              </w:rPr>
              <w:t>SEM 7 &amp; SEM 8  (2015)</w:t>
            </w:r>
          </w:p>
          <w:p w:rsidR="005741C0" w:rsidRDefault="005E2DE0" w:rsidP="005741C0">
            <w:pPr>
              <w:pStyle w:val="Section"/>
              <w:ind w:firstLine="719"/>
              <w:jc w:val="both"/>
              <w:rPr>
                <w:rFonts w:ascii="Times New Roman" w:hAnsi="Times New Roman"/>
                <w:b w:val="0"/>
                <w:color w:val="000000" w:themeColor="text1"/>
                <w:sz w:val="22"/>
                <w:szCs w:val="22"/>
              </w:rPr>
            </w:pPr>
            <w:r w:rsidRPr="005741C0">
              <w:rPr>
                <w:rFonts w:ascii="Times New Roman" w:hAnsi="Times New Roman"/>
                <w:color w:val="000000" w:themeColor="text1"/>
                <w:sz w:val="22"/>
                <w:szCs w:val="22"/>
              </w:rPr>
              <w:t>Description:</w:t>
            </w:r>
            <w:r w:rsidR="001553D7" w:rsidRPr="005741C0">
              <w:rPr>
                <w:rFonts w:ascii="Times New Roman" w:hAnsi="Times New Roman"/>
                <w:b w:val="0"/>
                <w:color w:val="000000" w:themeColor="text1"/>
                <w:sz w:val="22"/>
                <w:szCs w:val="22"/>
              </w:rPr>
              <w:t xml:space="preserve"> We propose and experimentally evaluate an automated system, called </w:t>
            </w:r>
            <w:r w:rsidR="005741C0">
              <w:rPr>
                <w:rFonts w:ascii="Times New Roman" w:hAnsi="Times New Roman"/>
                <w:b w:val="0"/>
                <w:color w:val="000000" w:themeColor="text1"/>
                <w:sz w:val="22"/>
                <w:szCs w:val="22"/>
              </w:rPr>
              <w:t xml:space="preserve">  </w:t>
            </w:r>
          </w:p>
          <w:p w:rsidR="005741C0" w:rsidRDefault="005741C0" w:rsidP="005741C0">
            <w:pPr>
              <w:pStyle w:val="Section"/>
              <w:ind w:firstLine="719"/>
              <w:jc w:val="both"/>
              <w:rPr>
                <w:rFonts w:ascii="Times New Roman" w:hAnsi="Times New Roman"/>
                <w:b w:val="0"/>
                <w:color w:val="000000" w:themeColor="text1"/>
                <w:sz w:val="22"/>
                <w:szCs w:val="22"/>
              </w:rPr>
            </w:pPr>
            <w:r>
              <w:rPr>
                <w:rFonts w:ascii="Times New Roman" w:hAnsi="Times New Roman"/>
                <w:b w:val="0"/>
                <w:color w:val="000000" w:themeColor="text1"/>
                <w:sz w:val="22"/>
                <w:szCs w:val="22"/>
              </w:rPr>
              <w:t xml:space="preserve"> </w:t>
            </w:r>
            <w:r w:rsidR="001553D7" w:rsidRPr="005741C0">
              <w:rPr>
                <w:rFonts w:ascii="Times New Roman" w:hAnsi="Times New Roman"/>
                <w:b w:val="0"/>
                <w:color w:val="000000" w:themeColor="text1"/>
                <w:sz w:val="22"/>
                <w:szCs w:val="22"/>
              </w:rPr>
              <w:t xml:space="preserve">Filtered Wall (FW), able to filter unwanted messages from OSN user walls. System is </w:t>
            </w:r>
          </w:p>
          <w:p w:rsidR="005741C0" w:rsidRDefault="001553D7" w:rsidP="005741C0">
            <w:pPr>
              <w:pStyle w:val="Section"/>
              <w:ind w:firstLine="719"/>
              <w:jc w:val="both"/>
              <w:rPr>
                <w:rFonts w:ascii="Times New Roman" w:hAnsi="Times New Roman"/>
                <w:b w:val="0"/>
                <w:color w:val="000000" w:themeColor="text1"/>
                <w:sz w:val="22"/>
                <w:szCs w:val="22"/>
              </w:rPr>
            </w:pPr>
            <w:r w:rsidRPr="005741C0">
              <w:rPr>
                <w:rFonts w:ascii="Times New Roman" w:hAnsi="Times New Roman"/>
                <w:b w:val="0"/>
                <w:color w:val="000000" w:themeColor="text1"/>
                <w:sz w:val="22"/>
                <w:szCs w:val="22"/>
              </w:rPr>
              <w:t xml:space="preserve">designed to filter unwanted messages from OSN user walls on the basis of both message </w:t>
            </w:r>
          </w:p>
          <w:p w:rsidR="005E2DE0" w:rsidRPr="005741C0" w:rsidRDefault="001553D7" w:rsidP="005741C0">
            <w:pPr>
              <w:pStyle w:val="Section"/>
              <w:ind w:firstLine="719"/>
              <w:jc w:val="both"/>
              <w:rPr>
                <w:rFonts w:ascii="Times New Roman" w:hAnsi="Times New Roman"/>
                <w:b w:val="0"/>
                <w:color w:val="000000" w:themeColor="text1"/>
                <w:sz w:val="22"/>
                <w:szCs w:val="22"/>
              </w:rPr>
            </w:pPr>
            <w:r w:rsidRPr="005741C0">
              <w:rPr>
                <w:rFonts w:ascii="Times New Roman" w:hAnsi="Times New Roman"/>
                <w:b w:val="0"/>
                <w:color w:val="000000" w:themeColor="text1"/>
                <w:sz w:val="22"/>
                <w:szCs w:val="22"/>
              </w:rPr>
              <w:t>content and the message creator relationships and characteristics</w:t>
            </w:r>
          </w:p>
          <w:p w:rsidR="003963FB" w:rsidRPr="005741C0" w:rsidRDefault="00D931B1" w:rsidP="005741C0">
            <w:pPr>
              <w:pStyle w:val="Section"/>
              <w:ind w:firstLine="719"/>
              <w:jc w:val="both"/>
              <w:rPr>
                <w:rFonts w:ascii="Times New Roman" w:hAnsi="Times New Roman"/>
                <w:b w:val="0"/>
                <w:color w:val="000000" w:themeColor="text1"/>
                <w:sz w:val="22"/>
                <w:szCs w:val="22"/>
              </w:rPr>
            </w:pPr>
            <w:r w:rsidRPr="005741C0">
              <w:rPr>
                <w:rFonts w:ascii="Times New Roman" w:hAnsi="Times New Roman"/>
                <w:color w:val="000000" w:themeColor="text1"/>
                <w:sz w:val="22"/>
                <w:szCs w:val="22"/>
              </w:rPr>
              <w:t>Tools used</w:t>
            </w:r>
            <w:r w:rsidRPr="005741C0">
              <w:rPr>
                <w:rFonts w:ascii="Times New Roman" w:hAnsi="Times New Roman"/>
                <w:b w:val="0"/>
                <w:color w:val="000000" w:themeColor="text1"/>
                <w:sz w:val="22"/>
                <w:szCs w:val="22"/>
              </w:rPr>
              <w:t xml:space="preserve"> : Net Beans , php , html.</w:t>
            </w:r>
          </w:p>
          <w:p w:rsidR="00D931B1" w:rsidRPr="005741C0" w:rsidRDefault="00D931B1" w:rsidP="003963FB">
            <w:pPr>
              <w:rPr>
                <w:rFonts w:ascii="Times New Roman" w:hAnsi="Times New Roman"/>
              </w:rPr>
            </w:pPr>
          </w:p>
          <w:p w:rsidR="00D931B1" w:rsidRPr="005741C0" w:rsidRDefault="00D931B1" w:rsidP="000C5C55">
            <w:pPr>
              <w:pStyle w:val="ListParagraph"/>
              <w:widowControl w:val="0"/>
              <w:numPr>
                <w:ilvl w:val="0"/>
                <w:numId w:val="46"/>
              </w:numPr>
              <w:overflowPunct w:val="0"/>
              <w:autoSpaceDE w:val="0"/>
              <w:autoSpaceDN w:val="0"/>
              <w:adjustRightInd w:val="0"/>
              <w:ind w:left="719" w:hanging="270"/>
              <w:jc w:val="both"/>
              <w:rPr>
                <w:sz w:val="22"/>
                <w:szCs w:val="22"/>
              </w:rPr>
            </w:pPr>
            <w:r w:rsidRPr="005741C0">
              <w:rPr>
                <w:b/>
                <w:sz w:val="22"/>
                <w:szCs w:val="22"/>
              </w:rPr>
              <w:t>Project1</w:t>
            </w:r>
            <w:r w:rsidRPr="005741C0">
              <w:rPr>
                <w:sz w:val="22"/>
                <w:szCs w:val="22"/>
              </w:rPr>
              <w:t xml:space="preserve"> : Third Year Project</w:t>
            </w:r>
          </w:p>
          <w:p w:rsidR="00D931B1" w:rsidRPr="005741C0" w:rsidRDefault="00D931B1" w:rsidP="005741C0">
            <w:pPr>
              <w:widowControl w:val="0"/>
              <w:overflowPunct w:val="0"/>
              <w:autoSpaceDE w:val="0"/>
              <w:autoSpaceDN w:val="0"/>
              <w:adjustRightInd w:val="0"/>
              <w:ind w:left="719"/>
              <w:jc w:val="both"/>
              <w:rPr>
                <w:rFonts w:ascii="Times New Roman" w:hAnsi="Times New Roman"/>
                <w:sz w:val="22"/>
                <w:szCs w:val="22"/>
              </w:rPr>
            </w:pPr>
            <w:r w:rsidRPr="005741C0">
              <w:rPr>
                <w:rFonts w:ascii="Times New Roman" w:hAnsi="Times New Roman"/>
                <w:b/>
                <w:sz w:val="22"/>
                <w:szCs w:val="22"/>
              </w:rPr>
              <w:t>Title</w:t>
            </w:r>
            <w:r w:rsidRPr="005741C0">
              <w:rPr>
                <w:rFonts w:ascii="Times New Roman" w:hAnsi="Times New Roman"/>
                <w:sz w:val="22"/>
                <w:szCs w:val="22"/>
              </w:rPr>
              <w:t xml:space="preserve"> : Mini Project On Cafeteria Website (2013)</w:t>
            </w:r>
          </w:p>
          <w:p w:rsidR="00D931B1" w:rsidRPr="005741C0" w:rsidRDefault="00D931B1" w:rsidP="005741C0">
            <w:pPr>
              <w:ind w:left="719"/>
              <w:jc w:val="both"/>
              <w:rPr>
                <w:rFonts w:ascii="Times New Roman" w:hAnsi="Times New Roman"/>
                <w:sz w:val="22"/>
                <w:szCs w:val="22"/>
              </w:rPr>
            </w:pPr>
            <w:r w:rsidRPr="005741C0">
              <w:rPr>
                <w:rFonts w:ascii="Times New Roman" w:hAnsi="Times New Roman"/>
                <w:b/>
                <w:sz w:val="22"/>
                <w:szCs w:val="22"/>
              </w:rPr>
              <w:t>Duration</w:t>
            </w:r>
            <w:r w:rsidRPr="005741C0">
              <w:rPr>
                <w:rFonts w:ascii="Times New Roman" w:hAnsi="Times New Roman"/>
                <w:sz w:val="22"/>
                <w:szCs w:val="22"/>
              </w:rPr>
              <w:t xml:space="preserve"> : SEM 5 </w:t>
            </w:r>
          </w:p>
          <w:p w:rsidR="00D931B1" w:rsidRPr="005741C0" w:rsidRDefault="00D931B1" w:rsidP="005741C0">
            <w:pPr>
              <w:widowControl w:val="0"/>
              <w:overflowPunct w:val="0"/>
              <w:autoSpaceDE w:val="0"/>
              <w:autoSpaceDN w:val="0"/>
              <w:adjustRightInd w:val="0"/>
              <w:spacing w:line="254" w:lineRule="auto"/>
              <w:ind w:left="719" w:right="360"/>
              <w:jc w:val="both"/>
              <w:rPr>
                <w:rFonts w:ascii="Times New Roman" w:hAnsi="Times New Roman"/>
                <w:sz w:val="22"/>
                <w:szCs w:val="22"/>
              </w:rPr>
            </w:pPr>
            <w:r w:rsidRPr="005741C0">
              <w:rPr>
                <w:rFonts w:ascii="Times New Roman" w:hAnsi="Times New Roman"/>
                <w:b/>
                <w:sz w:val="22"/>
                <w:szCs w:val="22"/>
              </w:rPr>
              <w:t>Description</w:t>
            </w:r>
            <w:r w:rsidRPr="005741C0">
              <w:rPr>
                <w:rFonts w:ascii="Times New Roman" w:hAnsi="Times New Roman"/>
                <w:sz w:val="22"/>
                <w:szCs w:val="22"/>
              </w:rPr>
              <w:t xml:space="preserve">: Designed a website using HTML ,CSS and PHP which enables users to sign up and existing users to login, provide their order details  and the records are updated and added in the customer database using PhpMyAdmin in XAMPP. </w:t>
            </w:r>
          </w:p>
          <w:p w:rsidR="00D931B1" w:rsidRPr="005741C0" w:rsidRDefault="00D931B1" w:rsidP="005741C0">
            <w:pPr>
              <w:widowControl w:val="0"/>
              <w:autoSpaceDE w:val="0"/>
              <w:autoSpaceDN w:val="0"/>
              <w:adjustRightInd w:val="0"/>
              <w:spacing w:line="25" w:lineRule="exact"/>
              <w:ind w:left="719"/>
              <w:jc w:val="both"/>
              <w:rPr>
                <w:rFonts w:ascii="Times New Roman" w:hAnsi="Times New Roman"/>
                <w:sz w:val="22"/>
                <w:szCs w:val="22"/>
              </w:rPr>
            </w:pPr>
          </w:p>
          <w:p w:rsidR="00D931B1" w:rsidRPr="005741C0" w:rsidRDefault="00D931B1" w:rsidP="005741C0">
            <w:pPr>
              <w:ind w:left="719"/>
              <w:jc w:val="both"/>
              <w:rPr>
                <w:rFonts w:ascii="Times New Roman" w:hAnsi="Times New Roman"/>
                <w:sz w:val="22"/>
                <w:szCs w:val="22"/>
              </w:rPr>
            </w:pPr>
            <w:r w:rsidRPr="005741C0">
              <w:rPr>
                <w:rFonts w:ascii="Times New Roman" w:hAnsi="Times New Roman"/>
                <w:b/>
                <w:sz w:val="22"/>
                <w:szCs w:val="22"/>
              </w:rPr>
              <w:t>Tools used</w:t>
            </w:r>
            <w:r w:rsidRPr="005741C0">
              <w:rPr>
                <w:rFonts w:ascii="Times New Roman" w:hAnsi="Times New Roman"/>
                <w:sz w:val="22"/>
                <w:szCs w:val="22"/>
              </w:rPr>
              <w:t xml:space="preserve"> : PhpMyAdmin in XAMPP.</w:t>
            </w:r>
          </w:p>
          <w:p w:rsidR="00626EA9" w:rsidRPr="005741C0" w:rsidRDefault="00626EA9" w:rsidP="005741C0">
            <w:pPr>
              <w:jc w:val="both"/>
              <w:rPr>
                <w:rFonts w:ascii="Times New Roman" w:hAnsi="Times New Roman"/>
                <w:sz w:val="22"/>
                <w:szCs w:val="22"/>
              </w:rPr>
            </w:pPr>
          </w:p>
          <w:p w:rsidR="00D931B1" w:rsidRPr="005741C0" w:rsidRDefault="00D931B1" w:rsidP="005741C0">
            <w:pPr>
              <w:pStyle w:val="ListParagraph"/>
              <w:widowControl w:val="0"/>
              <w:numPr>
                <w:ilvl w:val="0"/>
                <w:numId w:val="46"/>
              </w:numPr>
              <w:overflowPunct w:val="0"/>
              <w:autoSpaceDE w:val="0"/>
              <w:autoSpaceDN w:val="0"/>
              <w:adjustRightInd w:val="0"/>
              <w:ind w:left="719" w:hanging="270"/>
              <w:jc w:val="both"/>
              <w:rPr>
                <w:sz w:val="22"/>
                <w:szCs w:val="22"/>
              </w:rPr>
            </w:pPr>
            <w:r w:rsidRPr="005741C0">
              <w:rPr>
                <w:b/>
                <w:sz w:val="22"/>
                <w:szCs w:val="22"/>
              </w:rPr>
              <w:t>Project1</w:t>
            </w:r>
            <w:r w:rsidR="00F52231">
              <w:rPr>
                <w:sz w:val="22"/>
                <w:szCs w:val="22"/>
              </w:rPr>
              <w:t xml:space="preserve"> : Second </w:t>
            </w:r>
            <w:r w:rsidRPr="005741C0">
              <w:rPr>
                <w:sz w:val="22"/>
                <w:szCs w:val="22"/>
              </w:rPr>
              <w:t>Year Project</w:t>
            </w:r>
          </w:p>
          <w:p w:rsidR="00D931B1" w:rsidRPr="005741C0" w:rsidRDefault="00D931B1" w:rsidP="005741C0">
            <w:pPr>
              <w:ind w:left="719"/>
              <w:jc w:val="both"/>
              <w:rPr>
                <w:rFonts w:ascii="Times New Roman" w:hAnsi="Times New Roman"/>
                <w:sz w:val="22"/>
                <w:szCs w:val="22"/>
              </w:rPr>
            </w:pPr>
            <w:r w:rsidRPr="005741C0">
              <w:rPr>
                <w:rFonts w:ascii="Times New Roman" w:hAnsi="Times New Roman"/>
                <w:b/>
                <w:sz w:val="22"/>
                <w:szCs w:val="22"/>
              </w:rPr>
              <w:t xml:space="preserve">Title </w:t>
            </w:r>
            <w:r w:rsidRPr="005741C0">
              <w:rPr>
                <w:rFonts w:ascii="Times New Roman" w:hAnsi="Times New Roman"/>
                <w:sz w:val="22"/>
                <w:szCs w:val="22"/>
              </w:rPr>
              <w:t xml:space="preserve">: Database management for disaster management (sem 4 ,2013) </w:t>
            </w:r>
          </w:p>
          <w:p w:rsidR="00D931B1" w:rsidRPr="005741C0" w:rsidRDefault="00D931B1" w:rsidP="005741C0">
            <w:pPr>
              <w:ind w:left="719"/>
              <w:jc w:val="both"/>
              <w:rPr>
                <w:rFonts w:ascii="Times New Roman" w:hAnsi="Times New Roman"/>
                <w:sz w:val="22"/>
                <w:szCs w:val="22"/>
              </w:rPr>
            </w:pPr>
            <w:r w:rsidRPr="005741C0">
              <w:rPr>
                <w:rFonts w:ascii="Times New Roman" w:hAnsi="Times New Roman"/>
                <w:b/>
                <w:sz w:val="22"/>
                <w:szCs w:val="22"/>
              </w:rPr>
              <w:t>Duration</w:t>
            </w:r>
            <w:r w:rsidRPr="005741C0">
              <w:rPr>
                <w:rFonts w:ascii="Times New Roman" w:hAnsi="Times New Roman"/>
                <w:sz w:val="22"/>
                <w:szCs w:val="22"/>
              </w:rPr>
              <w:t xml:space="preserve"> : SEM 4 (2013)</w:t>
            </w:r>
          </w:p>
          <w:p w:rsidR="00D931B1" w:rsidRDefault="00D931B1" w:rsidP="005741C0">
            <w:pPr>
              <w:widowControl w:val="0"/>
              <w:overflowPunct w:val="0"/>
              <w:autoSpaceDE w:val="0"/>
              <w:autoSpaceDN w:val="0"/>
              <w:adjustRightInd w:val="0"/>
              <w:spacing w:line="235" w:lineRule="auto"/>
              <w:ind w:left="719" w:right="20"/>
              <w:jc w:val="both"/>
              <w:rPr>
                <w:rFonts w:ascii="Times New Roman" w:hAnsi="Times New Roman"/>
                <w:sz w:val="22"/>
                <w:szCs w:val="22"/>
              </w:rPr>
            </w:pPr>
            <w:r w:rsidRPr="005741C0">
              <w:rPr>
                <w:rFonts w:ascii="Times New Roman" w:hAnsi="Times New Roman"/>
                <w:b/>
                <w:sz w:val="22"/>
                <w:szCs w:val="22"/>
              </w:rPr>
              <w:t>Description:</w:t>
            </w:r>
            <w:r w:rsidRPr="005741C0">
              <w:rPr>
                <w:rFonts w:ascii="Times New Roman" w:hAnsi="Times New Roman"/>
                <w:sz w:val="22"/>
                <w:szCs w:val="22"/>
              </w:rPr>
              <w:t xml:space="preserve"> Development of a database system for disaster management activities, Creation and population of tables, Execution of different queries </w:t>
            </w:r>
          </w:p>
          <w:p w:rsidR="00E96596" w:rsidRDefault="00E96596" w:rsidP="005741C0">
            <w:pPr>
              <w:widowControl w:val="0"/>
              <w:overflowPunct w:val="0"/>
              <w:autoSpaceDE w:val="0"/>
              <w:autoSpaceDN w:val="0"/>
              <w:adjustRightInd w:val="0"/>
              <w:spacing w:line="235" w:lineRule="auto"/>
              <w:ind w:left="719" w:right="20"/>
              <w:jc w:val="both"/>
              <w:rPr>
                <w:rFonts w:ascii="Times New Roman" w:hAnsi="Times New Roman"/>
                <w:sz w:val="22"/>
                <w:szCs w:val="22"/>
              </w:rPr>
            </w:pPr>
          </w:p>
          <w:p w:rsidR="00E96596" w:rsidRDefault="00E96596" w:rsidP="005741C0">
            <w:pPr>
              <w:widowControl w:val="0"/>
              <w:overflowPunct w:val="0"/>
              <w:autoSpaceDE w:val="0"/>
              <w:autoSpaceDN w:val="0"/>
              <w:adjustRightInd w:val="0"/>
              <w:spacing w:line="235" w:lineRule="auto"/>
              <w:ind w:left="719" w:right="20"/>
              <w:jc w:val="both"/>
              <w:rPr>
                <w:rFonts w:ascii="Times New Roman" w:hAnsi="Times New Roman"/>
                <w:sz w:val="22"/>
                <w:szCs w:val="22"/>
              </w:rPr>
            </w:pPr>
          </w:p>
          <w:p w:rsidR="00E96596" w:rsidRPr="00E96596" w:rsidRDefault="00E96596" w:rsidP="00E96596">
            <w:pPr>
              <w:widowControl w:val="0"/>
              <w:overflowPunct w:val="0"/>
              <w:autoSpaceDE w:val="0"/>
              <w:autoSpaceDN w:val="0"/>
              <w:adjustRightInd w:val="0"/>
              <w:spacing w:line="235" w:lineRule="auto"/>
              <w:ind w:right="20"/>
              <w:jc w:val="both"/>
              <w:rPr>
                <w:rFonts w:ascii="Times New Roman" w:hAnsi="Times New Roman"/>
                <w:sz w:val="22"/>
                <w:szCs w:val="22"/>
              </w:rPr>
            </w:pPr>
            <w:r>
              <w:rPr>
                <w:rFonts w:ascii="Times New Roman" w:hAnsi="Times New Roman"/>
                <w:sz w:val="22"/>
                <w:szCs w:val="22"/>
              </w:rPr>
              <w:t xml:space="preserve">        </w:t>
            </w:r>
            <w:r w:rsidRPr="00E96596">
              <w:rPr>
                <w:rFonts w:ascii="Times New Roman" w:hAnsi="Times New Roman"/>
                <w:sz w:val="22"/>
                <w:szCs w:val="22"/>
              </w:rPr>
              <w:t xml:space="preserve">4. </w:t>
            </w:r>
            <w:r w:rsidRPr="00E96596">
              <w:rPr>
                <w:rFonts w:ascii="Times New Roman" w:eastAsia="Times New Roman" w:hAnsi="Times New Roman"/>
                <w:b/>
                <w:color w:val="auto"/>
                <w:sz w:val="22"/>
                <w:szCs w:val="22"/>
                <w:lang w:eastAsia="en-US"/>
              </w:rPr>
              <w:t>Title</w:t>
            </w:r>
            <w:r w:rsidRPr="00E96596">
              <w:rPr>
                <w:rFonts w:ascii="Times New Roman" w:hAnsi="Times New Roman"/>
                <w:sz w:val="22"/>
                <w:szCs w:val="22"/>
              </w:rPr>
              <w:t>: Dice Game</w:t>
            </w:r>
          </w:p>
          <w:p w:rsidR="00E96596" w:rsidRDefault="00E96596" w:rsidP="00E96596">
            <w:pPr>
              <w:widowControl w:val="0"/>
              <w:overflowPunct w:val="0"/>
              <w:autoSpaceDE w:val="0"/>
              <w:autoSpaceDN w:val="0"/>
              <w:adjustRightInd w:val="0"/>
              <w:spacing w:line="235" w:lineRule="auto"/>
              <w:ind w:right="20"/>
              <w:jc w:val="both"/>
              <w:rPr>
                <w:rFonts w:ascii="Times New Roman" w:hAnsi="Times New Roman"/>
                <w:sz w:val="22"/>
                <w:szCs w:val="22"/>
              </w:rPr>
            </w:pPr>
            <w:r>
              <w:rPr>
                <w:rFonts w:ascii="Times New Roman" w:hAnsi="Times New Roman"/>
                <w:sz w:val="22"/>
                <w:szCs w:val="22"/>
              </w:rPr>
              <w:t xml:space="preserve">            </w:t>
            </w:r>
            <w:r w:rsidRPr="00E96596">
              <w:rPr>
                <w:rFonts w:ascii="Times New Roman" w:eastAsia="Times New Roman" w:hAnsi="Times New Roman"/>
                <w:b/>
                <w:color w:val="auto"/>
                <w:sz w:val="22"/>
                <w:szCs w:val="22"/>
                <w:lang w:eastAsia="en-US"/>
              </w:rPr>
              <w:t>Description</w:t>
            </w:r>
            <w:r w:rsidRPr="00E96596">
              <w:rPr>
                <w:rFonts w:ascii="Times New Roman" w:hAnsi="Times New Roman"/>
                <w:sz w:val="22"/>
                <w:szCs w:val="22"/>
              </w:rPr>
              <w:t>: A LUDO type game where multithreading is used to</w:t>
            </w:r>
            <w:r>
              <w:rPr>
                <w:rFonts w:ascii="Times New Roman" w:hAnsi="Times New Roman"/>
                <w:sz w:val="22"/>
                <w:szCs w:val="22"/>
              </w:rPr>
              <w:t xml:space="preserve"> </w:t>
            </w:r>
            <w:r w:rsidRPr="00E96596">
              <w:rPr>
                <w:rFonts w:ascii="Times New Roman" w:hAnsi="Times New Roman"/>
                <w:sz w:val="22"/>
                <w:szCs w:val="22"/>
              </w:rPr>
              <w:t xml:space="preserve">create 2 players </w:t>
            </w:r>
          </w:p>
          <w:p w:rsidR="00E96596" w:rsidRDefault="00E96596" w:rsidP="00E96596">
            <w:pPr>
              <w:widowControl w:val="0"/>
              <w:overflowPunct w:val="0"/>
              <w:autoSpaceDE w:val="0"/>
              <w:autoSpaceDN w:val="0"/>
              <w:adjustRightInd w:val="0"/>
              <w:spacing w:line="235" w:lineRule="auto"/>
              <w:ind w:right="20"/>
              <w:jc w:val="both"/>
              <w:rPr>
                <w:rFonts w:ascii="Times New Roman" w:hAnsi="Times New Roman"/>
                <w:sz w:val="22"/>
                <w:szCs w:val="22"/>
              </w:rPr>
            </w:pPr>
            <w:r>
              <w:rPr>
                <w:rFonts w:ascii="Times New Roman" w:hAnsi="Times New Roman"/>
                <w:sz w:val="22"/>
                <w:szCs w:val="22"/>
              </w:rPr>
              <w:t xml:space="preserve">            </w:t>
            </w:r>
            <w:r w:rsidRPr="00E96596">
              <w:rPr>
                <w:rFonts w:ascii="Times New Roman" w:hAnsi="Times New Roman"/>
                <w:sz w:val="22"/>
                <w:szCs w:val="22"/>
              </w:rPr>
              <w:t>and synchronization is used to let one player</w:t>
            </w:r>
            <w:r>
              <w:rPr>
                <w:rFonts w:ascii="Times New Roman" w:hAnsi="Times New Roman"/>
                <w:sz w:val="22"/>
                <w:szCs w:val="22"/>
              </w:rPr>
              <w:t xml:space="preserve"> </w:t>
            </w:r>
            <w:r w:rsidRPr="00E96596">
              <w:rPr>
                <w:rFonts w:ascii="Times New Roman" w:hAnsi="Times New Roman"/>
                <w:sz w:val="22"/>
                <w:szCs w:val="22"/>
              </w:rPr>
              <w:t xml:space="preserve">finish using the dice while other player </w:t>
            </w:r>
          </w:p>
          <w:p w:rsidR="00E96596" w:rsidRPr="00E96596" w:rsidRDefault="00E96596" w:rsidP="00E96596">
            <w:pPr>
              <w:widowControl w:val="0"/>
              <w:overflowPunct w:val="0"/>
              <w:autoSpaceDE w:val="0"/>
              <w:autoSpaceDN w:val="0"/>
              <w:adjustRightInd w:val="0"/>
              <w:spacing w:line="235" w:lineRule="auto"/>
              <w:ind w:right="20"/>
              <w:jc w:val="both"/>
              <w:rPr>
                <w:rFonts w:ascii="Times New Roman" w:hAnsi="Times New Roman"/>
                <w:sz w:val="22"/>
                <w:szCs w:val="22"/>
              </w:rPr>
            </w:pPr>
            <w:r>
              <w:rPr>
                <w:rFonts w:ascii="Times New Roman" w:hAnsi="Times New Roman"/>
                <w:sz w:val="22"/>
                <w:szCs w:val="22"/>
              </w:rPr>
              <w:t xml:space="preserve">            </w:t>
            </w:r>
            <w:r w:rsidRPr="00E96596">
              <w:rPr>
                <w:rFonts w:ascii="Times New Roman" w:hAnsi="Times New Roman"/>
                <w:sz w:val="22"/>
                <w:szCs w:val="22"/>
              </w:rPr>
              <w:t>will be waiting for the</w:t>
            </w:r>
            <w:r>
              <w:rPr>
                <w:rFonts w:ascii="Times New Roman" w:hAnsi="Times New Roman"/>
                <w:sz w:val="22"/>
                <w:szCs w:val="22"/>
              </w:rPr>
              <w:t xml:space="preserve"> </w:t>
            </w:r>
            <w:r w:rsidRPr="00E96596">
              <w:rPr>
                <w:rFonts w:ascii="Times New Roman" w:hAnsi="Times New Roman"/>
                <w:sz w:val="22"/>
                <w:szCs w:val="22"/>
              </w:rPr>
              <w:t>chance. Each time a random number will be generated whenever</w:t>
            </w:r>
          </w:p>
          <w:p w:rsidR="00E96596" w:rsidRPr="00E96596" w:rsidRDefault="00E96596" w:rsidP="00E96596">
            <w:pPr>
              <w:widowControl w:val="0"/>
              <w:overflowPunct w:val="0"/>
              <w:autoSpaceDE w:val="0"/>
              <w:autoSpaceDN w:val="0"/>
              <w:adjustRightInd w:val="0"/>
              <w:spacing w:line="235" w:lineRule="auto"/>
              <w:ind w:right="20"/>
              <w:jc w:val="both"/>
              <w:rPr>
                <w:rFonts w:ascii="Times New Roman" w:hAnsi="Times New Roman"/>
                <w:sz w:val="22"/>
                <w:szCs w:val="22"/>
              </w:rPr>
            </w:pPr>
            <w:r>
              <w:rPr>
                <w:rFonts w:ascii="Times New Roman" w:hAnsi="Times New Roman"/>
                <w:sz w:val="22"/>
                <w:szCs w:val="22"/>
              </w:rPr>
              <w:t xml:space="preserve">            </w:t>
            </w:r>
            <w:r w:rsidRPr="00E96596">
              <w:rPr>
                <w:rFonts w:ascii="Times New Roman" w:hAnsi="Times New Roman"/>
                <w:sz w:val="22"/>
                <w:szCs w:val="22"/>
              </w:rPr>
              <w:t>player throws the dice.</w:t>
            </w:r>
          </w:p>
          <w:p w:rsidR="00E96596" w:rsidRPr="005741C0" w:rsidRDefault="00E96596" w:rsidP="00E96596">
            <w:pPr>
              <w:widowControl w:val="0"/>
              <w:overflowPunct w:val="0"/>
              <w:autoSpaceDE w:val="0"/>
              <w:autoSpaceDN w:val="0"/>
              <w:adjustRightInd w:val="0"/>
              <w:spacing w:line="235" w:lineRule="auto"/>
              <w:ind w:right="20"/>
              <w:jc w:val="both"/>
              <w:rPr>
                <w:rFonts w:ascii="Times New Roman" w:hAnsi="Times New Roman"/>
                <w:sz w:val="22"/>
                <w:szCs w:val="22"/>
              </w:rPr>
            </w:pPr>
            <w:r>
              <w:rPr>
                <w:rFonts w:ascii="Times New Roman" w:hAnsi="Times New Roman"/>
                <w:sz w:val="22"/>
                <w:szCs w:val="22"/>
              </w:rPr>
              <w:t xml:space="preserve">           </w:t>
            </w:r>
            <w:r w:rsidRPr="00E96596">
              <w:rPr>
                <w:rFonts w:ascii="Times New Roman" w:eastAsia="Times New Roman" w:hAnsi="Times New Roman"/>
                <w:b/>
                <w:color w:val="auto"/>
                <w:sz w:val="22"/>
                <w:szCs w:val="22"/>
                <w:lang w:eastAsia="en-US"/>
              </w:rPr>
              <w:t>Technology</w:t>
            </w:r>
            <w:r w:rsidRPr="00E96596">
              <w:rPr>
                <w:rFonts w:ascii="Times New Roman" w:hAnsi="Times New Roman"/>
                <w:sz w:val="22"/>
                <w:szCs w:val="22"/>
              </w:rPr>
              <w:t xml:space="preserve"> </w:t>
            </w:r>
            <w:r w:rsidRPr="00E96596">
              <w:rPr>
                <w:rFonts w:ascii="Times New Roman" w:eastAsia="Times New Roman" w:hAnsi="Times New Roman"/>
                <w:b/>
                <w:color w:val="auto"/>
                <w:sz w:val="22"/>
                <w:szCs w:val="22"/>
                <w:lang w:eastAsia="en-US"/>
              </w:rPr>
              <w:t>Used</w:t>
            </w:r>
            <w:r w:rsidRPr="00E96596">
              <w:rPr>
                <w:rFonts w:ascii="Times New Roman" w:hAnsi="Times New Roman"/>
                <w:sz w:val="22"/>
                <w:szCs w:val="22"/>
              </w:rPr>
              <w:t>: java</w:t>
            </w:r>
          </w:p>
          <w:p w:rsidR="00D931B1" w:rsidRPr="005741C0" w:rsidRDefault="00D931B1" w:rsidP="005741C0">
            <w:pPr>
              <w:widowControl w:val="0"/>
              <w:overflowPunct w:val="0"/>
              <w:autoSpaceDE w:val="0"/>
              <w:autoSpaceDN w:val="0"/>
              <w:adjustRightInd w:val="0"/>
              <w:spacing w:line="235" w:lineRule="auto"/>
              <w:ind w:left="719" w:right="20"/>
              <w:jc w:val="both"/>
              <w:rPr>
                <w:rFonts w:ascii="Times New Roman" w:hAnsi="Times New Roman"/>
              </w:rPr>
            </w:pPr>
          </w:p>
          <w:p w:rsidR="00E96596" w:rsidRDefault="00E96596" w:rsidP="00687D96">
            <w:pPr>
              <w:pStyle w:val="Section"/>
              <w:rPr>
                <w:rFonts w:ascii="Times New Roman" w:hAnsi="Times New Roman"/>
                <w:color w:val="000000" w:themeColor="text1"/>
                <w:u w:val="single"/>
              </w:rPr>
            </w:pPr>
          </w:p>
          <w:p w:rsidR="00E96596" w:rsidRDefault="00E96596" w:rsidP="00687D96">
            <w:pPr>
              <w:pStyle w:val="Section"/>
              <w:rPr>
                <w:rFonts w:ascii="Times New Roman" w:hAnsi="Times New Roman"/>
                <w:color w:val="000000" w:themeColor="text1"/>
                <w:u w:val="single"/>
              </w:rPr>
            </w:pPr>
          </w:p>
          <w:p w:rsidR="00E96596" w:rsidRPr="00E96596" w:rsidRDefault="00E96596" w:rsidP="00E96596">
            <w:pPr>
              <w:pStyle w:val="Section"/>
              <w:rPr>
                <w:rFonts w:ascii="Times New Roman" w:hAnsi="Times New Roman"/>
                <w:b w:val="0"/>
                <w:color w:val="000000" w:themeColor="text1"/>
                <w:sz w:val="22"/>
                <w:szCs w:val="22"/>
              </w:rPr>
            </w:pPr>
            <w:r>
              <w:rPr>
                <w:rFonts w:ascii="Times New Roman" w:hAnsi="Times New Roman"/>
                <w:b w:val="0"/>
                <w:color w:val="000000" w:themeColor="text1"/>
              </w:rPr>
              <w:t xml:space="preserve">         5</w:t>
            </w:r>
            <w:r w:rsidRPr="00E96596">
              <w:rPr>
                <w:rFonts w:ascii="Times New Roman" w:hAnsi="Times New Roman"/>
                <w:b w:val="0"/>
                <w:color w:val="000000" w:themeColor="text1"/>
              </w:rPr>
              <w:t xml:space="preserve">. </w:t>
            </w:r>
            <w:r w:rsidRPr="00E96596">
              <w:rPr>
                <w:rFonts w:ascii="Times New Roman" w:eastAsia="Times New Roman" w:hAnsi="Times New Roman"/>
                <w:color w:val="auto"/>
                <w:sz w:val="22"/>
                <w:szCs w:val="22"/>
                <w:lang w:eastAsia="en-US"/>
              </w:rPr>
              <w:t>Title</w:t>
            </w:r>
            <w:r w:rsidRPr="00E96596">
              <w:rPr>
                <w:rFonts w:ascii="Times New Roman" w:hAnsi="Times New Roman"/>
                <w:b w:val="0"/>
                <w:color w:val="000000" w:themeColor="text1"/>
                <w:sz w:val="22"/>
                <w:szCs w:val="22"/>
              </w:rPr>
              <w:t>: Online shopping cart</w:t>
            </w:r>
          </w:p>
          <w:p w:rsidR="00CF7BEC" w:rsidRDefault="007E7293" w:rsidP="007E7293">
            <w:pPr>
              <w:pStyle w:val="Section"/>
              <w:jc w:val="both"/>
              <w:rPr>
                <w:rFonts w:ascii="Times New Roman" w:hAnsi="Times New Roman"/>
                <w:b w:val="0"/>
                <w:color w:val="000000" w:themeColor="text1"/>
                <w:sz w:val="22"/>
                <w:szCs w:val="22"/>
              </w:rPr>
            </w:pPr>
            <w:r>
              <w:rPr>
                <w:rFonts w:ascii="Times New Roman" w:eastAsia="Times New Roman" w:hAnsi="Times New Roman"/>
                <w:color w:val="auto"/>
                <w:sz w:val="22"/>
                <w:szCs w:val="22"/>
                <w:lang w:eastAsia="en-US"/>
              </w:rPr>
              <w:t xml:space="preserve">              </w:t>
            </w:r>
            <w:r w:rsidR="00E96596" w:rsidRPr="00E96596">
              <w:rPr>
                <w:rFonts w:ascii="Times New Roman" w:eastAsia="Times New Roman" w:hAnsi="Times New Roman"/>
                <w:color w:val="auto"/>
                <w:sz w:val="22"/>
                <w:szCs w:val="22"/>
                <w:lang w:eastAsia="en-US"/>
              </w:rPr>
              <w:t>Description</w:t>
            </w:r>
            <w:r w:rsidR="00E96596" w:rsidRPr="00E96596">
              <w:rPr>
                <w:rFonts w:ascii="Times New Roman" w:hAnsi="Times New Roman"/>
                <w:b w:val="0"/>
                <w:color w:val="000000" w:themeColor="text1"/>
                <w:sz w:val="22"/>
                <w:szCs w:val="22"/>
              </w:rPr>
              <w:t xml:space="preserve">: An online shopping website where an admin can login to insert </w:t>
            </w:r>
          </w:p>
          <w:p w:rsidR="007E7293" w:rsidRDefault="00CF7BEC" w:rsidP="007E7293">
            <w:pPr>
              <w:pStyle w:val="Section"/>
              <w:jc w:val="both"/>
              <w:rPr>
                <w:rFonts w:ascii="Times New Roman" w:hAnsi="Times New Roman"/>
                <w:b w:val="0"/>
                <w:color w:val="000000" w:themeColor="text1"/>
                <w:sz w:val="22"/>
                <w:szCs w:val="22"/>
              </w:rPr>
            </w:pPr>
            <w:r>
              <w:rPr>
                <w:rFonts w:ascii="Times New Roman" w:hAnsi="Times New Roman"/>
                <w:b w:val="0"/>
                <w:color w:val="000000" w:themeColor="text1"/>
                <w:sz w:val="22"/>
                <w:szCs w:val="22"/>
              </w:rPr>
              <w:t xml:space="preserve">       </w:t>
            </w:r>
            <w:r w:rsidR="007E7293">
              <w:rPr>
                <w:rFonts w:ascii="Times New Roman" w:hAnsi="Times New Roman"/>
                <w:b w:val="0"/>
                <w:color w:val="000000" w:themeColor="text1"/>
                <w:sz w:val="22"/>
                <w:szCs w:val="22"/>
              </w:rPr>
              <w:t xml:space="preserve">       </w:t>
            </w:r>
            <w:r>
              <w:rPr>
                <w:rFonts w:ascii="Times New Roman" w:hAnsi="Times New Roman"/>
                <w:b w:val="0"/>
                <w:color w:val="000000" w:themeColor="text1"/>
                <w:sz w:val="22"/>
                <w:szCs w:val="22"/>
              </w:rPr>
              <w:t xml:space="preserve">different </w:t>
            </w:r>
            <w:r w:rsidR="00E96596" w:rsidRPr="00E96596">
              <w:rPr>
                <w:rFonts w:ascii="Times New Roman" w:hAnsi="Times New Roman"/>
                <w:b w:val="0"/>
                <w:color w:val="000000" w:themeColor="text1"/>
                <w:sz w:val="22"/>
                <w:szCs w:val="22"/>
              </w:rPr>
              <w:t>product’s details, a user can log in and view</w:t>
            </w:r>
            <w:r w:rsidR="00E96596">
              <w:rPr>
                <w:rFonts w:ascii="Times New Roman" w:hAnsi="Times New Roman"/>
                <w:b w:val="0"/>
                <w:color w:val="000000" w:themeColor="text1"/>
                <w:sz w:val="22"/>
                <w:szCs w:val="22"/>
              </w:rPr>
              <w:t xml:space="preserve"> </w:t>
            </w:r>
            <w:r w:rsidR="00E96596" w:rsidRPr="00E96596">
              <w:rPr>
                <w:rFonts w:ascii="Times New Roman" w:hAnsi="Times New Roman"/>
                <w:b w:val="0"/>
                <w:color w:val="000000" w:themeColor="text1"/>
                <w:sz w:val="22"/>
                <w:szCs w:val="22"/>
              </w:rPr>
              <w:t xml:space="preserve">all the products and </w:t>
            </w:r>
          </w:p>
          <w:p w:rsidR="00CF7BEC" w:rsidRDefault="007E7293" w:rsidP="007E7293">
            <w:pPr>
              <w:pStyle w:val="Section"/>
              <w:jc w:val="both"/>
              <w:rPr>
                <w:rFonts w:ascii="Times New Roman" w:hAnsi="Times New Roman"/>
                <w:b w:val="0"/>
                <w:color w:val="000000" w:themeColor="text1"/>
                <w:sz w:val="22"/>
                <w:szCs w:val="22"/>
              </w:rPr>
            </w:pPr>
            <w:r>
              <w:rPr>
                <w:rFonts w:ascii="Times New Roman" w:hAnsi="Times New Roman"/>
                <w:b w:val="0"/>
                <w:color w:val="000000" w:themeColor="text1"/>
                <w:sz w:val="22"/>
                <w:szCs w:val="22"/>
              </w:rPr>
              <w:t xml:space="preserve">              </w:t>
            </w:r>
            <w:r w:rsidR="00E96596" w:rsidRPr="00E96596">
              <w:rPr>
                <w:rFonts w:ascii="Times New Roman" w:hAnsi="Times New Roman"/>
                <w:b w:val="0"/>
                <w:color w:val="000000" w:themeColor="text1"/>
                <w:sz w:val="22"/>
                <w:szCs w:val="22"/>
              </w:rPr>
              <w:t>see the description</w:t>
            </w:r>
            <w:r w:rsidR="00CF7BEC">
              <w:rPr>
                <w:rFonts w:ascii="Times New Roman" w:hAnsi="Times New Roman"/>
                <w:b w:val="0"/>
                <w:color w:val="000000" w:themeColor="text1"/>
                <w:sz w:val="22"/>
                <w:szCs w:val="22"/>
              </w:rPr>
              <w:t xml:space="preserve"> </w:t>
            </w:r>
            <w:r w:rsidR="00E96596" w:rsidRPr="00E96596">
              <w:rPr>
                <w:rFonts w:ascii="Times New Roman" w:hAnsi="Times New Roman"/>
                <w:b w:val="0"/>
                <w:color w:val="000000" w:themeColor="text1"/>
                <w:sz w:val="22"/>
                <w:szCs w:val="22"/>
              </w:rPr>
              <w:t>of all the products. On the</w:t>
            </w:r>
            <w:r w:rsidR="00E96596">
              <w:rPr>
                <w:rFonts w:ascii="Times New Roman" w:hAnsi="Times New Roman"/>
                <w:b w:val="0"/>
                <w:color w:val="000000" w:themeColor="text1"/>
                <w:sz w:val="22"/>
                <w:szCs w:val="22"/>
              </w:rPr>
              <w:t xml:space="preserve"> </w:t>
            </w:r>
            <w:r w:rsidR="00E96596" w:rsidRPr="00E96596">
              <w:rPr>
                <w:rFonts w:ascii="Times New Roman" w:hAnsi="Times New Roman"/>
                <w:b w:val="0"/>
                <w:color w:val="000000" w:themeColor="text1"/>
                <w:sz w:val="22"/>
                <w:szCs w:val="22"/>
              </w:rPr>
              <w:t>description page “add to cart” button</w:t>
            </w:r>
          </w:p>
          <w:p w:rsidR="00E96596" w:rsidRPr="00E96596" w:rsidRDefault="007E7293" w:rsidP="007E7293">
            <w:pPr>
              <w:pStyle w:val="Section"/>
              <w:jc w:val="both"/>
              <w:rPr>
                <w:rFonts w:ascii="Times New Roman" w:hAnsi="Times New Roman"/>
                <w:b w:val="0"/>
                <w:color w:val="000000" w:themeColor="text1"/>
                <w:sz w:val="22"/>
                <w:szCs w:val="22"/>
              </w:rPr>
            </w:pPr>
            <w:r>
              <w:rPr>
                <w:rFonts w:ascii="Times New Roman" w:hAnsi="Times New Roman"/>
                <w:b w:val="0"/>
                <w:color w:val="000000" w:themeColor="text1"/>
                <w:sz w:val="22"/>
                <w:szCs w:val="22"/>
              </w:rPr>
              <w:t xml:space="preserve">              </w:t>
            </w:r>
            <w:r w:rsidR="00E96596" w:rsidRPr="00E96596">
              <w:rPr>
                <w:rFonts w:ascii="Times New Roman" w:hAnsi="Times New Roman"/>
                <w:b w:val="0"/>
                <w:color w:val="000000" w:themeColor="text1"/>
                <w:sz w:val="22"/>
                <w:szCs w:val="22"/>
              </w:rPr>
              <w:t>is used to make a</w:t>
            </w:r>
            <w:r w:rsidR="00CF7BEC">
              <w:rPr>
                <w:rFonts w:ascii="Times New Roman" w:hAnsi="Times New Roman"/>
                <w:b w:val="0"/>
                <w:color w:val="000000" w:themeColor="text1"/>
                <w:sz w:val="22"/>
                <w:szCs w:val="22"/>
              </w:rPr>
              <w:t xml:space="preserve"> </w:t>
            </w:r>
            <w:r w:rsidR="00E96596" w:rsidRPr="00E96596">
              <w:rPr>
                <w:rFonts w:ascii="Times New Roman" w:hAnsi="Times New Roman"/>
                <w:b w:val="0"/>
                <w:color w:val="000000" w:themeColor="text1"/>
                <w:sz w:val="22"/>
                <w:szCs w:val="22"/>
              </w:rPr>
              <w:t>cart of</w:t>
            </w:r>
            <w:r w:rsidR="00E96596">
              <w:rPr>
                <w:rFonts w:ascii="Times New Roman" w:hAnsi="Times New Roman"/>
                <w:b w:val="0"/>
                <w:color w:val="000000" w:themeColor="text1"/>
                <w:sz w:val="22"/>
                <w:szCs w:val="22"/>
              </w:rPr>
              <w:t xml:space="preserve"> </w:t>
            </w:r>
            <w:r w:rsidR="00E96596" w:rsidRPr="00E96596">
              <w:rPr>
                <w:rFonts w:ascii="Times New Roman" w:hAnsi="Times New Roman"/>
                <w:b w:val="0"/>
                <w:color w:val="000000" w:themeColor="text1"/>
                <w:sz w:val="22"/>
                <w:szCs w:val="22"/>
              </w:rPr>
              <w:t>that user.</w:t>
            </w:r>
          </w:p>
          <w:p w:rsidR="00E96596" w:rsidRPr="00E96596" w:rsidRDefault="005055A3" w:rsidP="007E7293">
            <w:pPr>
              <w:pStyle w:val="Section"/>
              <w:jc w:val="both"/>
              <w:rPr>
                <w:rFonts w:ascii="Times New Roman" w:hAnsi="Times New Roman"/>
                <w:color w:val="000000" w:themeColor="text1"/>
                <w:sz w:val="22"/>
                <w:szCs w:val="22"/>
                <w:u w:val="single"/>
              </w:rPr>
            </w:pPr>
            <w:r>
              <w:rPr>
                <w:rFonts w:ascii="Times New Roman" w:hAnsi="Times New Roman"/>
                <w:b w:val="0"/>
                <w:color w:val="000000" w:themeColor="text1"/>
                <w:sz w:val="22"/>
                <w:szCs w:val="22"/>
              </w:rPr>
              <w:t xml:space="preserve">       </w:t>
            </w:r>
            <w:r w:rsidR="00CF7BEC">
              <w:rPr>
                <w:rFonts w:ascii="Times New Roman" w:hAnsi="Times New Roman"/>
                <w:b w:val="0"/>
                <w:color w:val="000000" w:themeColor="text1"/>
                <w:sz w:val="22"/>
                <w:szCs w:val="22"/>
              </w:rPr>
              <w:t xml:space="preserve">      </w:t>
            </w:r>
            <w:r w:rsidR="00E96596" w:rsidRPr="005055A3">
              <w:rPr>
                <w:rFonts w:ascii="Times New Roman" w:eastAsia="Times New Roman" w:hAnsi="Times New Roman"/>
                <w:color w:val="auto"/>
                <w:sz w:val="22"/>
                <w:szCs w:val="22"/>
                <w:lang w:eastAsia="en-US"/>
              </w:rPr>
              <w:t>Technology</w:t>
            </w:r>
            <w:r w:rsidR="00E96596" w:rsidRPr="00E96596">
              <w:rPr>
                <w:rFonts w:ascii="Times New Roman" w:hAnsi="Times New Roman"/>
                <w:b w:val="0"/>
                <w:color w:val="000000" w:themeColor="text1"/>
                <w:sz w:val="22"/>
                <w:szCs w:val="22"/>
              </w:rPr>
              <w:t xml:space="preserve"> </w:t>
            </w:r>
            <w:r w:rsidR="00E96596" w:rsidRPr="005055A3">
              <w:rPr>
                <w:rFonts w:ascii="Times New Roman" w:eastAsia="Times New Roman" w:hAnsi="Times New Roman"/>
                <w:color w:val="auto"/>
                <w:sz w:val="22"/>
                <w:szCs w:val="22"/>
                <w:lang w:eastAsia="en-US"/>
              </w:rPr>
              <w:t>Used</w:t>
            </w:r>
            <w:r w:rsidR="00E96596" w:rsidRPr="00E96596">
              <w:rPr>
                <w:rFonts w:ascii="Times New Roman" w:hAnsi="Times New Roman"/>
                <w:b w:val="0"/>
                <w:color w:val="000000" w:themeColor="text1"/>
                <w:sz w:val="22"/>
                <w:szCs w:val="22"/>
              </w:rPr>
              <w:t>: HTML, CSS, JavaScript</w:t>
            </w:r>
            <w:r w:rsidR="00E96596" w:rsidRPr="00E96596">
              <w:rPr>
                <w:rFonts w:ascii="Times New Roman" w:hAnsi="Times New Roman"/>
                <w:b w:val="0"/>
                <w:color w:val="000000" w:themeColor="text1"/>
                <w:sz w:val="22"/>
                <w:szCs w:val="22"/>
                <w:u w:val="single"/>
              </w:rPr>
              <w:t>, Php, MySQL, AJAX</w:t>
            </w:r>
            <w:r w:rsidR="00E96596" w:rsidRPr="00E96596">
              <w:rPr>
                <w:rFonts w:ascii="Times New Roman" w:hAnsi="Times New Roman"/>
                <w:color w:val="000000" w:themeColor="text1"/>
                <w:sz w:val="22"/>
                <w:szCs w:val="22"/>
                <w:u w:val="single"/>
              </w:rPr>
              <w:t>.</w:t>
            </w:r>
          </w:p>
          <w:p w:rsidR="00E96596" w:rsidRPr="00E96596" w:rsidRDefault="00E96596" w:rsidP="007E7293">
            <w:pPr>
              <w:pStyle w:val="Section"/>
              <w:jc w:val="both"/>
              <w:rPr>
                <w:rFonts w:ascii="Times New Roman" w:hAnsi="Times New Roman"/>
                <w:color w:val="000000" w:themeColor="text1"/>
                <w:sz w:val="22"/>
                <w:szCs w:val="22"/>
                <w:u w:val="single"/>
              </w:rPr>
            </w:pPr>
          </w:p>
          <w:p w:rsidR="00E96596" w:rsidRPr="00E96596" w:rsidRDefault="00E96596" w:rsidP="00687D96">
            <w:pPr>
              <w:pStyle w:val="Section"/>
              <w:rPr>
                <w:rFonts w:ascii="Times New Roman" w:hAnsi="Times New Roman"/>
                <w:color w:val="000000" w:themeColor="text1"/>
                <w:sz w:val="22"/>
                <w:szCs w:val="22"/>
                <w:u w:val="single"/>
              </w:rPr>
            </w:pPr>
          </w:p>
          <w:p w:rsidR="003963FB" w:rsidRDefault="003963FB" w:rsidP="00687D96">
            <w:pPr>
              <w:pStyle w:val="Section"/>
              <w:rPr>
                <w:rFonts w:ascii="Times New Roman" w:hAnsi="Times New Roman"/>
                <w:color w:val="000000" w:themeColor="text1"/>
                <w:u w:val="single"/>
              </w:rPr>
            </w:pPr>
            <w:r w:rsidRPr="00687D96">
              <w:rPr>
                <w:rFonts w:ascii="Times New Roman" w:hAnsi="Times New Roman"/>
                <w:color w:val="000000" w:themeColor="text1"/>
                <w:u w:val="single"/>
              </w:rPr>
              <w:t>STRENGTHS</w:t>
            </w:r>
          </w:p>
          <w:p w:rsidR="00687D96" w:rsidRDefault="00F4481B" w:rsidP="00F4481B">
            <w:pPr>
              <w:pStyle w:val="Section"/>
              <w:tabs>
                <w:tab w:val="left" w:pos="2445"/>
              </w:tabs>
              <w:spacing w:line="360" w:lineRule="auto"/>
              <w:rPr>
                <w:rFonts w:asciiTheme="minorHAnsi" w:hAnsiTheme="minorHAnsi"/>
                <w:b w:val="0"/>
                <w:color w:val="000000" w:themeColor="text1"/>
                <w:sz w:val="20"/>
              </w:rPr>
            </w:pPr>
            <w:r>
              <w:rPr>
                <w:rFonts w:asciiTheme="minorHAnsi" w:hAnsiTheme="minorHAnsi"/>
                <w:b w:val="0"/>
                <w:color w:val="000000" w:themeColor="text1"/>
                <w:sz w:val="20"/>
              </w:rPr>
              <w:tab/>
            </w:r>
          </w:p>
          <w:p w:rsidR="00A206F7" w:rsidRPr="005741C0" w:rsidRDefault="00687D96" w:rsidP="00687D96">
            <w:pPr>
              <w:pStyle w:val="Section"/>
              <w:spacing w:line="360" w:lineRule="auto"/>
              <w:rPr>
                <w:rFonts w:ascii="Times New Roman" w:hAnsi="Times New Roman"/>
                <w:b w:val="0"/>
                <w:color w:val="000000" w:themeColor="text1"/>
                <w:sz w:val="22"/>
                <w:szCs w:val="22"/>
              </w:rPr>
            </w:pPr>
            <w:r>
              <w:rPr>
                <w:rFonts w:asciiTheme="minorHAnsi" w:hAnsiTheme="minorHAnsi"/>
                <w:b w:val="0"/>
                <w:color w:val="000000" w:themeColor="text1"/>
                <w:sz w:val="20"/>
              </w:rPr>
              <w:t>-</w:t>
            </w:r>
            <w:r w:rsidR="00A206F7" w:rsidRPr="005741C0">
              <w:rPr>
                <w:rFonts w:ascii="Times New Roman" w:hAnsi="Times New Roman"/>
                <w:b w:val="0"/>
                <w:color w:val="000000" w:themeColor="text1"/>
                <w:sz w:val="22"/>
                <w:szCs w:val="22"/>
              </w:rPr>
              <w:t xml:space="preserve">Good team player. </w:t>
            </w:r>
          </w:p>
          <w:p w:rsidR="00A206F7" w:rsidRPr="005741C0" w:rsidRDefault="00A206F7" w:rsidP="00687D96">
            <w:pPr>
              <w:pStyle w:val="Section"/>
              <w:spacing w:line="360" w:lineRule="auto"/>
              <w:rPr>
                <w:rFonts w:ascii="Times New Roman" w:hAnsi="Times New Roman"/>
                <w:b w:val="0"/>
                <w:color w:val="000000" w:themeColor="text1"/>
                <w:sz w:val="22"/>
                <w:szCs w:val="22"/>
              </w:rPr>
            </w:pPr>
            <w:r w:rsidRPr="005741C0">
              <w:rPr>
                <w:rFonts w:ascii="Times New Roman" w:hAnsi="Times New Roman"/>
                <w:b w:val="0"/>
                <w:color w:val="000000" w:themeColor="text1"/>
                <w:sz w:val="22"/>
                <w:szCs w:val="22"/>
              </w:rPr>
              <w:t>-Able to work individually and to work with team.</w:t>
            </w:r>
          </w:p>
          <w:p w:rsidR="00A206F7" w:rsidRPr="005741C0" w:rsidRDefault="00A206F7" w:rsidP="00687D96">
            <w:pPr>
              <w:pStyle w:val="Section"/>
              <w:spacing w:line="360" w:lineRule="auto"/>
              <w:rPr>
                <w:rFonts w:ascii="Times New Roman" w:hAnsi="Times New Roman"/>
                <w:b w:val="0"/>
                <w:color w:val="000000" w:themeColor="text1"/>
                <w:sz w:val="22"/>
                <w:szCs w:val="22"/>
              </w:rPr>
            </w:pPr>
            <w:r w:rsidRPr="005741C0">
              <w:rPr>
                <w:rFonts w:ascii="Times New Roman" w:hAnsi="Times New Roman"/>
                <w:b w:val="0"/>
                <w:color w:val="000000" w:themeColor="text1"/>
                <w:sz w:val="22"/>
                <w:szCs w:val="22"/>
              </w:rPr>
              <w:t xml:space="preserve"> -Self motivator &amp; willing to work under pressure </w:t>
            </w:r>
          </w:p>
          <w:p w:rsidR="00AB0386" w:rsidRDefault="00A206F7" w:rsidP="00687D96">
            <w:pPr>
              <w:pStyle w:val="Section"/>
              <w:spacing w:line="360" w:lineRule="auto"/>
              <w:rPr>
                <w:rFonts w:ascii="Times New Roman" w:hAnsi="Times New Roman"/>
                <w:b w:val="0"/>
                <w:color w:val="000000" w:themeColor="text1"/>
                <w:sz w:val="22"/>
                <w:szCs w:val="22"/>
              </w:rPr>
            </w:pPr>
            <w:r w:rsidRPr="005741C0">
              <w:rPr>
                <w:rFonts w:ascii="Times New Roman" w:hAnsi="Times New Roman"/>
                <w:b w:val="0"/>
                <w:color w:val="000000" w:themeColor="text1"/>
                <w:sz w:val="22"/>
                <w:szCs w:val="22"/>
              </w:rPr>
              <w:t>-Commitment towards the achievement of the goal set</w:t>
            </w:r>
          </w:p>
          <w:p w:rsidR="000C5C55" w:rsidRPr="000C5C55" w:rsidRDefault="000C5C55" w:rsidP="000C5C55"/>
          <w:p w:rsidR="00A206F7" w:rsidRPr="000C5C55" w:rsidRDefault="00A206F7" w:rsidP="00A206F7">
            <w:pPr>
              <w:pStyle w:val="Subsection"/>
              <w:rPr>
                <w:rFonts w:ascii="Times New Roman" w:hAnsi="Times New Roman"/>
                <w:color w:val="000000" w:themeColor="text1"/>
                <w:sz w:val="24"/>
              </w:rPr>
            </w:pPr>
            <w:r w:rsidRPr="000C5C55">
              <w:rPr>
                <w:rFonts w:ascii="Times New Roman" w:hAnsi="Times New Roman"/>
                <w:color w:val="000000" w:themeColor="text1"/>
                <w:sz w:val="24"/>
                <w:u w:val="single"/>
              </w:rPr>
              <w:t>EXTRA-CURRICULAR</w:t>
            </w:r>
            <w:r w:rsidRPr="000C5C55">
              <w:rPr>
                <w:rFonts w:ascii="Times New Roman" w:hAnsi="Times New Roman"/>
                <w:color w:val="000000" w:themeColor="text1"/>
                <w:sz w:val="24"/>
              </w:rPr>
              <w:t xml:space="preserve">  </w:t>
            </w:r>
            <w:r w:rsidRPr="000C5C55">
              <w:rPr>
                <w:rFonts w:ascii="Times New Roman" w:hAnsi="Times New Roman"/>
                <w:color w:val="000000" w:themeColor="text1"/>
                <w:sz w:val="24"/>
                <w:u w:val="single"/>
              </w:rPr>
              <w:t>ACTIVITIES</w:t>
            </w:r>
          </w:p>
          <w:p w:rsidR="00A206F7" w:rsidRPr="005741C0" w:rsidRDefault="00A206F7" w:rsidP="00A206F7">
            <w:pPr>
              <w:pStyle w:val="Subsection"/>
              <w:rPr>
                <w:rFonts w:ascii="Times New Roman" w:hAnsi="Times New Roman"/>
                <w:color w:val="auto"/>
                <w:sz w:val="22"/>
                <w:szCs w:val="22"/>
              </w:rPr>
            </w:pPr>
          </w:p>
          <w:p w:rsidR="00A206F7" w:rsidRPr="005741C0" w:rsidRDefault="00A206F7" w:rsidP="00626EA9">
            <w:pPr>
              <w:widowControl w:val="0"/>
              <w:numPr>
                <w:ilvl w:val="0"/>
                <w:numId w:val="40"/>
              </w:numPr>
              <w:overflowPunct w:val="0"/>
              <w:autoSpaceDE w:val="0"/>
              <w:autoSpaceDN w:val="0"/>
              <w:adjustRightInd w:val="0"/>
              <w:jc w:val="both"/>
              <w:rPr>
                <w:rFonts w:ascii="Times New Roman" w:hAnsi="Times New Roman"/>
                <w:sz w:val="22"/>
                <w:szCs w:val="22"/>
              </w:rPr>
            </w:pPr>
            <w:r w:rsidRPr="005741C0">
              <w:rPr>
                <w:rFonts w:ascii="Times New Roman" w:hAnsi="Times New Roman"/>
                <w:sz w:val="22"/>
                <w:szCs w:val="22"/>
              </w:rPr>
              <w:t>Took part in Exhibition held at Bandra Reclamation ground and showcased various handicraft items made by me, January 2015 .</w:t>
            </w:r>
          </w:p>
          <w:p w:rsidR="00A206F7" w:rsidRPr="005741C0" w:rsidRDefault="00A206F7" w:rsidP="00626EA9">
            <w:pPr>
              <w:widowControl w:val="0"/>
              <w:overflowPunct w:val="0"/>
              <w:autoSpaceDE w:val="0"/>
              <w:autoSpaceDN w:val="0"/>
              <w:adjustRightInd w:val="0"/>
              <w:ind w:left="720"/>
              <w:jc w:val="both"/>
              <w:rPr>
                <w:rFonts w:ascii="Times New Roman" w:hAnsi="Times New Roman"/>
                <w:sz w:val="22"/>
                <w:szCs w:val="22"/>
              </w:rPr>
            </w:pPr>
          </w:p>
          <w:p w:rsidR="00A206F7" w:rsidRPr="005741C0" w:rsidRDefault="00A206F7" w:rsidP="00626EA9">
            <w:pPr>
              <w:widowControl w:val="0"/>
              <w:numPr>
                <w:ilvl w:val="0"/>
                <w:numId w:val="40"/>
              </w:numPr>
              <w:overflowPunct w:val="0"/>
              <w:autoSpaceDE w:val="0"/>
              <w:autoSpaceDN w:val="0"/>
              <w:adjustRightInd w:val="0"/>
              <w:jc w:val="both"/>
              <w:rPr>
                <w:rFonts w:ascii="Times New Roman" w:hAnsi="Times New Roman"/>
                <w:sz w:val="22"/>
                <w:szCs w:val="22"/>
              </w:rPr>
            </w:pPr>
            <w:r w:rsidRPr="005741C0">
              <w:rPr>
                <w:rFonts w:ascii="Times New Roman" w:hAnsi="Times New Roman"/>
                <w:sz w:val="22"/>
                <w:szCs w:val="22"/>
              </w:rPr>
              <w:t xml:space="preserve">Participation in drawing exhibition held at K.J. Somaiya College of Engineering. (March 2012,2013,2014) </w:t>
            </w:r>
          </w:p>
          <w:p w:rsidR="00A206F7" w:rsidRPr="005741C0" w:rsidRDefault="00A206F7" w:rsidP="00626EA9">
            <w:pPr>
              <w:widowControl w:val="0"/>
              <w:overflowPunct w:val="0"/>
              <w:autoSpaceDE w:val="0"/>
              <w:autoSpaceDN w:val="0"/>
              <w:adjustRightInd w:val="0"/>
              <w:ind w:left="720"/>
              <w:jc w:val="both"/>
              <w:rPr>
                <w:rFonts w:ascii="Times New Roman" w:hAnsi="Times New Roman"/>
                <w:sz w:val="22"/>
                <w:szCs w:val="22"/>
              </w:rPr>
            </w:pPr>
          </w:p>
          <w:p w:rsidR="00A206F7" w:rsidRPr="005741C0" w:rsidRDefault="00A206F7" w:rsidP="00A206F7">
            <w:pPr>
              <w:widowControl w:val="0"/>
              <w:numPr>
                <w:ilvl w:val="0"/>
                <w:numId w:val="40"/>
              </w:numPr>
              <w:overflowPunct w:val="0"/>
              <w:autoSpaceDE w:val="0"/>
              <w:autoSpaceDN w:val="0"/>
              <w:adjustRightInd w:val="0"/>
              <w:jc w:val="both"/>
              <w:rPr>
                <w:rFonts w:ascii="Times New Roman" w:hAnsi="Times New Roman"/>
                <w:sz w:val="22"/>
                <w:szCs w:val="22"/>
              </w:rPr>
            </w:pPr>
            <w:r w:rsidRPr="005741C0">
              <w:rPr>
                <w:rFonts w:ascii="Times New Roman" w:hAnsi="Times New Roman"/>
                <w:sz w:val="22"/>
                <w:szCs w:val="22"/>
              </w:rPr>
              <w:t xml:space="preserve">Attended workshop on Android , February 2014 </w:t>
            </w:r>
          </w:p>
          <w:p w:rsidR="00A206F7" w:rsidRPr="005741C0" w:rsidRDefault="00A206F7" w:rsidP="00A206F7">
            <w:pPr>
              <w:widowControl w:val="0"/>
              <w:autoSpaceDE w:val="0"/>
              <w:autoSpaceDN w:val="0"/>
              <w:adjustRightInd w:val="0"/>
              <w:spacing w:line="101" w:lineRule="exact"/>
              <w:rPr>
                <w:rFonts w:ascii="Times New Roman" w:hAnsi="Times New Roman"/>
                <w:sz w:val="22"/>
                <w:szCs w:val="22"/>
              </w:rPr>
            </w:pPr>
          </w:p>
          <w:p w:rsidR="00A206F7" w:rsidRPr="005741C0" w:rsidRDefault="00A206F7" w:rsidP="00626EA9">
            <w:pPr>
              <w:widowControl w:val="0"/>
              <w:numPr>
                <w:ilvl w:val="0"/>
                <w:numId w:val="40"/>
              </w:numPr>
              <w:overflowPunct w:val="0"/>
              <w:autoSpaceDE w:val="0"/>
              <w:autoSpaceDN w:val="0"/>
              <w:adjustRightInd w:val="0"/>
              <w:spacing w:line="231" w:lineRule="auto"/>
              <w:ind w:right="420"/>
              <w:jc w:val="both"/>
              <w:rPr>
                <w:rFonts w:ascii="Times New Roman" w:hAnsi="Times New Roman"/>
                <w:sz w:val="22"/>
                <w:szCs w:val="22"/>
              </w:rPr>
            </w:pPr>
            <w:r w:rsidRPr="005741C0">
              <w:rPr>
                <w:rFonts w:ascii="Times New Roman" w:hAnsi="Times New Roman"/>
                <w:sz w:val="22"/>
                <w:szCs w:val="22"/>
              </w:rPr>
              <w:t xml:space="preserve">Member of ISTE </w:t>
            </w:r>
          </w:p>
          <w:p w:rsidR="00A206F7" w:rsidRPr="005741C0" w:rsidRDefault="00A206F7" w:rsidP="00A206F7">
            <w:pPr>
              <w:widowControl w:val="0"/>
              <w:autoSpaceDE w:val="0"/>
              <w:autoSpaceDN w:val="0"/>
              <w:adjustRightInd w:val="0"/>
              <w:spacing w:line="301" w:lineRule="exact"/>
              <w:rPr>
                <w:rFonts w:ascii="Times New Roman" w:hAnsi="Times New Roman"/>
                <w:sz w:val="22"/>
                <w:szCs w:val="22"/>
              </w:rPr>
            </w:pPr>
          </w:p>
          <w:p w:rsidR="00A206F7" w:rsidRPr="005741C0" w:rsidRDefault="00A206F7" w:rsidP="00A206F7">
            <w:pPr>
              <w:widowControl w:val="0"/>
              <w:numPr>
                <w:ilvl w:val="0"/>
                <w:numId w:val="40"/>
              </w:numPr>
              <w:overflowPunct w:val="0"/>
              <w:autoSpaceDE w:val="0"/>
              <w:autoSpaceDN w:val="0"/>
              <w:adjustRightInd w:val="0"/>
              <w:spacing w:line="231" w:lineRule="auto"/>
              <w:ind w:right="420"/>
              <w:jc w:val="both"/>
              <w:rPr>
                <w:rFonts w:ascii="Times New Roman" w:hAnsi="Times New Roman"/>
                <w:sz w:val="22"/>
                <w:szCs w:val="22"/>
              </w:rPr>
            </w:pPr>
            <w:r w:rsidRPr="005741C0">
              <w:rPr>
                <w:rFonts w:ascii="Times New Roman" w:hAnsi="Times New Roman"/>
                <w:sz w:val="22"/>
                <w:szCs w:val="22"/>
              </w:rPr>
              <w:t xml:space="preserve">Passed 3 certificate exams in Classical singing held by “Gandharva Mahavidyalaya” with distinction, 2006 </w:t>
            </w:r>
          </w:p>
          <w:p w:rsidR="00A206F7" w:rsidRPr="00687D96" w:rsidRDefault="00A206F7" w:rsidP="00E017C8">
            <w:pPr>
              <w:pStyle w:val="ListBullet"/>
              <w:numPr>
                <w:ilvl w:val="0"/>
                <w:numId w:val="0"/>
              </w:numPr>
              <w:rPr>
                <w:rFonts w:ascii="Times New Roman" w:hAnsi="Times New Roman"/>
                <w:color w:val="FFFFFF" w:themeColor="background1"/>
              </w:rPr>
            </w:pPr>
          </w:p>
          <w:p w:rsidR="00687D96" w:rsidRDefault="00687D96" w:rsidP="00687D96">
            <w:pPr>
              <w:overflowPunct w:val="0"/>
              <w:autoSpaceDE w:val="0"/>
              <w:autoSpaceDN w:val="0"/>
              <w:adjustRightInd w:val="0"/>
              <w:jc w:val="both"/>
              <w:rPr>
                <w:rFonts w:ascii="Times New Roman" w:hAnsi="Times New Roman"/>
                <w:sz w:val="22"/>
                <w:szCs w:val="22"/>
              </w:rPr>
            </w:pPr>
          </w:p>
          <w:p w:rsidR="00687D96" w:rsidRDefault="00687D96" w:rsidP="00687D96">
            <w:pPr>
              <w:overflowPunct w:val="0"/>
              <w:autoSpaceDE w:val="0"/>
              <w:autoSpaceDN w:val="0"/>
              <w:adjustRightInd w:val="0"/>
              <w:jc w:val="both"/>
              <w:rPr>
                <w:rFonts w:ascii="Times New Roman" w:hAnsi="Times New Roman"/>
                <w:sz w:val="22"/>
                <w:szCs w:val="22"/>
              </w:rPr>
            </w:pPr>
          </w:p>
          <w:p w:rsidR="00687D96" w:rsidRPr="005741C0" w:rsidRDefault="00687D96" w:rsidP="00687D96">
            <w:pPr>
              <w:overflowPunct w:val="0"/>
              <w:autoSpaceDE w:val="0"/>
              <w:autoSpaceDN w:val="0"/>
              <w:adjustRightInd w:val="0"/>
              <w:jc w:val="both"/>
              <w:rPr>
                <w:rFonts w:ascii="Times New Roman" w:hAnsi="Times New Roman"/>
                <w:sz w:val="22"/>
                <w:szCs w:val="22"/>
              </w:rPr>
            </w:pPr>
          </w:p>
          <w:p w:rsidR="005741C0" w:rsidRPr="00687D96" w:rsidRDefault="00687D96" w:rsidP="005741C0">
            <w:pPr>
              <w:pStyle w:val="ListBullet"/>
              <w:numPr>
                <w:ilvl w:val="0"/>
                <w:numId w:val="0"/>
              </w:numPr>
              <w:tabs>
                <w:tab w:val="left" w:pos="6345"/>
              </w:tabs>
              <w:rPr>
                <w:rFonts w:ascii="Times New Roman" w:hAnsi="Times New Roman"/>
                <w:b/>
                <w:sz w:val="22"/>
                <w:szCs w:val="22"/>
              </w:rPr>
            </w:pPr>
            <w:r>
              <w:rPr>
                <w:rFonts w:ascii="Times New Roman" w:hAnsi="Times New Roman"/>
              </w:rPr>
              <w:t xml:space="preserve">                                                                                                                                 </w:t>
            </w:r>
          </w:p>
        </w:tc>
      </w:tr>
    </w:tbl>
    <w:tbl>
      <w:tblPr>
        <w:tblStyle w:val="TableGrid"/>
        <w:tblpPr w:leftFromText="187" w:rightFromText="187" w:tblpXSpec="center" w:tblpYSpec="bottom"/>
        <w:tblOverlap w:val="never"/>
        <w:tblW w:w="5000" w:type="pct"/>
        <w:jc w:val="center"/>
        <w:tblBorders>
          <w:top w:val="dashed" w:sz="4" w:space="0" w:color="808080" w:themeColor="background1" w:themeShade="80"/>
          <w:left w:val="none" w:sz="0" w:space="0" w:color="auto"/>
          <w:bottom w:val="none" w:sz="0" w:space="0" w:color="auto"/>
          <w:right w:val="none" w:sz="0" w:space="0" w:color="auto"/>
          <w:insideH w:val="dashed" w:sz="4" w:space="0" w:color="auto"/>
          <w:insideV w:val="dashed" w:sz="4" w:space="0" w:color="auto"/>
        </w:tblBorders>
        <w:tblLook w:val="04A0"/>
      </w:tblPr>
      <w:tblGrid>
        <w:gridCol w:w="9576"/>
      </w:tblGrid>
      <w:tr w:rsidR="006278E1" w:rsidRPr="00852C86">
        <w:trPr>
          <w:trHeight w:val="576"/>
          <w:jc w:val="center"/>
        </w:trPr>
        <w:tc>
          <w:tcPr>
            <w:tcW w:w="9576" w:type="dxa"/>
          </w:tcPr>
          <w:p w:rsidR="006278E1" w:rsidRPr="00852C86" w:rsidRDefault="006278E1">
            <w:pPr>
              <w:rPr>
                <w:color w:val="auto"/>
              </w:rPr>
            </w:pPr>
          </w:p>
        </w:tc>
      </w:tr>
    </w:tbl>
    <w:p w:rsidR="006278E1" w:rsidRDefault="006278E1">
      <w:bookmarkStart w:id="0" w:name="_GoBack"/>
      <w:bookmarkEnd w:id="0"/>
    </w:p>
    <w:sectPr w:rsidR="006278E1" w:rsidSect="000C5C55">
      <w:headerReference w:type="even" r:id="rId9"/>
      <w:footerReference w:type="even" r:id="rId10"/>
      <w:footerReference w:type="default" r:id="rId11"/>
      <w:pgSz w:w="12240" w:h="15840"/>
      <w:pgMar w:top="99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1C70" w:rsidRDefault="00DA1C70">
      <w:pPr>
        <w:spacing w:after="0" w:line="240" w:lineRule="auto"/>
      </w:pPr>
      <w:r>
        <w:separator/>
      </w:r>
    </w:p>
  </w:endnote>
  <w:endnote w:type="continuationSeparator" w:id="1">
    <w:p w:rsidR="00DA1C70" w:rsidRDefault="00DA1C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EC9" w:rsidRDefault="00DE4EC9">
    <w:pPr>
      <w:pStyle w:val="FooterLeft"/>
    </w:pPr>
    <w:r>
      <w:rPr>
        <w:color w:val="9B2D1F" w:themeColor="accent2"/>
      </w:rPr>
      <w:sym w:font="Wingdings 3" w:char="F07D"/>
    </w:r>
    <w:r>
      <w:t xml:space="preserve"> Page </w:t>
    </w:r>
    <w:r w:rsidR="00957AFE">
      <w:fldChar w:fldCharType="begin"/>
    </w:r>
    <w:r w:rsidR="002924F0">
      <w:instrText xml:space="preserve"> PAGE  \* Arabic  \* MERGEFORMAT </w:instrText>
    </w:r>
    <w:r w:rsidR="00957AFE">
      <w:fldChar w:fldCharType="separate"/>
    </w:r>
    <w:r>
      <w:rPr>
        <w:noProof/>
      </w:rPr>
      <w:t>2</w:t>
    </w:r>
    <w:r w:rsidR="00957AFE">
      <w:rPr>
        <w:noProof/>
      </w:rPr>
      <w:fldChar w:fldCharType="end"/>
    </w:r>
    <w:r>
      <w:t xml:space="preserve"> | </w:t>
    </w:r>
    <w:sdt>
      <w:sdtPr>
        <w:id w:val="307619"/>
        <w:placeholder>
          <w:docPart w:val="0D50732986C24BDDA7413942E1455273"/>
        </w:placeholder>
        <w:showingPlcHdr/>
        <w:text/>
      </w:sdtPr>
      <w:sdtContent>
        <w:r>
          <w:t>[Type your phone number]</w:t>
        </w:r>
      </w:sdtContent>
    </w:sdt>
  </w:p>
  <w:p w:rsidR="00DE4EC9" w:rsidRDefault="00DE4EC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EC9" w:rsidRPr="003963FB" w:rsidRDefault="00DE4EC9">
    <w:pPr>
      <w:pStyle w:val="Footer"/>
      <w:rPr>
        <w:color w:val="0000FF"/>
        <w:u w:val="single"/>
      </w:rPr>
    </w:pPr>
    <w:r w:rsidRPr="00AB0386">
      <w:rPr>
        <w:color w:val="4E4A4A" w:themeColor="text2" w:themeShade="BF"/>
      </w:rPr>
      <w:t>E-mail:|</w:t>
    </w:r>
    <w:r w:rsidR="00287834">
      <w:rPr>
        <w:color w:val="0000FF"/>
        <w:u w:val="single"/>
      </w:rPr>
      <w:t>khande.priya@gmail.com</w:t>
    </w:r>
  </w:p>
  <w:p w:rsidR="00DE4EC9" w:rsidRDefault="00DE4EC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1C70" w:rsidRDefault="00DA1C70">
      <w:pPr>
        <w:spacing w:after="0" w:line="240" w:lineRule="auto"/>
      </w:pPr>
      <w:r>
        <w:separator/>
      </w:r>
    </w:p>
  </w:footnote>
  <w:footnote w:type="continuationSeparator" w:id="1">
    <w:p w:rsidR="00DA1C70" w:rsidRDefault="00DA1C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EC9" w:rsidRDefault="00DE4EC9">
    <w:pPr>
      <w:pStyle w:val="HeaderLeft"/>
      <w:jc w:val="right"/>
    </w:pPr>
    <w:r>
      <w:rPr>
        <w:color w:val="9B2D1F" w:themeColor="accent2"/>
      </w:rPr>
      <w:sym w:font="Wingdings 3" w:char="F07D"/>
    </w:r>
    <w:r>
      <w:t xml:space="preserve"> Resume: </w:t>
    </w:r>
    <w:sdt>
      <w:sdtPr>
        <w:id w:val="307618"/>
        <w:placeholder>
          <w:docPart w:val="93BBCFE8860C4ACDAA866110C5CB9C4F"/>
        </w:placeholder>
        <w:dataBinding w:prefixMappings="xmlns:ns0='http://schemas.openxmlformats.org/package/2006/metadata/core-properties' xmlns:ns1='http://purl.org/dc/elements/1.1/'" w:xpath="/ns0:coreProperties[1]/ns1:creator[1]" w:storeItemID="{6C3C8BC8-F283-45AE-878A-BAB7291924A1}"/>
        <w:text/>
      </w:sdtPr>
      <w:sdtContent>
        <w:r w:rsidR="009F5400">
          <w:rPr>
            <w:lang w:val="en-IN"/>
          </w:rPr>
          <w:t>PRIYA V. KHANDE</w:t>
        </w:r>
      </w:sdtContent>
    </w:sdt>
  </w:p>
  <w:p w:rsidR="00DE4EC9" w:rsidRDefault="00DE4EC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DE2132C"/>
    <w:lvl w:ilvl="0">
      <w:start w:val="1"/>
      <w:numFmt w:val="decimal"/>
      <w:lvlText w:val="%1."/>
      <w:lvlJc w:val="left"/>
      <w:pPr>
        <w:tabs>
          <w:tab w:val="num" w:pos="1800"/>
        </w:tabs>
        <w:ind w:left="1800" w:hanging="360"/>
      </w:pPr>
    </w:lvl>
  </w:abstractNum>
  <w:abstractNum w:abstractNumId="1">
    <w:nsid w:val="FFFFFF7D"/>
    <w:multiLevelType w:val="singleLevel"/>
    <w:tmpl w:val="5FB8AC54"/>
    <w:lvl w:ilvl="0">
      <w:start w:val="1"/>
      <w:numFmt w:val="decimal"/>
      <w:lvlText w:val="%1."/>
      <w:lvlJc w:val="left"/>
      <w:pPr>
        <w:tabs>
          <w:tab w:val="num" w:pos="1440"/>
        </w:tabs>
        <w:ind w:left="1440" w:hanging="360"/>
      </w:pPr>
    </w:lvl>
  </w:abstractNum>
  <w:abstractNum w:abstractNumId="2">
    <w:nsid w:val="FFFFFF7E"/>
    <w:multiLevelType w:val="singleLevel"/>
    <w:tmpl w:val="B69C04EA"/>
    <w:lvl w:ilvl="0">
      <w:start w:val="1"/>
      <w:numFmt w:val="decimal"/>
      <w:lvlText w:val="%1."/>
      <w:lvlJc w:val="left"/>
      <w:pPr>
        <w:tabs>
          <w:tab w:val="num" w:pos="1080"/>
        </w:tabs>
        <w:ind w:left="1080" w:hanging="360"/>
      </w:pPr>
    </w:lvl>
  </w:abstractNum>
  <w:abstractNum w:abstractNumId="3">
    <w:nsid w:val="FFFFFF7F"/>
    <w:multiLevelType w:val="singleLevel"/>
    <w:tmpl w:val="E4EA9C1E"/>
    <w:lvl w:ilvl="0">
      <w:start w:val="1"/>
      <w:numFmt w:val="decimal"/>
      <w:lvlText w:val="%1."/>
      <w:lvlJc w:val="left"/>
      <w:pPr>
        <w:tabs>
          <w:tab w:val="num" w:pos="720"/>
        </w:tabs>
        <w:ind w:left="720" w:hanging="360"/>
      </w:pPr>
    </w:lvl>
  </w:abstractNum>
  <w:abstractNum w:abstractNumId="4">
    <w:nsid w:val="FFFFFF80"/>
    <w:multiLevelType w:val="singleLevel"/>
    <w:tmpl w:val="3F0C434A"/>
    <w:lvl w:ilvl="0">
      <w:start w:val="1"/>
      <w:numFmt w:val="bullet"/>
      <w:pStyle w:val="ListBullet5"/>
      <w:lvlText w:val=""/>
      <w:lvlJc w:val="left"/>
      <w:pPr>
        <w:ind w:left="1800" w:hanging="360"/>
      </w:pPr>
      <w:rPr>
        <w:rFonts w:ascii="Symbol" w:hAnsi="Symbol" w:hint="default"/>
        <w:color w:val="9B2D1F" w:themeColor="accent2"/>
      </w:rPr>
    </w:lvl>
  </w:abstractNum>
  <w:abstractNum w:abstractNumId="5">
    <w:nsid w:val="FFFFFF81"/>
    <w:multiLevelType w:val="singleLevel"/>
    <w:tmpl w:val="78B8BCEC"/>
    <w:lvl w:ilvl="0">
      <w:start w:val="1"/>
      <w:numFmt w:val="bullet"/>
      <w:pStyle w:val="ListBullet4"/>
      <w:lvlText w:val=""/>
      <w:lvlJc w:val="left"/>
      <w:pPr>
        <w:ind w:left="1440" w:hanging="360"/>
      </w:pPr>
      <w:rPr>
        <w:rFonts w:ascii="Symbol" w:hAnsi="Symbol" w:hint="default"/>
        <w:color w:val="732117" w:themeColor="accent2" w:themeShade="BF"/>
      </w:rPr>
    </w:lvl>
  </w:abstractNum>
  <w:abstractNum w:abstractNumId="6">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7">
    <w:nsid w:val="FFFFFF83"/>
    <w:multiLevelType w:val="singleLevel"/>
    <w:tmpl w:val="5B846FA6"/>
    <w:lvl w:ilvl="0">
      <w:start w:val="1"/>
      <w:numFmt w:val="bullet"/>
      <w:pStyle w:val="ListBullet2"/>
      <w:lvlText w:val=""/>
      <w:lvlJc w:val="left"/>
      <w:pPr>
        <w:ind w:left="720" w:hanging="360"/>
      </w:pPr>
      <w:rPr>
        <w:rFonts w:ascii="Wingdings 3" w:hAnsi="Wingdings 3" w:hint="default"/>
        <w:color w:val="9B2D1F" w:themeColor="accent2"/>
      </w:rPr>
    </w:lvl>
  </w:abstractNum>
  <w:abstractNum w:abstractNumId="8">
    <w:nsid w:val="FFFFFF88"/>
    <w:multiLevelType w:val="singleLevel"/>
    <w:tmpl w:val="54E8AFAC"/>
    <w:lvl w:ilvl="0">
      <w:start w:val="1"/>
      <w:numFmt w:val="decimal"/>
      <w:lvlText w:val="%1."/>
      <w:lvlJc w:val="left"/>
      <w:pPr>
        <w:tabs>
          <w:tab w:val="num" w:pos="360"/>
        </w:tabs>
        <w:ind w:left="360" w:hanging="360"/>
      </w:pPr>
    </w:lvl>
  </w:abstractNum>
  <w:abstractNum w:abstractNumId="9">
    <w:nsid w:val="FFFFFF89"/>
    <w:multiLevelType w:val="singleLevel"/>
    <w:tmpl w:val="51406FA0"/>
    <w:lvl w:ilvl="0">
      <w:start w:val="1"/>
      <w:numFmt w:val="bullet"/>
      <w:pStyle w:val="ListBullet"/>
      <w:lvlText w:val=""/>
      <w:lvlJc w:val="left"/>
      <w:pPr>
        <w:ind w:left="360" w:hanging="360"/>
      </w:pPr>
      <w:rPr>
        <w:rFonts w:ascii="Wingdings 3" w:hAnsi="Wingdings 3" w:hint="default"/>
        <w:caps w:val="0"/>
        <w:strike w:val="0"/>
        <w:dstrike w:val="0"/>
        <w:vanish w:val="0"/>
        <w:color w:val="732117" w:themeColor="accent2" w:themeShade="BF"/>
        <w:vertAlign w:val="baseline"/>
      </w:rPr>
    </w:lvl>
  </w:abstractNum>
  <w:abstractNum w:abstractNumId="10">
    <w:nsid w:val="FFFFFFFE"/>
    <w:multiLevelType w:val="singleLevel"/>
    <w:tmpl w:val="A866D76E"/>
    <w:lvl w:ilvl="0">
      <w:numFmt w:val="decimal"/>
      <w:pStyle w:val="Achievement"/>
      <w:lvlText w:val="*"/>
      <w:lvlJc w:val="left"/>
      <w:rPr>
        <w:rFonts w:cs="Times New Roman"/>
      </w:rPr>
    </w:lvl>
  </w:abstractNum>
  <w:abstractNum w:abstractNumId="11">
    <w:nsid w:val="000001EB"/>
    <w:multiLevelType w:val="hybridMultilevel"/>
    <w:tmpl w:val="78A00F26"/>
    <w:lvl w:ilvl="0" w:tplc="40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2D96A48"/>
    <w:multiLevelType w:val="hybridMultilevel"/>
    <w:tmpl w:val="4238E524"/>
    <w:lvl w:ilvl="0" w:tplc="BAD29032">
      <w:start w:val="1"/>
      <w:numFmt w:val="decimal"/>
      <w:lvlText w:val="%1)"/>
      <w:lvlJc w:val="left"/>
      <w:pPr>
        <w:ind w:left="720" w:hanging="360"/>
      </w:pPr>
      <w:rPr>
        <w:rFonts w:asciiTheme="minorHAnsi" w:hAnsiTheme="minorHAnsi" w:cs="Times New Roman"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3465512"/>
    <w:multiLevelType w:val="hybridMultilevel"/>
    <w:tmpl w:val="BF3ABF7C"/>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4">
    <w:nsid w:val="07E207C2"/>
    <w:multiLevelType w:val="hybridMultilevel"/>
    <w:tmpl w:val="A6C0B806"/>
    <w:lvl w:ilvl="0" w:tplc="40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nsid w:val="17136E8F"/>
    <w:multiLevelType w:val="hybridMultilevel"/>
    <w:tmpl w:val="8C447378"/>
    <w:lvl w:ilvl="0" w:tplc="21181498">
      <w:start w:val="1"/>
      <w:numFmt w:val="bullet"/>
      <w:lvlText w:val=""/>
      <w:lvlJc w:val="left"/>
      <w:pPr>
        <w:ind w:left="720" w:hanging="360"/>
      </w:pPr>
      <w:rPr>
        <w:rFonts w:ascii="Symbol" w:hAnsi="Symbol" w:hint="default"/>
        <w:color w:val="69230B" w:themeColor="accent1" w:themeShade="80"/>
        <w:sz w:val="24"/>
        <w:u w:color="FFFFFF" w:themeColor="background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A0E50A0"/>
    <w:multiLevelType w:val="hybridMultilevel"/>
    <w:tmpl w:val="A2DC6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D554426"/>
    <w:multiLevelType w:val="hybridMultilevel"/>
    <w:tmpl w:val="3808D3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FFB5F32"/>
    <w:multiLevelType w:val="hybridMultilevel"/>
    <w:tmpl w:val="8048C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9708DC"/>
    <w:multiLevelType w:val="hybridMultilevel"/>
    <w:tmpl w:val="0D46A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A3479C"/>
    <w:multiLevelType w:val="hybridMultilevel"/>
    <w:tmpl w:val="E678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FE6C71"/>
    <w:multiLevelType w:val="hybridMultilevel"/>
    <w:tmpl w:val="1C08DC2E"/>
    <w:lvl w:ilvl="0" w:tplc="40090001">
      <w:start w:val="1"/>
      <w:numFmt w:val="bullet"/>
      <w:lvlText w:val=""/>
      <w:lvlJc w:val="left"/>
      <w:pPr>
        <w:ind w:left="1414" w:hanging="360"/>
      </w:pPr>
      <w:rPr>
        <w:rFonts w:ascii="Symbol" w:hAnsi="Symbol" w:hint="default"/>
      </w:rPr>
    </w:lvl>
    <w:lvl w:ilvl="1" w:tplc="40090003" w:tentative="1">
      <w:start w:val="1"/>
      <w:numFmt w:val="bullet"/>
      <w:lvlText w:val="o"/>
      <w:lvlJc w:val="left"/>
      <w:pPr>
        <w:ind w:left="2134" w:hanging="360"/>
      </w:pPr>
      <w:rPr>
        <w:rFonts w:ascii="Courier New" w:hAnsi="Courier New" w:cs="Courier New" w:hint="default"/>
      </w:rPr>
    </w:lvl>
    <w:lvl w:ilvl="2" w:tplc="40090005" w:tentative="1">
      <w:start w:val="1"/>
      <w:numFmt w:val="bullet"/>
      <w:lvlText w:val=""/>
      <w:lvlJc w:val="left"/>
      <w:pPr>
        <w:ind w:left="2854" w:hanging="360"/>
      </w:pPr>
      <w:rPr>
        <w:rFonts w:ascii="Wingdings" w:hAnsi="Wingdings" w:hint="default"/>
      </w:rPr>
    </w:lvl>
    <w:lvl w:ilvl="3" w:tplc="40090001" w:tentative="1">
      <w:start w:val="1"/>
      <w:numFmt w:val="bullet"/>
      <w:lvlText w:val=""/>
      <w:lvlJc w:val="left"/>
      <w:pPr>
        <w:ind w:left="3574" w:hanging="360"/>
      </w:pPr>
      <w:rPr>
        <w:rFonts w:ascii="Symbol" w:hAnsi="Symbol" w:hint="default"/>
      </w:rPr>
    </w:lvl>
    <w:lvl w:ilvl="4" w:tplc="40090003" w:tentative="1">
      <w:start w:val="1"/>
      <w:numFmt w:val="bullet"/>
      <w:lvlText w:val="o"/>
      <w:lvlJc w:val="left"/>
      <w:pPr>
        <w:ind w:left="4294" w:hanging="360"/>
      </w:pPr>
      <w:rPr>
        <w:rFonts w:ascii="Courier New" w:hAnsi="Courier New" w:cs="Courier New" w:hint="default"/>
      </w:rPr>
    </w:lvl>
    <w:lvl w:ilvl="5" w:tplc="40090005" w:tentative="1">
      <w:start w:val="1"/>
      <w:numFmt w:val="bullet"/>
      <w:lvlText w:val=""/>
      <w:lvlJc w:val="left"/>
      <w:pPr>
        <w:ind w:left="5014" w:hanging="360"/>
      </w:pPr>
      <w:rPr>
        <w:rFonts w:ascii="Wingdings" w:hAnsi="Wingdings" w:hint="default"/>
      </w:rPr>
    </w:lvl>
    <w:lvl w:ilvl="6" w:tplc="40090001" w:tentative="1">
      <w:start w:val="1"/>
      <w:numFmt w:val="bullet"/>
      <w:lvlText w:val=""/>
      <w:lvlJc w:val="left"/>
      <w:pPr>
        <w:ind w:left="5734" w:hanging="360"/>
      </w:pPr>
      <w:rPr>
        <w:rFonts w:ascii="Symbol" w:hAnsi="Symbol" w:hint="default"/>
      </w:rPr>
    </w:lvl>
    <w:lvl w:ilvl="7" w:tplc="40090003" w:tentative="1">
      <w:start w:val="1"/>
      <w:numFmt w:val="bullet"/>
      <w:lvlText w:val="o"/>
      <w:lvlJc w:val="left"/>
      <w:pPr>
        <w:ind w:left="6454" w:hanging="360"/>
      </w:pPr>
      <w:rPr>
        <w:rFonts w:ascii="Courier New" w:hAnsi="Courier New" w:cs="Courier New" w:hint="default"/>
      </w:rPr>
    </w:lvl>
    <w:lvl w:ilvl="8" w:tplc="40090005" w:tentative="1">
      <w:start w:val="1"/>
      <w:numFmt w:val="bullet"/>
      <w:lvlText w:val=""/>
      <w:lvlJc w:val="left"/>
      <w:pPr>
        <w:ind w:left="7174" w:hanging="360"/>
      </w:pPr>
      <w:rPr>
        <w:rFonts w:ascii="Wingdings" w:hAnsi="Wingdings" w:hint="default"/>
      </w:rPr>
    </w:lvl>
  </w:abstractNum>
  <w:abstractNum w:abstractNumId="22">
    <w:nsid w:val="458D6795"/>
    <w:multiLevelType w:val="hybridMultilevel"/>
    <w:tmpl w:val="2190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8107E3"/>
    <w:multiLevelType w:val="hybridMultilevel"/>
    <w:tmpl w:val="983A62B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4EFF51AF"/>
    <w:multiLevelType w:val="hybridMultilevel"/>
    <w:tmpl w:val="D2CE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F5D6ADE"/>
    <w:multiLevelType w:val="hybridMultilevel"/>
    <w:tmpl w:val="E1E814F8"/>
    <w:lvl w:ilvl="0" w:tplc="0409000F">
      <w:start w:val="1"/>
      <w:numFmt w:val="decimal"/>
      <w:lvlText w:val="%1."/>
      <w:lvlJc w:val="left"/>
      <w:pPr>
        <w:ind w:left="1439" w:hanging="360"/>
      </w:pPr>
    </w:lvl>
    <w:lvl w:ilvl="1" w:tplc="04090019" w:tentative="1">
      <w:start w:val="1"/>
      <w:numFmt w:val="lowerLetter"/>
      <w:lvlText w:val="%2."/>
      <w:lvlJc w:val="left"/>
      <w:pPr>
        <w:ind w:left="2159" w:hanging="360"/>
      </w:pPr>
    </w:lvl>
    <w:lvl w:ilvl="2" w:tplc="0409001B" w:tentative="1">
      <w:start w:val="1"/>
      <w:numFmt w:val="lowerRoman"/>
      <w:lvlText w:val="%3."/>
      <w:lvlJc w:val="right"/>
      <w:pPr>
        <w:ind w:left="2879" w:hanging="180"/>
      </w:pPr>
    </w:lvl>
    <w:lvl w:ilvl="3" w:tplc="0409000F" w:tentative="1">
      <w:start w:val="1"/>
      <w:numFmt w:val="decimal"/>
      <w:lvlText w:val="%4."/>
      <w:lvlJc w:val="left"/>
      <w:pPr>
        <w:ind w:left="3599" w:hanging="360"/>
      </w:pPr>
    </w:lvl>
    <w:lvl w:ilvl="4" w:tplc="04090019" w:tentative="1">
      <w:start w:val="1"/>
      <w:numFmt w:val="lowerLetter"/>
      <w:lvlText w:val="%5."/>
      <w:lvlJc w:val="left"/>
      <w:pPr>
        <w:ind w:left="4319" w:hanging="360"/>
      </w:pPr>
    </w:lvl>
    <w:lvl w:ilvl="5" w:tplc="0409001B" w:tentative="1">
      <w:start w:val="1"/>
      <w:numFmt w:val="lowerRoman"/>
      <w:lvlText w:val="%6."/>
      <w:lvlJc w:val="right"/>
      <w:pPr>
        <w:ind w:left="5039" w:hanging="180"/>
      </w:pPr>
    </w:lvl>
    <w:lvl w:ilvl="6" w:tplc="0409000F" w:tentative="1">
      <w:start w:val="1"/>
      <w:numFmt w:val="decimal"/>
      <w:lvlText w:val="%7."/>
      <w:lvlJc w:val="left"/>
      <w:pPr>
        <w:ind w:left="5759" w:hanging="360"/>
      </w:pPr>
    </w:lvl>
    <w:lvl w:ilvl="7" w:tplc="04090019" w:tentative="1">
      <w:start w:val="1"/>
      <w:numFmt w:val="lowerLetter"/>
      <w:lvlText w:val="%8."/>
      <w:lvlJc w:val="left"/>
      <w:pPr>
        <w:ind w:left="6479" w:hanging="360"/>
      </w:pPr>
    </w:lvl>
    <w:lvl w:ilvl="8" w:tplc="0409001B" w:tentative="1">
      <w:start w:val="1"/>
      <w:numFmt w:val="lowerRoman"/>
      <w:lvlText w:val="%9."/>
      <w:lvlJc w:val="right"/>
      <w:pPr>
        <w:ind w:left="7199" w:hanging="180"/>
      </w:pPr>
    </w:lvl>
  </w:abstractNum>
  <w:abstractNum w:abstractNumId="26">
    <w:nsid w:val="51097E55"/>
    <w:multiLevelType w:val="hybridMultilevel"/>
    <w:tmpl w:val="9AB0B8E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56D2AA4"/>
    <w:multiLevelType w:val="hybridMultilevel"/>
    <w:tmpl w:val="D3EEFFB4"/>
    <w:lvl w:ilvl="0" w:tplc="21181498">
      <w:start w:val="1"/>
      <w:numFmt w:val="bullet"/>
      <w:lvlText w:val=""/>
      <w:lvlJc w:val="left"/>
      <w:pPr>
        <w:ind w:left="1110" w:hanging="360"/>
      </w:pPr>
      <w:rPr>
        <w:rFonts w:ascii="Symbol" w:hAnsi="Symbol" w:hint="default"/>
        <w:color w:val="69230B" w:themeColor="accent1" w:themeShade="80"/>
        <w:sz w:val="24"/>
        <w:u w:color="FFFFFF" w:themeColor="background1"/>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28">
    <w:nsid w:val="763E7FB4"/>
    <w:multiLevelType w:val="hybridMultilevel"/>
    <w:tmpl w:val="3978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A81D00"/>
    <w:multiLevelType w:val="hybridMultilevel"/>
    <w:tmpl w:val="8E18A54C"/>
    <w:lvl w:ilvl="0" w:tplc="21181498">
      <w:start w:val="1"/>
      <w:numFmt w:val="bullet"/>
      <w:lvlText w:val=""/>
      <w:lvlJc w:val="left"/>
      <w:pPr>
        <w:ind w:left="720" w:hanging="360"/>
      </w:pPr>
      <w:rPr>
        <w:rFonts w:ascii="Symbol" w:hAnsi="Symbol" w:hint="default"/>
        <w:color w:val="69230B" w:themeColor="accent1" w:themeShade="80"/>
        <w:sz w:val="24"/>
        <w:u w:color="FFFFFF" w:themeColor="background1"/>
      </w:rPr>
    </w:lvl>
    <w:lvl w:ilvl="1" w:tplc="21181498">
      <w:start w:val="1"/>
      <w:numFmt w:val="bullet"/>
      <w:lvlText w:val=""/>
      <w:lvlJc w:val="left"/>
      <w:pPr>
        <w:ind w:left="1440" w:hanging="360"/>
      </w:pPr>
      <w:rPr>
        <w:rFonts w:ascii="Symbol" w:hAnsi="Symbol" w:hint="default"/>
        <w:color w:val="69230B" w:themeColor="accent1" w:themeShade="80"/>
        <w:sz w:val="24"/>
        <w:u w:color="FFFFFF" w:themeColor="background1"/>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9"/>
  </w:num>
  <w:num w:numId="17">
    <w:abstractNumId w:val="7"/>
  </w:num>
  <w:num w:numId="18">
    <w:abstractNumId w:val="6"/>
  </w:num>
  <w:num w:numId="19">
    <w:abstractNumId w:val="5"/>
  </w:num>
  <w:num w:numId="20">
    <w:abstractNumId w:val="4"/>
  </w:num>
  <w:num w:numId="21">
    <w:abstractNumId w:val="9"/>
  </w:num>
  <w:num w:numId="22">
    <w:abstractNumId w:val="7"/>
  </w:num>
  <w:num w:numId="23">
    <w:abstractNumId w:val="6"/>
  </w:num>
  <w:num w:numId="24">
    <w:abstractNumId w:val="5"/>
  </w:num>
  <w:num w:numId="25">
    <w:abstractNumId w:val="4"/>
  </w:num>
  <w:num w:numId="26">
    <w:abstractNumId w:val="27"/>
  </w:num>
  <w:num w:numId="27">
    <w:abstractNumId w:val="1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8">
    <w:abstractNumId w:val="15"/>
  </w:num>
  <w:num w:numId="29">
    <w:abstractNumId w:val="29"/>
  </w:num>
  <w:num w:numId="30">
    <w:abstractNumId w:val="13"/>
  </w:num>
  <w:num w:numId="31">
    <w:abstractNumId w:val="16"/>
  </w:num>
  <w:num w:numId="32">
    <w:abstractNumId w:val="21"/>
  </w:num>
  <w:num w:numId="33">
    <w:abstractNumId w:val="17"/>
  </w:num>
  <w:num w:numId="34">
    <w:abstractNumId w:val="22"/>
  </w:num>
  <w:num w:numId="35">
    <w:abstractNumId w:val="24"/>
  </w:num>
  <w:num w:numId="36">
    <w:abstractNumId w:val="14"/>
  </w:num>
  <w:num w:numId="37">
    <w:abstractNumId w:val="12"/>
  </w:num>
  <w:num w:numId="38">
    <w:abstractNumId w:val="28"/>
  </w:num>
  <w:num w:numId="39">
    <w:abstractNumId w:val="20"/>
  </w:num>
  <w:num w:numId="40">
    <w:abstractNumId w:val="11"/>
  </w:num>
  <w:num w:numId="41">
    <w:abstractNumId w:val="26"/>
  </w:num>
  <w:num w:numId="42">
    <w:abstractNumId w:val="18"/>
  </w:num>
  <w:num w:numId="43">
    <w:abstractNumId w:val="23"/>
  </w:num>
  <w:num w:numId="44">
    <w:abstractNumId w:val="19"/>
  </w:num>
  <w:num w:numId="45">
    <w:abstractNumId w:val="9"/>
  </w:num>
  <w:num w:numId="4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hideGrammaticalErrors/>
  <w:attachedTemplate r:id="rId1"/>
  <w:styleLockQFSet/>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AB0386"/>
    <w:rsid w:val="00007A4C"/>
    <w:rsid w:val="00033448"/>
    <w:rsid w:val="0003740A"/>
    <w:rsid w:val="00046569"/>
    <w:rsid w:val="000628E4"/>
    <w:rsid w:val="00092B10"/>
    <w:rsid w:val="000C5C55"/>
    <w:rsid w:val="000D5E5F"/>
    <w:rsid w:val="00114313"/>
    <w:rsid w:val="001365B1"/>
    <w:rsid w:val="001553D7"/>
    <w:rsid w:val="001667A2"/>
    <w:rsid w:val="00187A7B"/>
    <w:rsid w:val="001A351D"/>
    <w:rsid w:val="001B64D2"/>
    <w:rsid w:val="001B7882"/>
    <w:rsid w:val="002108F9"/>
    <w:rsid w:val="0026581A"/>
    <w:rsid w:val="002723BB"/>
    <w:rsid w:val="0027480A"/>
    <w:rsid w:val="002811F0"/>
    <w:rsid w:val="00287834"/>
    <w:rsid w:val="00287C14"/>
    <w:rsid w:val="002924F0"/>
    <w:rsid w:val="002B65A3"/>
    <w:rsid w:val="002C54F6"/>
    <w:rsid w:val="002E751E"/>
    <w:rsid w:val="003142B6"/>
    <w:rsid w:val="0032335B"/>
    <w:rsid w:val="00343D64"/>
    <w:rsid w:val="003963FB"/>
    <w:rsid w:val="003E0AE1"/>
    <w:rsid w:val="00400505"/>
    <w:rsid w:val="00421188"/>
    <w:rsid w:val="00426A39"/>
    <w:rsid w:val="0042775C"/>
    <w:rsid w:val="00440FB7"/>
    <w:rsid w:val="004623B0"/>
    <w:rsid w:val="00492A82"/>
    <w:rsid w:val="004A559A"/>
    <w:rsid w:val="004A6EDF"/>
    <w:rsid w:val="004B2C66"/>
    <w:rsid w:val="004E76E9"/>
    <w:rsid w:val="005006E7"/>
    <w:rsid w:val="005055A3"/>
    <w:rsid w:val="005116E7"/>
    <w:rsid w:val="00562823"/>
    <w:rsid w:val="005741C0"/>
    <w:rsid w:val="005D4F4A"/>
    <w:rsid w:val="005E113E"/>
    <w:rsid w:val="005E1F84"/>
    <w:rsid w:val="005E2DE0"/>
    <w:rsid w:val="005E7857"/>
    <w:rsid w:val="005F1BA2"/>
    <w:rsid w:val="00626EA9"/>
    <w:rsid w:val="006278E1"/>
    <w:rsid w:val="00687D96"/>
    <w:rsid w:val="00694240"/>
    <w:rsid w:val="006B2584"/>
    <w:rsid w:val="006C5533"/>
    <w:rsid w:val="006C5869"/>
    <w:rsid w:val="006F2B68"/>
    <w:rsid w:val="00736A30"/>
    <w:rsid w:val="00736E7F"/>
    <w:rsid w:val="00761D66"/>
    <w:rsid w:val="007B733C"/>
    <w:rsid w:val="007C3D05"/>
    <w:rsid w:val="007C756D"/>
    <w:rsid w:val="007E7293"/>
    <w:rsid w:val="00803EC8"/>
    <w:rsid w:val="00805DC7"/>
    <w:rsid w:val="008449A3"/>
    <w:rsid w:val="0084514A"/>
    <w:rsid w:val="00852C86"/>
    <w:rsid w:val="00896170"/>
    <w:rsid w:val="00903C8D"/>
    <w:rsid w:val="00957AFE"/>
    <w:rsid w:val="009C0E08"/>
    <w:rsid w:val="009D7EE8"/>
    <w:rsid w:val="009E5185"/>
    <w:rsid w:val="009F5400"/>
    <w:rsid w:val="00A206F7"/>
    <w:rsid w:val="00A25E53"/>
    <w:rsid w:val="00A61A36"/>
    <w:rsid w:val="00A7131F"/>
    <w:rsid w:val="00A84C11"/>
    <w:rsid w:val="00AB0386"/>
    <w:rsid w:val="00B225DE"/>
    <w:rsid w:val="00B2496F"/>
    <w:rsid w:val="00B4264B"/>
    <w:rsid w:val="00B43A9B"/>
    <w:rsid w:val="00B771DB"/>
    <w:rsid w:val="00B809B0"/>
    <w:rsid w:val="00B9456C"/>
    <w:rsid w:val="00B9494B"/>
    <w:rsid w:val="00BB3614"/>
    <w:rsid w:val="00BE6B4C"/>
    <w:rsid w:val="00C22B94"/>
    <w:rsid w:val="00C636CC"/>
    <w:rsid w:val="00C81100"/>
    <w:rsid w:val="00C94A28"/>
    <w:rsid w:val="00C94A4A"/>
    <w:rsid w:val="00CB5F50"/>
    <w:rsid w:val="00CC6D0A"/>
    <w:rsid w:val="00CD403A"/>
    <w:rsid w:val="00CD7DED"/>
    <w:rsid w:val="00CF01F7"/>
    <w:rsid w:val="00CF7BEC"/>
    <w:rsid w:val="00CF7DDE"/>
    <w:rsid w:val="00D054F5"/>
    <w:rsid w:val="00D4326C"/>
    <w:rsid w:val="00D90C5F"/>
    <w:rsid w:val="00D931B1"/>
    <w:rsid w:val="00DA1C70"/>
    <w:rsid w:val="00DB7A94"/>
    <w:rsid w:val="00DE1E83"/>
    <w:rsid w:val="00DE4EC9"/>
    <w:rsid w:val="00DF384F"/>
    <w:rsid w:val="00DF3BF9"/>
    <w:rsid w:val="00DF7E80"/>
    <w:rsid w:val="00E017C8"/>
    <w:rsid w:val="00E421DA"/>
    <w:rsid w:val="00E45113"/>
    <w:rsid w:val="00E83794"/>
    <w:rsid w:val="00E83FC4"/>
    <w:rsid w:val="00E96596"/>
    <w:rsid w:val="00EC2959"/>
    <w:rsid w:val="00F05493"/>
    <w:rsid w:val="00F2723D"/>
    <w:rsid w:val="00F35515"/>
    <w:rsid w:val="00F4481B"/>
    <w:rsid w:val="00F46AAA"/>
    <w:rsid w:val="00F52231"/>
    <w:rsid w:val="00F97487"/>
    <w:rsid w:val="00FA045B"/>
    <w:rsid w:val="00FE04E0"/>
    <w:rsid w:val="00FF1945"/>
    <w:rsid w:val="00FF521E"/>
  </w:rsids>
  <m:mathPr>
    <m:mathFont m:val="Cambria Math"/>
    <m:brkBin m:val="before"/>
    <m:brkBinSub m:val="--"/>
    <m:smallFrac/>
    <m:dispDef/>
    <m:lMargin m:val="0"/>
    <m:rMargin m:val="0"/>
    <m:defJc m:val="centerGroup"/>
    <m:wrapIndent m:val="1440"/>
    <m:intLim m:val="undOvr"/>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caption" w:semiHidden="0" w:uiPriority="35" w:unhideWhenUsed="0" w:qFormat="1"/>
    <w:lsdException w:name="List Bullet" w:uiPriority="36" w:qFormat="1"/>
    <w:lsdException w:name="List Bullet 2" w:uiPriority="36" w:qFormat="1"/>
    <w:lsdException w:name="List Bullet 3" w:uiPriority="36" w:qFormat="1"/>
    <w:lsdException w:name="List Bullet 4" w:uiPriority="36" w:qFormat="1"/>
    <w:lsdException w:name="List Bullet 5" w:uiPriority="36" w:qFormat="1"/>
    <w:lsdException w:name="Title" w:semiHidden="0" w:uiPriority="10" w:unhideWhenUsed="0" w:qFormat="1"/>
    <w:lsdException w:name="Default Paragraph Font" w:uiPriority="1"/>
    <w:lsdException w:name="Subtitle" w:semiHidden="0" w:uiPriority="0" w:unhideWhenUsed="0" w:qFormat="1"/>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nhideWhenUsed="0" w:qFormat="1"/>
    <w:lsdException w:name="Light Shading" w:semiHidden="0" w:uiPriority="40" w:unhideWhenUsed="0"/>
    <w:lsdException w:name="Light List" w:semiHidden="0" w:uiPriority="40" w:unhideWhenUsed="0"/>
    <w:lsdException w:name="Light Grid" w:semiHidden="0" w:uiPriority="40" w:unhideWhenUsed="0"/>
    <w:lsdException w:name="Medium Shading 1" w:semiHidden="0" w:uiPriority="40" w:unhideWhenUsed="0"/>
    <w:lsdException w:name="Medium Shading 2" w:semiHidden="0" w:uiPriority="40" w:unhideWhenUsed="0"/>
    <w:lsdException w:name="Medium List 1" w:semiHidden="0" w:uiPriority="40" w:unhideWhenUsed="0"/>
    <w:lsdException w:name="Medium List 2" w:semiHidden="0" w:uiPriority="40" w:unhideWhenUsed="0"/>
    <w:lsdException w:name="Medium Grid 1" w:semiHidden="0" w:uiPriority="40" w:unhideWhenUsed="0"/>
    <w:lsdException w:name="Medium Grid 2" w:semiHidden="0" w:uiPriority="40" w:unhideWhenUsed="0"/>
    <w:lsdException w:name="Medium Grid 3" w:semiHidden="0" w:uiPriority="40" w:unhideWhenUsed="0"/>
    <w:lsdException w:name="Dark List" w:semiHidden="0" w:uiPriority="40" w:unhideWhenUsed="0"/>
    <w:lsdException w:name="Colorful Shading" w:semiHidden="0" w:uiPriority="40" w:unhideWhenUsed="0"/>
    <w:lsdException w:name="Colorful List" w:semiHidden="0" w:uiPriority="40" w:unhideWhenUsed="0"/>
    <w:lsdException w:name="Colorful Grid" w:semiHidden="0" w:uiPriority="40" w:unhideWhenUsed="0"/>
    <w:lsdException w:name="Light Shading Accent 1" w:semiHidden="0" w:uiPriority="41" w:unhideWhenUsed="0"/>
    <w:lsdException w:name="Light List Accent 1" w:semiHidden="0" w:uiPriority="41" w:unhideWhenUsed="0"/>
    <w:lsdException w:name="Light Grid Accent 1" w:semiHidden="0" w:uiPriority="41" w:unhideWhenUsed="0"/>
    <w:lsdException w:name="Medium Shading 1 Accent 1" w:semiHidden="0" w:uiPriority="41" w:unhideWhenUsed="0"/>
    <w:lsdException w:name="Medium Shading 2 Accent 1" w:semiHidden="0" w:uiPriority="41" w:unhideWhenUsed="0"/>
    <w:lsdException w:name="Medium List 1 Accent 1" w:semiHidden="0" w:uiPriority="41"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8E1"/>
    <w:rPr>
      <w:rFonts w:cs="Times New Roman"/>
      <w:color w:val="000000" w:themeColor="text1"/>
      <w:sz w:val="20"/>
      <w:szCs w:val="20"/>
      <w:lang w:eastAsia="ja-JP"/>
    </w:rPr>
  </w:style>
  <w:style w:type="paragraph" w:styleId="Heading1">
    <w:name w:val="heading 1"/>
    <w:basedOn w:val="Normal"/>
    <w:next w:val="Normal"/>
    <w:link w:val="Heading1Char"/>
    <w:uiPriority w:val="9"/>
    <w:semiHidden/>
    <w:unhideWhenUsed/>
    <w:rsid w:val="006278E1"/>
    <w:pPr>
      <w:pBdr>
        <w:top w:val="single" w:sz="6" w:space="1" w:color="9B2D1F" w:themeColor="accent2"/>
        <w:left w:val="single" w:sz="6" w:space="1" w:color="9B2D1F" w:themeColor="accent2"/>
        <w:bottom w:val="single" w:sz="6" w:space="1" w:color="9B2D1F" w:themeColor="accent2"/>
        <w:right w:val="single" w:sz="6" w:space="1" w:color="9B2D1F" w:themeColor="accent2"/>
      </w:pBdr>
      <w:shd w:val="clear" w:color="auto" w:fill="9B2D1F"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semiHidden/>
    <w:unhideWhenUsed/>
    <w:qFormat/>
    <w:rsid w:val="006278E1"/>
    <w:pPr>
      <w:pBdr>
        <w:top w:val="single" w:sz="6" w:space="1" w:color="9B2D1F" w:themeColor="accent2"/>
        <w:left w:val="single" w:sz="48" w:space="1" w:color="9B2D1F" w:themeColor="accent2"/>
        <w:bottom w:val="single" w:sz="6" w:space="1" w:color="9B2D1F" w:themeColor="accent2"/>
        <w:right w:val="single" w:sz="6" w:space="1" w:color="9B2D1F" w:themeColor="accent2"/>
      </w:pBdr>
      <w:spacing w:before="240" w:after="80"/>
      <w:ind w:left="144"/>
      <w:outlineLvl w:val="1"/>
    </w:pPr>
    <w:rPr>
      <w:rFonts w:asciiTheme="majorHAnsi" w:hAnsiTheme="majorHAnsi"/>
      <w:color w:val="732117" w:themeColor="accent2" w:themeShade="BF"/>
      <w:spacing w:val="5"/>
      <w:szCs w:val="28"/>
    </w:rPr>
  </w:style>
  <w:style w:type="paragraph" w:styleId="Heading3">
    <w:name w:val="heading 3"/>
    <w:basedOn w:val="Normal"/>
    <w:next w:val="Normal"/>
    <w:link w:val="Heading3Char"/>
    <w:uiPriority w:val="9"/>
    <w:semiHidden/>
    <w:unhideWhenUsed/>
    <w:qFormat/>
    <w:rsid w:val="006278E1"/>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rsid w:val="006278E1"/>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rsid w:val="006278E1"/>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rsid w:val="006278E1"/>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rsid w:val="006278E1"/>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rsid w:val="006278E1"/>
    <w:pPr>
      <w:spacing w:before="200" w:after="80"/>
      <w:outlineLvl w:val="7"/>
    </w:pPr>
    <w:rPr>
      <w:rFonts w:asciiTheme="majorHAnsi" w:hAnsiTheme="majorHAnsi"/>
      <w:color w:val="9B2D1F" w:themeColor="accent2"/>
      <w:sz w:val="18"/>
    </w:rPr>
  </w:style>
  <w:style w:type="paragraph" w:styleId="Heading9">
    <w:name w:val="heading 9"/>
    <w:basedOn w:val="Normal"/>
    <w:next w:val="Normal"/>
    <w:link w:val="Heading9Char"/>
    <w:uiPriority w:val="9"/>
    <w:semiHidden/>
    <w:unhideWhenUsed/>
    <w:qFormat/>
    <w:rsid w:val="006278E1"/>
    <w:pPr>
      <w:spacing w:before="200" w:after="80"/>
      <w:outlineLvl w:val="8"/>
    </w:pPr>
    <w:rPr>
      <w:rFonts w:asciiTheme="majorHAnsi" w:hAnsiTheme="majorHAnsi"/>
      <w:i/>
      <w:color w:val="9B2D1F" w:themeColor="accent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6278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basedOn w:val="Normal"/>
    <w:link w:val="NoSpacingChar"/>
    <w:uiPriority w:val="99"/>
    <w:qFormat/>
    <w:rsid w:val="006278E1"/>
    <w:pPr>
      <w:spacing w:after="0" w:line="240" w:lineRule="auto"/>
    </w:pPr>
  </w:style>
  <w:style w:type="paragraph" w:styleId="Header">
    <w:name w:val="header"/>
    <w:basedOn w:val="Normal"/>
    <w:link w:val="HeaderChar"/>
    <w:uiPriority w:val="99"/>
    <w:unhideWhenUsed/>
    <w:rsid w:val="006278E1"/>
    <w:pPr>
      <w:tabs>
        <w:tab w:val="center" w:pos="4320"/>
        <w:tab w:val="right" w:pos="8640"/>
      </w:tabs>
    </w:pPr>
  </w:style>
  <w:style w:type="character" w:customStyle="1" w:styleId="HeaderChar">
    <w:name w:val="Header Char"/>
    <w:basedOn w:val="DefaultParagraphFont"/>
    <w:link w:val="Header"/>
    <w:uiPriority w:val="99"/>
    <w:rsid w:val="006278E1"/>
    <w:rPr>
      <w:rFonts w:cs="Times New Roman"/>
      <w:color w:val="000000" w:themeColor="text1"/>
      <w:sz w:val="20"/>
      <w:szCs w:val="20"/>
      <w:lang w:eastAsia="ja-JP"/>
    </w:rPr>
  </w:style>
  <w:style w:type="paragraph" w:styleId="Footer">
    <w:name w:val="footer"/>
    <w:basedOn w:val="Normal"/>
    <w:link w:val="FooterChar"/>
    <w:uiPriority w:val="99"/>
    <w:unhideWhenUsed/>
    <w:rsid w:val="006278E1"/>
    <w:pPr>
      <w:tabs>
        <w:tab w:val="center" w:pos="4320"/>
        <w:tab w:val="right" w:pos="8640"/>
      </w:tabs>
    </w:pPr>
  </w:style>
  <w:style w:type="character" w:customStyle="1" w:styleId="FooterChar">
    <w:name w:val="Footer Char"/>
    <w:basedOn w:val="DefaultParagraphFont"/>
    <w:link w:val="Footer"/>
    <w:uiPriority w:val="99"/>
    <w:rsid w:val="006278E1"/>
    <w:rPr>
      <w:rFonts w:cs="Times New Roman"/>
      <w:color w:val="000000" w:themeColor="text1"/>
      <w:sz w:val="20"/>
      <w:szCs w:val="20"/>
      <w:lang w:eastAsia="ja-JP"/>
    </w:rPr>
  </w:style>
  <w:style w:type="paragraph" w:styleId="BalloonText">
    <w:name w:val="Balloon Text"/>
    <w:basedOn w:val="Normal"/>
    <w:link w:val="BalloonTextChar"/>
    <w:uiPriority w:val="99"/>
    <w:semiHidden/>
    <w:unhideWhenUsed/>
    <w:rsid w:val="006278E1"/>
    <w:rPr>
      <w:rFonts w:ascii="Tahoma" w:hAnsi="Tahoma" w:cs="Tahoma"/>
      <w:sz w:val="16"/>
      <w:szCs w:val="16"/>
    </w:rPr>
  </w:style>
  <w:style w:type="character" w:customStyle="1" w:styleId="BalloonTextChar">
    <w:name w:val="Balloon Text Char"/>
    <w:basedOn w:val="DefaultParagraphFont"/>
    <w:link w:val="BalloonText"/>
    <w:uiPriority w:val="99"/>
    <w:semiHidden/>
    <w:rsid w:val="006278E1"/>
    <w:rPr>
      <w:rFonts w:ascii="Tahoma" w:hAnsi="Tahoma" w:cs="Tahoma"/>
      <w:color w:val="000000" w:themeColor="text1"/>
      <w:sz w:val="16"/>
      <w:szCs w:val="16"/>
      <w:lang w:eastAsia="ja-JP"/>
    </w:rPr>
  </w:style>
  <w:style w:type="paragraph" w:styleId="ListBullet">
    <w:name w:val="List Bullet"/>
    <w:basedOn w:val="Normal"/>
    <w:uiPriority w:val="36"/>
    <w:unhideWhenUsed/>
    <w:qFormat/>
    <w:rsid w:val="006278E1"/>
    <w:pPr>
      <w:numPr>
        <w:numId w:val="21"/>
      </w:numPr>
      <w:spacing w:after="120"/>
      <w:contextualSpacing/>
    </w:pPr>
  </w:style>
  <w:style w:type="paragraph" w:customStyle="1" w:styleId="Section">
    <w:name w:val="Section"/>
    <w:basedOn w:val="Normal"/>
    <w:next w:val="Normal"/>
    <w:link w:val="SectionChar"/>
    <w:uiPriority w:val="1"/>
    <w:qFormat/>
    <w:rsid w:val="006278E1"/>
    <w:pPr>
      <w:spacing w:after="120" w:line="240" w:lineRule="auto"/>
      <w:contextualSpacing/>
    </w:pPr>
    <w:rPr>
      <w:rFonts w:asciiTheme="majorHAnsi" w:hAnsiTheme="majorHAnsi"/>
      <w:b/>
      <w:color w:val="9B2D1F" w:themeColor="accent2"/>
      <w:sz w:val="24"/>
    </w:rPr>
  </w:style>
  <w:style w:type="paragraph" w:customStyle="1" w:styleId="Subsection">
    <w:name w:val="Subsection"/>
    <w:basedOn w:val="Normal"/>
    <w:link w:val="SubsectionChar"/>
    <w:uiPriority w:val="3"/>
    <w:qFormat/>
    <w:rsid w:val="006278E1"/>
    <w:pPr>
      <w:spacing w:before="40" w:after="80" w:line="240" w:lineRule="auto"/>
    </w:pPr>
    <w:rPr>
      <w:rFonts w:asciiTheme="majorHAnsi" w:hAnsiTheme="majorHAnsi"/>
      <w:b/>
      <w:color w:val="D34817" w:themeColor="accent1"/>
      <w:sz w:val="18"/>
    </w:rPr>
  </w:style>
  <w:style w:type="paragraph" w:styleId="Quote">
    <w:name w:val="Quote"/>
    <w:basedOn w:val="Normal"/>
    <w:link w:val="QuoteChar"/>
    <w:uiPriority w:val="29"/>
    <w:qFormat/>
    <w:rsid w:val="006278E1"/>
    <w:rPr>
      <w:i/>
      <w:color w:val="7F7F7F" w:themeColor="background1" w:themeShade="7F"/>
    </w:rPr>
  </w:style>
  <w:style w:type="character" w:customStyle="1" w:styleId="QuoteChar">
    <w:name w:val="Quote Char"/>
    <w:basedOn w:val="DefaultParagraphFont"/>
    <w:link w:val="Quote"/>
    <w:uiPriority w:val="29"/>
    <w:rsid w:val="006278E1"/>
    <w:rPr>
      <w:rFonts w:cs="Times New Roman"/>
      <w:i/>
      <w:color w:val="7F7F7F" w:themeColor="background1" w:themeShade="7F"/>
      <w:sz w:val="20"/>
      <w:szCs w:val="20"/>
      <w:lang w:eastAsia="ja-JP"/>
    </w:rPr>
  </w:style>
  <w:style w:type="character" w:customStyle="1" w:styleId="Heading2Char">
    <w:name w:val="Heading 2 Char"/>
    <w:basedOn w:val="DefaultParagraphFont"/>
    <w:link w:val="Heading2"/>
    <w:uiPriority w:val="9"/>
    <w:semiHidden/>
    <w:rsid w:val="006278E1"/>
    <w:rPr>
      <w:rFonts w:asciiTheme="majorHAnsi" w:hAnsiTheme="majorHAnsi" w:cs="Times New Roman"/>
      <w:color w:val="732117" w:themeColor="accent2" w:themeShade="BF"/>
      <w:spacing w:val="5"/>
      <w:sz w:val="20"/>
      <w:szCs w:val="28"/>
      <w:lang w:eastAsia="ja-JP"/>
    </w:rPr>
  </w:style>
  <w:style w:type="paragraph" w:customStyle="1" w:styleId="PersonalName">
    <w:name w:val="Personal Name"/>
    <w:basedOn w:val="NoSpacing"/>
    <w:link w:val="PersonalNameChar"/>
    <w:uiPriority w:val="1"/>
    <w:qFormat/>
    <w:rsid w:val="006278E1"/>
    <w:pPr>
      <w:jc w:val="right"/>
    </w:pPr>
    <w:rPr>
      <w:rFonts w:asciiTheme="majorHAnsi" w:hAnsiTheme="majorHAnsi"/>
      <w:noProof/>
      <w:color w:val="9D3511" w:themeColor="accent1" w:themeShade="BF"/>
      <w:sz w:val="40"/>
      <w:szCs w:val="40"/>
    </w:rPr>
  </w:style>
  <w:style w:type="paragraph" w:styleId="ListBullet2">
    <w:name w:val="List Bullet 2"/>
    <w:basedOn w:val="Normal"/>
    <w:uiPriority w:val="36"/>
    <w:unhideWhenUsed/>
    <w:qFormat/>
    <w:rsid w:val="006278E1"/>
    <w:pPr>
      <w:numPr>
        <w:numId w:val="22"/>
      </w:numPr>
      <w:spacing w:after="120"/>
      <w:contextualSpacing/>
    </w:pPr>
  </w:style>
  <w:style w:type="character" w:styleId="Hyperlink">
    <w:name w:val="Hyperlink"/>
    <w:basedOn w:val="DefaultParagraphFont"/>
    <w:uiPriority w:val="99"/>
    <w:unhideWhenUsed/>
    <w:rsid w:val="006278E1"/>
    <w:rPr>
      <w:color w:val="CC9900" w:themeColor="hyperlink"/>
      <w:u w:val="single"/>
    </w:rPr>
  </w:style>
  <w:style w:type="character" w:styleId="BookTitle">
    <w:name w:val="Book Title"/>
    <w:basedOn w:val="DefaultParagraphFont"/>
    <w:uiPriority w:val="33"/>
    <w:qFormat/>
    <w:rsid w:val="006278E1"/>
    <w:rPr>
      <w:rFonts w:asciiTheme="majorHAnsi" w:hAnsiTheme="majorHAnsi" w:cs="Times New Roman"/>
      <w:i/>
      <w:color w:val="855D5D" w:themeColor="accent6"/>
      <w:sz w:val="20"/>
      <w:szCs w:val="20"/>
    </w:rPr>
  </w:style>
  <w:style w:type="paragraph" w:styleId="Caption">
    <w:name w:val="caption"/>
    <w:basedOn w:val="Normal"/>
    <w:next w:val="Normal"/>
    <w:uiPriority w:val="35"/>
    <w:unhideWhenUsed/>
    <w:rsid w:val="006278E1"/>
    <w:pPr>
      <w:spacing w:after="0" w:line="240" w:lineRule="auto"/>
    </w:pPr>
    <w:rPr>
      <w:rFonts w:asciiTheme="majorHAnsi" w:hAnsiTheme="majorHAnsi"/>
      <w:bCs/>
      <w:color w:val="9B2D1F" w:themeColor="accent2"/>
      <w:sz w:val="16"/>
      <w:szCs w:val="18"/>
    </w:rPr>
  </w:style>
  <w:style w:type="character" w:styleId="Emphasis">
    <w:name w:val="Emphasis"/>
    <w:uiPriority w:val="20"/>
    <w:qFormat/>
    <w:rsid w:val="006278E1"/>
    <w:rPr>
      <w:b/>
      <w:i/>
      <w:spacing w:val="0"/>
    </w:rPr>
  </w:style>
  <w:style w:type="character" w:customStyle="1" w:styleId="NoSpacingChar">
    <w:name w:val="No Spacing Char"/>
    <w:basedOn w:val="DefaultParagraphFont"/>
    <w:link w:val="NoSpacing"/>
    <w:uiPriority w:val="99"/>
    <w:rsid w:val="006278E1"/>
    <w:rPr>
      <w:rFonts w:cs="Times New Roman"/>
      <w:color w:val="000000" w:themeColor="text1"/>
      <w:sz w:val="20"/>
      <w:szCs w:val="20"/>
      <w:lang w:eastAsia="ja-JP"/>
    </w:rPr>
  </w:style>
  <w:style w:type="character" w:customStyle="1" w:styleId="Heading1Char">
    <w:name w:val="Heading 1 Char"/>
    <w:basedOn w:val="DefaultParagraphFont"/>
    <w:link w:val="Heading1"/>
    <w:uiPriority w:val="9"/>
    <w:semiHidden/>
    <w:rsid w:val="006278E1"/>
    <w:rPr>
      <w:rFonts w:asciiTheme="majorHAnsi" w:hAnsiTheme="majorHAnsi" w:cs="Times New Roman"/>
      <w:color w:val="FFFFFF" w:themeColor="background1"/>
      <w:spacing w:val="5"/>
      <w:sz w:val="20"/>
      <w:szCs w:val="32"/>
      <w:shd w:val="clear" w:color="auto" w:fill="9B2D1F" w:themeFill="accent2"/>
      <w:lang w:eastAsia="ja-JP"/>
    </w:rPr>
  </w:style>
  <w:style w:type="character" w:customStyle="1" w:styleId="Heading3Char">
    <w:name w:val="Heading 3 Char"/>
    <w:basedOn w:val="DefaultParagraphFont"/>
    <w:link w:val="Heading3"/>
    <w:uiPriority w:val="9"/>
    <w:semiHidden/>
    <w:rsid w:val="006278E1"/>
    <w:rPr>
      <w:rFonts w:asciiTheme="majorHAnsi" w:hAnsiTheme="majorHAnsi" w:cs="Times New Roman"/>
      <w:color w:val="595959" w:themeColor="text1" w:themeTint="A6"/>
      <w:spacing w:val="5"/>
      <w:sz w:val="20"/>
      <w:szCs w:val="24"/>
      <w:lang w:eastAsia="ja-JP"/>
    </w:rPr>
  </w:style>
  <w:style w:type="character" w:customStyle="1" w:styleId="Heading4Char">
    <w:name w:val="Heading 4 Char"/>
    <w:basedOn w:val="DefaultParagraphFont"/>
    <w:link w:val="Heading4"/>
    <w:uiPriority w:val="9"/>
    <w:semiHidden/>
    <w:rsid w:val="006278E1"/>
    <w:rPr>
      <w:rFonts w:asciiTheme="majorHAnsi" w:hAnsiTheme="majorHAnsi" w:cs="Times New Roman"/>
      <w:color w:val="595959" w:themeColor="text1" w:themeTint="A6"/>
      <w:sz w:val="20"/>
      <w:lang w:eastAsia="ja-JP"/>
    </w:rPr>
  </w:style>
  <w:style w:type="character" w:customStyle="1" w:styleId="Heading5Char">
    <w:name w:val="Heading 5 Char"/>
    <w:basedOn w:val="DefaultParagraphFont"/>
    <w:link w:val="Heading5"/>
    <w:uiPriority w:val="9"/>
    <w:semiHidden/>
    <w:rsid w:val="006278E1"/>
    <w:rPr>
      <w:rFonts w:asciiTheme="majorHAnsi" w:hAnsiTheme="majorHAnsi" w:cs="Times New Roman"/>
      <w:color w:val="404040" w:themeColor="text1" w:themeTint="BF"/>
      <w:sz w:val="20"/>
      <w:szCs w:val="26"/>
      <w:lang w:eastAsia="ja-JP"/>
    </w:rPr>
  </w:style>
  <w:style w:type="character" w:customStyle="1" w:styleId="Heading6Char">
    <w:name w:val="Heading 6 Char"/>
    <w:basedOn w:val="DefaultParagraphFont"/>
    <w:link w:val="Heading6"/>
    <w:uiPriority w:val="9"/>
    <w:semiHidden/>
    <w:rsid w:val="006278E1"/>
    <w:rPr>
      <w:rFonts w:asciiTheme="majorHAnsi" w:hAnsiTheme="majorHAnsi" w:cs="Times New Roman"/>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sid w:val="006278E1"/>
    <w:rPr>
      <w:rFonts w:asciiTheme="majorHAnsi" w:hAnsiTheme="majorHAnsi" w:cs="Times New Roman"/>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sid w:val="006278E1"/>
    <w:rPr>
      <w:rFonts w:asciiTheme="majorHAnsi" w:hAnsiTheme="majorHAnsi" w:cs="Times New Roman"/>
      <w:color w:val="9B2D1F" w:themeColor="accent2"/>
      <w:sz w:val="18"/>
      <w:szCs w:val="20"/>
      <w:lang w:eastAsia="ja-JP"/>
    </w:rPr>
  </w:style>
  <w:style w:type="character" w:customStyle="1" w:styleId="Heading9Char">
    <w:name w:val="Heading 9 Char"/>
    <w:basedOn w:val="DefaultParagraphFont"/>
    <w:link w:val="Heading9"/>
    <w:uiPriority w:val="9"/>
    <w:semiHidden/>
    <w:rsid w:val="006278E1"/>
    <w:rPr>
      <w:rFonts w:asciiTheme="majorHAnsi" w:hAnsiTheme="majorHAnsi" w:cs="Times New Roman"/>
      <w:i/>
      <w:color w:val="9B2D1F" w:themeColor="accent2"/>
      <w:sz w:val="18"/>
      <w:szCs w:val="20"/>
      <w:lang w:eastAsia="ja-JP"/>
    </w:rPr>
  </w:style>
  <w:style w:type="character" w:styleId="IntenseEmphasis">
    <w:name w:val="Intense Emphasis"/>
    <w:basedOn w:val="DefaultParagraphFont"/>
    <w:uiPriority w:val="21"/>
    <w:qFormat/>
    <w:rsid w:val="006278E1"/>
    <w:rPr>
      <w:rFonts w:cs="Times New Roman"/>
      <w:b/>
      <w:i/>
      <w:color w:val="7B6A4D" w:themeColor="accent3" w:themeShade="BF"/>
      <w:sz w:val="20"/>
      <w:szCs w:val="20"/>
    </w:rPr>
  </w:style>
  <w:style w:type="paragraph" w:styleId="IntenseQuote">
    <w:name w:val="Intense Quote"/>
    <w:basedOn w:val="Normal"/>
    <w:link w:val="IntenseQuoteChar"/>
    <w:uiPriority w:val="30"/>
    <w:qFormat/>
    <w:rsid w:val="006278E1"/>
    <w:pPr>
      <w:pBdr>
        <w:top w:val="single" w:sz="6" w:space="10" w:color="732117" w:themeColor="accent2" w:themeShade="BF"/>
        <w:left w:val="single" w:sz="6" w:space="10" w:color="732117" w:themeColor="accent2" w:themeShade="BF"/>
        <w:bottom w:val="single" w:sz="6" w:space="10" w:color="732117" w:themeColor="accent2" w:themeShade="BF"/>
        <w:right w:val="single" w:sz="6" w:space="10" w:color="732117" w:themeColor="accent2" w:themeShade="BF"/>
      </w:pBdr>
      <w:shd w:val="clear" w:color="auto" w:fill="9B2D1F"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sid w:val="006278E1"/>
    <w:rPr>
      <w:rFonts w:asciiTheme="majorHAnsi" w:hAnsiTheme="majorHAnsi" w:cs="Times New Roman"/>
      <w:i/>
      <w:color w:val="FFFFFF" w:themeColor="background1"/>
      <w:sz w:val="20"/>
      <w:szCs w:val="20"/>
      <w:shd w:val="clear" w:color="auto" w:fill="9B2D1F" w:themeFill="accent2"/>
      <w:lang w:eastAsia="ja-JP"/>
    </w:rPr>
  </w:style>
  <w:style w:type="character" w:styleId="IntenseReference">
    <w:name w:val="Intense Reference"/>
    <w:basedOn w:val="DefaultParagraphFont"/>
    <w:uiPriority w:val="32"/>
    <w:qFormat/>
    <w:rsid w:val="006278E1"/>
    <w:rPr>
      <w:rFonts w:cs="Times New Roman"/>
      <w:b/>
      <w:color w:val="9D3511" w:themeColor="accent1" w:themeShade="BF"/>
      <w:sz w:val="20"/>
      <w:szCs w:val="20"/>
      <w:u w:val="single"/>
    </w:rPr>
  </w:style>
  <w:style w:type="paragraph" w:styleId="ListBullet3">
    <w:name w:val="List Bullet 3"/>
    <w:basedOn w:val="Normal"/>
    <w:uiPriority w:val="36"/>
    <w:unhideWhenUsed/>
    <w:qFormat/>
    <w:rsid w:val="006278E1"/>
    <w:pPr>
      <w:numPr>
        <w:numId w:val="23"/>
      </w:numPr>
      <w:spacing w:after="120"/>
      <w:contextualSpacing/>
    </w:pPr>
  </w:style>
  <w:style w:type="paragraph" w:styleId="ListBullet4">
    <w:name w:val="List Bullet 4"/>
    <w:basedOn w:val="Normal"/>
    <w:uiPriority w:val="36"/>
    <w:unhideWhenUsed/>
    <w:qFormat/>
    <w:rsid w:val="006278E1"/>
    <w:pPr>
      <w:numPr>
        <w:numId w:val="24"/>
      </w:numPr>
      <w:spacing w:after="120"/>
      <w:contextualSpacing/>
    </w:pPr>
  </w:style>
  <w:style w:type="paragraph" w:styleId="ListBullet5">
    <w:name w:val="List Bullet 5"/>
    <w:basedOn w:val="Normal"/>
    <w:uiPriority w:val="36"/>
    <w:unhideWhenUsed/>
    <w:qFormat/>
    <w:rsid w:val="006278E1"/>
    <w:pPr>
      <w:numPr>
        <w:numId w:val="25"/>
      </w:numPr>
      <w:spacing w:after="120"/>
      <w:contextualSpacing/>
    </w:pPr>
  </w:style>
  <w:style w:type="character" w:styleId="Strong">
    <w:name w:val="Strong"/>
    <w:uiPriority w:val="22"/>
    <w:qFormat/>
    <w:rsid w:val="006278E1"/>
    <w:rPr>
      <w:rFonts w:asciiTheme="minorHAnsi" w:hAnsiTheme="minorHAnsi"/>
      <w:b/>
      <w:color w:val="9B2D1F" w:themeColor="accent2"/>
    </w:rPr>
  </w:style>
  <w:style w:type="character" w:styleId="SubtleEmphasis">
    <w:name w:val="Subtle Emphasis"/>
    <w:basedOn w:val="DefaultParagraphFont"/>
    <w:uiPriority w:val="19"/>
    <w:qFormat/>
    <w:rsid w:val="006278E1"/>
    <w:rPr>
      <w:rFonts w:cs="Times New Roman"/>
      <w:i/>
      <w:color w:val="737373" w:themeColor="text1" w:themeTint="8C"/>
      <w:kern w:val="16"/>
      <w:sz w:val="20"/>
      <w:szCs w:val="24"/>
    </w:rPr>
  </w:style>
  <w:style w:type="character" w:styleId="SubtleReference">
    <w:name w:val="Subtle Reference"/>
    <w:basedOn w:val="DefaultParagraphFont"/>
    <w:uiPriority w:val="31"/>
    <w:qFormat/>
    <w:rsid w:val="006278E1"/>
    <w:rPr>
      <w:rFonts w:cs="Times New Roman"/>
      <w:color w:val="737373" w:themeColor="text1" w:themeTint="8C"/>
      <w:sz w:val="20"/>
      <w:szCs w:val="20"/>
      <w:u w:val="single"/>
    </w:rPr>
  </w:style>
  <w:style w:type="paragraph" w:styleId="TOC1">
    <w:name w:val="toc 1"/>
    <w:basedOn w:val="Normal"/>
    <w:next w:val="Normal"/>
    <w:autoRedefine/>
    <w:uiPriority w:val="99"/>
    <w:semiHidden/>
    <w:unhideWhenUsed/>
    <w:qFormat/>
    <w:rsid w:val="006278E1"/>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semiHidden/>
    <w:unhideWhenUsed/>
    <w:qFormat/>
    <w:rsid w:val="006278E1"/>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6278E1"/>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6278E1"/>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6278E1"/>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6278E1"/>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6278E1"/>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6278E1"/>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6278E1"/>
    <w:pPr>
      <w:tabs>
        <w:tab w:val="right" w:leader="dot" w:pos="8630"/>
      </w:tabs>
      <w:spacing w:after="40" w:line="240" w:lineRule="auto"/>
      <w:ind w:left="1760"/>
    </w:pPr>
    <w:rPr>
      <w:smallCaps/>
      <w:noProof/>
    </w:rPr>
  </w:style>
  <w:style w:type="paragraph" w:customStyle="1" w:styleId="SendersAddress">
    <w:name w:val="Sender's Address"/>
    <w:basedOn w:val="NoSpacing"/>
    <w:link w:val="SendersAddressChar"/>
    <w:uiPriority w:val="2"/>
    <w:unhideWhenUsed/>
    <w:qFormat/>
    <w:rsid w:val="006278E1"/>
    <w:pPr>
      <w:spacing w:before="200" w:line="276" w:lineRule="auto"/>
      <w:contextualSpacing/>
      <w:jc w:val="right"/>
    </w:pPr>
    <w:rPr>
      <w:rFonts w:asciiTheme="majorHAnsi" w:hAnsiTheme="majorHAnsi"/>
      <w:color w:val="9B2D1F" w:themeColor="accent2"/>
      <w:sz w:val="18"/>
      <w:szCs w:val="18"/>
    </w:rPr>
  </w:style>
  <w:style w:type="paragraph" w:styleId="Subtitle">
    <w:name w:val="Subtitle"/>
    <w:basedOn w:val="Normal"/>
    <w:link w:val="SubtitleChar"/>
    <w:unhideWhenUsed/>
    <w:qFormat/>
    <w:rsid w:val="006278E1"/>
    <w:pPr>
      <w:spacing w:after="720" w:line="240" w:lineRule="auto"/>
    </w:pPr>
    <w:rPr>
      <w:rFonts w:asciiTheme="majorHAnsi" w:hAnsiTheme="majorHAnsi" w:cstheme="minorHAnsi"/>
      <w:color w:val="9B2D1F" w:themeColor="accent2"/>
      <w:sz w:val="24"/>
      <w:szCs w:val="24"/>
    </w:rPr>
  </w:style>
  <w:style w:type="character" w:customStyle="1" w:styleId="SubtitleChar">
    <w:name w:val="Subtitle Char"/>
    <w:basedOn w:val="DefaultParagraphFont"/>
    <w:link w:val="Subtitle"/>
    <w:rsid w:val="006278E1"/>
    <w:rPr>
      <w:rFonts w:asciiTheme="majorHAnsi" w:hAnsiTheme="majorHAnsi"/>
      <w:color w:val="9B2D1F" w:themeColor="accent2"/>
      <w:sz w:val="24"/>
      <w:szCs w:val="24"/>
      <w:lang w:eastAsia="ja-JP"/>
    </w:rPr>
  </w:style>
  <w:style w:type="paragraph" w:styleId="Title">
    <w:name w:val="Title"/>
    <w:basedOn w:val="Normal"/>
    <w:link w:val="TitleChar"/>
    <w:uiPriority w:val="10"/>
    <w:semiHidden/>
    <w:unhideWhenUsed/>
    <w:qFormat/>
    <w:rsid w:val="006278E1"/>
    <w:pPr>
      <w:spacing w:line="240" w:lineRule="auto"/>
    </w:pPr>
    <w:rPr>
      <w:rFonts w:asciiTheme="majorHAnsi" w:hAnsiTheme="majorHAnsi"/>
      <w:color w:val="9B2D1F" w:themeColor="accent2"/>
      <w:sz w:val="52"/>
      <w:szCs w:val="48"/>
    </w:rPr>
  </w:style>
  <w:style w:type="character" w:customStyle="1" w:styleId="TitleChar">
    <w:name w:val="Title Char"/>
    <w:basedOn w:val="DefaultParagraphFont"/>
    <w:link w:val="Title"/>
    <w:uiPriority w:val="10"/>
    <w:semiHidden/>
    <w:rsid w:val="006278E1"/>
    <w:rPr>
      <w:rFonts w:asciiTheme="majorHAnsi" w:hAnsiTheme="majorHAnsi" w:cs="Times New Roman"/>
      <w:color w:val="9B2D1F" w:themeColor="accent2"/>
      <w:sz w:val="52"/>
      <w:szCs w:val="48"/>
      <w:lang w:eastAsia="ja-JP"/>
    </w:rPr>
  </w:style>
  <w:style w:type="character" w:customStyle="1" w:styleId="PersonalNameChar">
    <w:name w:val="Personal Name Char"/>
    <w:basedOn w:val="NoSpacingChar"/>
    <w:link w:val="PersonalName"/>
    <w:uiPriority w:val="1"/>
    <w:rsid w:val="006278E1"/>
    <w:rPr>
      <w:rFonts w:asciiTheme="majorHAnsi" w:hAnsiTheme="majorHAnsi" w:cs="Times New Roman"/>
      <w:noProof/>
      <w:color w:val="9D3511" w:themeColor="accent1" w:themeShade="BF"/>
      <w:sz w:val="40"/>
      <w:szCs w:val="40"/>
      <w:lang w:eastAsia="ja-JP"/>
    </w:rPr>
  </w:style>
  <w:style w:type="character" w:customStyle="1" w:styleId="SectionChar">
    <w:name w:val="Section Char"/>
    <w:basedOn w:val="DefaultParagraphFont"/>
    <w:link w:val="Section"/>
    <w:uiPriority w:val="1"/>
    <w:rsid w:val="006278E1"/>
    <w:rPr>
      <w:rFonts w:asciiTheme="majorHAnsi" w:hAnsiTheme="majorHAnsi" w:cs="Times New Roman"/>
      <w:b/>
      <w:color w:val="9B2D1F" w:themeColor="accent2"/>
      <w:sz w:val="24"/>
      <w:szCs w:val="20"/>
      <w:lang w:eastAsia="ja-JP"/>
    </w:rPr>
  </w:style>
  <w:style w:type="character" w:customStyle="1" w:styleId="SubsectionChar">
    <w:name w:val="Subsection Char"/>
    <w:basedOn w:val="DefaultParagraphFont"/>
    <w:link w:val="Subsection"/>
    <w:uiPriority w:val="3"/>
    <w:rsid w:val="006278E1"/>
    <w:rPr>
      <w:rFonts w:asciiTheme="majorHAnsi" w:hAnsiTheme="majorHAnsi" w:cs="Times New Roman"/>
      <w:b/>
      <w:color w:val="D34817" w:themeColor="accent1"/>
      <w:sz w:val="18"/>
      <w:szCs w:val="20"/>
      <w:lang w:eastAsia="ja-JP"/>
    </w:rPr>
  </w:style>
  <w:style w:type="character" w:customStyle="1" w:styleId="SendersAddressChar">
    <w:name w:val="Sender's Address Char"/>
    <w:basedOn w:val="NoSpacingChar"/>
    <w:link w:val="SendersAddress"/>
    <w:uiPriority w:val="1"/>
    <w:semiHidden/>
    <w:rsid w:val="006278E1"/>
    <w:rPr>
      <w:rFonts w:asciiTheme="majorHAnsi" w:hAnsiTheme="majorHAnsi" w:cs="Times New Roman"/>
      <w:color w:val="9B2D1F" w:themeColor="accent2"/>
      <w:sz w:val="18"/>
      <w:szCs w:val="18"/>
      <w:lang w:eastAsia="ja-JP"/>
    </w:rPr>
  </w:style>
  <w:style w:type="character" w:styleId="PlaceholderText">
    <w:name w:val="Placeholder Text"/>
    <w:basedOn w:val="DefaultParagraphFont"/>
    <w:uiPriority w:val="99"/>
    <w:unhideWhenUsed/>
    <w:rsid w:val="006278E1"/>
    <w:rPr>
      <w:color w:val="808080"/>
    </w:rPr>
  </w:style>
  <w:style w:type="paragraph" w:customStyle="1" w:styleId="SubsectionDate">
    <w:name w:val="Subsection Date"/>
    <w:basedOn w:val="Section"/>
    <w:link w:val="SubsectionDateChar"/>
    <w:uiPriority w:val="4"/>
    <w:qFormat/>
    <w:rsid w:val="006278E1"/>
    <w:rPr>
      <w:b w:val="0"/>
      <w:color w:val="D34817" w:themeColor="accent1"/>
      <w:sz w:val="18"/>
    </w:rPr>
  </w:style>
  <w:style w:type="paragraph" w:customStyle="1" w:styleId="SubsectionText">
    <w:name w:val="Subsection Text"/>
    <w:basedOn w:val="Normal"/>
    <w:uiPriority w:val="5"/>
    <w:qFormat/>
    <w:rsid w:val="006278E1"/>
    <w:pPr>
      <w:spacing w:after="320"/>
      <w:contextualSpacing/>
    </w:pPr>
  </w:style>
  <w:style w:type="character" w:customStyle="1" w:styleId="SubsectionDateChar">
    <w:name w:val="Subsection Date Char"/>
    <w:basedOn w:val="SubsectionChar"/>
    <w:link w:val="SubsectionDate"/>
    <w:uiPriority w:val="4"/>
    <w:rsid w:val="006278E1"/>
    <w:rPr>
      <w:rFonts w:asciiTheme="majorHAnsi" w:hAnsiTheme="majorHAnsi" w:cs="Times New Roman"/>
      <w:b/>
      <w:color w:val="D34817" w:themeColor="accent1"/>
      <w:sz w:val="18"/>
      <w:szCs w:val="20"/>
      <w:lang w:eastAsia="ja-JP"/>
    </w:rPr>
  </w:style>
  <w:style w:type="paragraph" w:customStyle="1" w:styleId="FooterFirstPage">
    <w:name w:val="Footer First Page"/>
    <w:basedOn w:val="Footer"/>
    <w:uiPriority w:val="34"/>
    <w:rsid w:val="006278E1"/>
    <w:pPr>
      <w:pBdr>
        <w:top w:val="dashed" w:sz="4" w:space="18" w:color="7F7F7F"/>
      </w:pBdr>
      <w:jc w:val="right"/>
    </w:pPr>
    <w:rPr>
      <w:color w:val="7F7F7F" w:themeColor="text1" w:themeTint="80"/>
      <w:szCs w:val="18"/>
    </w:rPr>
  </w:style>
  <w:style w:type="paragraph" w:customStyle="1" w:styleId="HeaderFirstPage">
    <w:name w:val="Header First Page"/>
    <w:basedOn w:val="Header"/>
    <w:qFormat/>
    <w:rsid w:val="006278E1"/>
    <w:pPr>
      <w:pBdr>
        <w:bottom w:val="dashed" w:sz="4" w:space="18" w:color="7F7F7F"/>
      </w:pBdr>
      <w:spacing w:line="396" w:lineRule="auto"/>
    </w:pPr>
    <w:rPr>
      <w:color w:val="7F7F7F" w:themeColor="text1" w:themeTint="80"/>
    </w:rPr>
  </w:style>
  <w:style w:type="paragraph" w:customStyle="1" w:styleId="AddressText">
    <w:name w:val="Address Text"/>
    <w:basedOn w:val="NoSpacing"/>
    <w:uiPriority w:val="2"/>
    <w:qFormat/>
    <w:rsid w:val="006278E1"/>
    <w:pPr>
      <w:spacing w:before="200" w:line="276" w:lineRule="auto"/>
      <w:contextualSpacing/>
      <w:jc w:val="right"/>
    </w:pPr>
    <w:rPr>
      <w:rFonts w:asciiTheme="majorHAnsi" w:hAnsiTheme="majorHAnsi"/>
      <w:color w:val="9B2D1F" w:themeColor="accent2"/>
      <w:sz w:val="18"/>
      <w:lang w:bidi="he-IL"/>
    </w:rPr>
  </w:style>
  <w:style w:type="paragraph" w:customStyle="1" w:styleId="HeaderLeft">
    <w:name w:val="Header Left"/>
    <w:basedOn w:val="Header"/>
    <w:uiPriority w:val="35"/>
    <w:unhideWhenUsed/>
    <w:qFormat/>
    <w:rsid w:val="006278E1"/>
    <w:pPr>
      <w:pBdr>
        <w:bottom w:val="dashed" w:sz="4" w:space="18" w:color="7F7F7F" w:themeColor="text1" w:themeTint="80"/>
      </w:pBdr>
      <w:spacing w:line="396" w:lineRule="auto"/>
      <w:contextualSpacing/>
    </w:pPr>
    <w:rPr>
      <w:color w:val="7F7F7F" w:themeColor="text1" w:themeTint="80"/>
    </w:rPr>
  </w:style>
  <w:style w:type="paragraph" w:customStyle="1" w:styleId="FooterLeft">
    <w:name w:val="Footer Left"/>
    <w:basedOn w:val="Normal"/>
    <w:next w:val="Subsection"/>
    <w:uiPriority w:val="35"/>
    <w:unhideWhenUsed/>
    <w:qFormat/>
    <w:rsid w:val="006278E1"/>
    <w:pPr>
      <w:pBdr>
        <w:top w:val="dashed" w:sz="4" w:space="18" w:color="7F7F7F" w:themeColor="text1" w:themeTint="80"/>
      </w:pBdr>
      <w:tabs>
        <w:tab w:val="center" w:pos="4320"/>
        <w:tab w:val="right" w:pos="8640"/>
      </w:tabs>
    </w:pPr>
    <w:rPr>
      <w:color w:val="7F7F7F" w:themeColor="text1" w:themeTint="80"/>
      <w:szCs w:val="18"/>
    </w:rPr>
  </w:style>
  <w:style w:type="paragraph" w:customStyle="1" w:styleId="HeaderRight">
    <w:name w:val="Header Right"/>
    <w:basedOn w:val="Header"/>
    <w:uiPriority w:val="35"/>
    <w:unhideWhenUsed/>
    <w:qFormat/>
    <w:rsid w:val="006278E1"/>
    <w:pPr>
      <w:pBdr>
        <w:bottom w:val="dashed" w:sz="4" w:space="18" w:color="7F7F7F"/>
      </w:pBdr>
      <w:spacing w:line="396" w:lineRule="auto"/>
      <w:contextualSpacing/>
      <w:jc w:val="right"/>
    </w:pPr>
    <w:rPr>
      <w:color w:val="7F7F7F" w:themeColor="text1" w:themeTint="80"/>
    </w:rPr>
  </w:style>
  <w:style w:type="paragraph" w:customStyle="1" w:styleId="FooterRight">
    <w:name w:val="Footer Right"/>
    <w:basedOn w:val="Footer"/>
    <w:uiPriority w:val="35"/>
    <w:unhideWhenUsed/>
    <w:qFormat/>
    <w:rsid w:val="006278E1"/>
    <w:pPr>
      <w:pBdr>
        <w:top w:val="dashed" w:sz="4" w:space="18" w:color="7F7F7F"/>
      </w:pBdr>
      <w:jc w:val="right"/>
    </w:pPr>
    <w:rPr>
      <w:color w:val="7F7F7F" w:themeColor="text1" w:themeTint="80"/>
      <w:szCs w:val="18"/>
      <w:lang w:eastAsia="en-US"/>
    </w:rPr>
  </w:style>
  <w:style w:type="paragraph" w:customStyle="1" w:styleId="RecipientsName">
    <w:name w:val="Recipient's Name"/>
    <w:basedOn w:val="NoSpacing"/>
    <w:uiPriority w:val="1"/>
    <w:qFormat/>
    <w:rsid w:val="006278E1"/>
    <w:pPr>
      <w:jc w:val="right"/>
    </w:pPr>
    <w:rPr>
      <w:rFonts w:asciiTheme="majorHAnsi" w:hAnsiTheme="majorHAnsi"/>
      <w:noProof/>
      <w:color w:val="9D3511" w:themeColor="accent1" w:themeShade="BF"/>
      <w:sz w:val="36"/>
      <w:szCs w:val="36"/>
      <w:lang w:bidi="he-IL"/>
    </w:rPr>
  </w:style>
  <w:style w:type="paragraph" w:customStyle="1" w:styleId="Achievement">
    <w:name w:val="Achievement"/>
    <w:basedOn w:val="Normal"/>
    <w:next w:val="Header"/>
    <w:rsid w:val="003963FB"/>
    <w:pPr>
      <w:numPr>
        <w:numId w:val="27"/>
      </w:numPr>
      <w:spacing w:after="120"/>
      <w:ind w:left="0" w:firstLine="0"/>
    </w:pPr>
    <w:rPr>
      <w:rFonts w:ascii="Calibri" w:eastAsia="Times New Roman" w:hAnsi="Calibri"/>
      <w:color w:val="auto"/>
      <w:sz w:val="22"/>
      <w:szCs w:val="22"/>
      <w:lang w:val="en-IN" w:eastAsia="en-IN"/>
    </w:rPr>
  </w:style>
  <w:style w:type="table" w:customStyle="1" w:styleId="ColorfulList1">
    <w:name w:val="Colorful List1"/>
    <w:basedOn w:val="TableNormal"/>
    <w:uiPriority w:val="40"/>
    <w:rsid w:val="002811F0"/>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ghtGrid-Accent11">
    <w:name w:val="Light Grid - Accent 11"/>
    <w:basedOn w:val="TableNormal"/>
    <w:uiPriority w:val="41"/>
    <w:rsid w:val="002811F0"/>
    <w:pPr>
      <w:spacing w:after="0" w:line="240" w:lineRule="auto"/>
    </w:pPr>
    <w:tblPr>
      <w:tblStyleRowBandSize w:val="1"/>
      <w:tblStyleColBandSize w:val="1"/>
      <w:tblInd w:w="0" w:type="dxa"/>
      <w:tblBorders>
        <w:top w:val="single" w:sz="8" w:space="0" w:color="D34817" w:themeColor="accent1"/>
        <w:left w:val="single" w:sz="8" w:space="0" w:color="D34817" w:themeColor="accent1"/>
        <w:bottom w:val="single" w:sz="8" w:space="0" w:color="D34817" w:themeColor="accent1"/>
        <w:right w:val="single" w:sz="8" w:space="0" w:color="D34817" w:themeColor="accent1"/>
        <w:insideH w:val="single" w:sz="8" w:space="0" w:color="D34817" w:themeColor="accent1"/>
        <w:insideV w:val="single" w:sz="8" w:space="0" w:color="D3481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18" w:space="0" w:color="D34817" w:themeColor="accent1"/>
          <w:right w:val="single" w:sz="8" w:space="0" w:color="D34817" w:themeColor="accent1"/>
          <w:insideH w:val="nil"/>
          <w:insideV w:val="single" w:sz="8" w:space="0" w:color="D3481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34817" w:themeColor="accent1"/>
          <w:left w:val="single" w:sz="8" w:space="0" w:color="D34817" w:themeColor="accent1"/>
          <w:bottom w:val="single" w:sz="8" w:space="0" w:color="D34817" w:themeColor="accent1"/>
          <w:right w:val="single" w:sz="8" w:space="0" w:color="D34817" w:themeColor="accent1"/>
          <w:insideH w:val="nil"/>
          <w:insideV w:val="single" w:sz="8" w:space="0" w:color="D3481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tblStylePr w:type="band1Vert">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shd w:val="clear" w:color="auto" w:fill="F8CFC1" w:themeFill="accent1" w:themeFillTint="3F"/>
      </w:tcPr>
    </w:tblStylePr>
    <w:tblStylePr w:type="band1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shd w:val="clear" w:color="auto" w:fill="F8CFC1" w:themeFill="accent1" w:themeFillTint="3F"/>
      </w:tcPr>
    </w:tblStylePr>
    <w:tblStylePr w:type="band2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tcPr>
    </w:tblStylePr>
  </w:style>
  <w:style w:type="paragraph" w:styleId="ListParagraph">
    <w:name w:val="List Paragraph"/>
    <w:basedOn w:val="Normal"/>
    <w:uiPriority w:val="34"/>
    <w:qFormat/>
    <w:rsid w:val="001553D7"/>
    <w:pPr>
      <w:spacing w:after="0" w:line="240" w:lineRule="auto"/>
      <w:ind w:left="720"/>
      <w:contextualSpacing/>
    </w:pPr>
    <w:rPr>
      <w:rFonts w:ascii="Times New Roman" w:eastAsia="Times New Roman" w:hAnsi="Times New Roman"/>
      <w:color w:val="auto"/>
      <w:sz w:val="24"/>
      <w:szCs w:val="24"/>
      <w:lang w:eastAsia="en-US"/>
    </w:rPr>
  </w:style>
  <w:style w:type="paragraph" w:styleId="NormalWeb">
    <w:name w:val="Normal (Web)"/>
    <w:basedOn w:val="Normal"/>
    <w:uiPriority w:val="99"/>
    <w:semiHidden/>
    <w:unhideWhenUsed/>
    <w:rsid w:val="00626EA9"/>
    <w:pPr>
      <w:spacing w:before="100" w:beforeAutospacing="1" w:after="100" w:afterAutospacing="1" w:line="240" w:lineRule="auto"/>
    </w:pPr>
    <w:rPr>
      <w:rFonts w:ascii="Times New Roman" w:eastAsia="Times New Roman" w:hAnsi="Times New Roman"/>
      <w:color w:val="auto"/>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caption" w:semiHidden="0" w:uiPriority="35" w:unhideWhenUsed="0" w:qFormat="1"/>
    <w:lsdException w:name="List Bullet" w:uiPriority="36" w:qFormat="1"/>
    <w:lsdException w:name="List Bullet 2" w:uiPriority="36" w:qFormat="1"/>
    <w:lsdException w:name="List Bullet 3" w:uiPriority="36" w:qFormat="1"/>
    <w:lsdException w:name="List Bullet 4" w:uiPriority="36" w:qFormat="1"/>
    <w:lsdException w:name="List Bullet 5" w:uiPriority="36" w:qFormat="1"/>
    <w:lsdException w:name="Title" w:semiHidden="0" w:uiPriority="10" w:unhideWhenUsed="0" w:qFormat="1"/>
    <w:lsdException w:name="Default Paragraph Font" w:uiPriority="1"/>
    <w:lsdException w:name="Subtitle" w:semiHidden="0" w:uiPriority="11" w:unhideWhenUsed="0" w:qFormat="1"/>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nhideWhenUsed="0" w:qFormat="1"/>
    <w:lsdException w:name="Light Shading" w:semiHidden="0" w:uiPriority="40" w:unhideWhenUsed="0"/>
    <w:lsdException w:name="Light List" w:semiHidden="0" w:uiPriority="40" w:unhideWhenUsed="0"/>
    <w:lsdException w:name="Light Grid" w:semiHidden="0" w:uiPriority="40" w:unhideWhenUsed="0"/>
    <w:lsdException w:name="Medium Shading 1" w:semiHidden="0" w:uiPriority="40" w:unhideWhenUsed="0"/>
    <w:lsdException w:name="Medium Shading 2" w:semiHidden="0" w:uiPriority="40" w:unhideWhenUsed="0"/>
    <w:lsdException w:name="Medium List 1" w:semiHidden="0" w:uiPriority="40" w:unhideWhenUsed="0"/>
    <w:lsdException w:name="Medium List 2" w:semiHidden="0" w:uiPriority="40" w:unhideWhenUsed="0"/>
    <w:lsdException w:name="Medium Grid 1" w:semiHidden="0" w:uiPriority="40" w:unhideWhenUsed="0"/>
    <w:lsdException w:name="Medium Grid 2" w:semiHidden="0" w:uiPriority="40" w:unhideWhenUsed="0"/>
    <w:lsdException w:name="Medium Grid 3" w:semiHidden="0" w:uiPriority="40" w:unhideWhenUsed="0"/>
    <w:lsdException w:name="Dark List" w:semiHidden="0" w:uiPriority="40" w:unhideWhenUsed="0"/>
    <w:lsdException w:name="Colorful Shading" w:semiHidden="0" w:uiPriority="40" w:unhideWhenUsed="0"/>
    <w:lsdException w:name="Colorful List" w:semiHidden="0" w:uiPriority="40" w:unhideWhenUsed="0"/>
    <w:lsdException w:name="Colorful Grid" w:semiHidden="0" w:uiPriority="40" w:unhideWhenUsed="0"/>
    <w:lsdException w:name="Light Shading Accent 1" w:semiHidden="0" w:uiPriority="41" w:unhideWhenUsed="0"/>
    <w:lsdException w:name="Light List Accent 1" w:semiHidden="0" w:uiPriority="41" w:unhideWhenUsed="0"/>
    <w:lsdException w:name="Light Grid Accent 1" w:semiHidden="0" w:uiPriority="41" w:unhideWhenUsed="0"/>
    <w:lsdException w:name="Medium Shading 1 Accent 1" w:semiHidden="0" w:uiPriority="41" w:unhideWhenUsed="0"/>
    <w:lsdException w:name="Medium Shading 2 Accent 1" w:semiHidden="0" w:uiPriority="41" w:unhideWhenUsed="0"/>
    <w:lsdException w:name="Medium List 1 Accent 1" w:semiHidden="0" w:uiPriority="41"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8E1"/>
    <w:rPr>
      <w:rFonts w:cs="Times New Roman"/>
      <w:color w:val="000000" w:themeColor="text1"/>
      <w:sz w:val="20"/>
      <w:szCs w:val="20"/>
      <w:lang w:eastAsia="ja-JP"/>
    </w:rPr>
  </w:style>
  <w:style w:type="paragraph" w:styleId="Heading1">
    <w:name w:val="heading 1"/>
    <w:basedOn w:val="Normal"/>
    <w:next w:val="Normal"/>
    <w:link w:val="Heading1Char"/>
    <w:uiPriority w:val="9"/>
    <w:semiHidden/>
    <w:unhideWhenUsed/>
    <w:rsid w:val="006278E1"/>
    <w:pPr>
      <w:pBdr>
        <w:top w:val="single" w:sz="6" w:space="1" w:color="9B2D1F" w:themeColor="accent2"/>
        <w:left w:val="single" w:sz="6" w:space="1" w:color="9B2D1F" w:themeColor="accent2"/>
        <w:bottom w:val="single" w:sz="6" w:space="1" w:color="9B2D1F" w:themeColor="accent2"/>
        <w:right w:val="single" w:sz="6" w:space="1" w:color="9B2D1F" w:themeColor="accent2"/>
      </w:pBdr>
      <w:shd w:val="clear" w:color="auto" w:fill="9B2D1F"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semiHidden/>
    <w:unhideWhenUsed/>
    <w:qFormat/>
    <w:rsid w:val="006278E1"/>
    <w:pPr>
      <w:pBdr>
        <w:top w:val="single" w:sz="6" w:space="1" w:color="9B2D1F" w:themeColor="accent2"/>
        <w:left w:val="single" w:sz="48" w:space="1" w:color="9B2D1F" w:themeColor="accent2"/>
        <w:bottom w:val="single" w:sz="6" w:space="1" w:color="9B2D1F" w:themeColor="accent2"/>
        <w:right w:val="single" w:sz="6" w:space="1" w:color="9B2D1F" w:themeColor="accent2"/>
      </w:pBdr>
      <w:spacing w:before="240" w:after="80"/>
      <w:ind w:left="144"/>
      <w:outlineLvl w:val="1"/>
    </w:pPr>
    <w:rPr>
      <w:rFonts w:asciiTheme="majorHAnsi" w:hAnsiTheme="majorHAnsi"/>
      <w:color w:val="732117" w:themeColor="accent2" w:themeShade="BF"/>
      <w:spacing w:val="5"/>
      <w:szCs w:val="28"/>
    </w:rPr>
  </w:style>
  <w:style w:type="paragraph" w:styleId="Heading3">
    <w:name w:val="heading 3"/>
    <w:basedOn w:val="Normal"/>
    <w:next w:val="Normal"/>
    <w:link w:val="Heading3Char"/>
    <w:uiPriority w:val="9"/>
    <w:semiHidden/>
    <w:unhideWhenUsed/>
    <w:qFormat/>
    <w:rsid w:val="006278E1"/>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rsid w:val="006278E1"/>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rsid w:val="006278E1"/>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rsid w:val="006278E1"/>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rsid w:val="006278E1"/>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rsid w:val="006278E1"/>
    <w:pPr>
      <w:spacing w:before="200" w:after="80"/>
      <w:outlineLvl w:val="7"/>
    </w:pPr>
    <w:rPr>
      <w:rFonts w:asciiTheme="majorHAnsi" w:hAnsiTheme="majorHAnsi"/>
      <w:color w:val="9B2D1F" w:themeColor="accent2"/>
      <w:sz w:val="18"/>
    </w:rPr>
  </w:style>
  <w:style w:type="paragraph" w:styleId="Heading9">
    <w:name w:val="heading 9"/>
    <w:basedOn w:val="Normal"/>
    <w:next w:val="Normal"/>
    <w:link w:val="Heading9Char"/>
    <w:uiPriority w:val="9"/>
    <w:semiHidden/>
    <w:unhideWhenUsed/>
    <w:qFormat/>
    <w:rsid w:val="006278E1"/>
    <w:pPr>
      <w:spacing w:before="200" w:after="80"/>
      <w:outlineLvl w:val="8"/>
    </w:pPr>
    <w:rPr>
      <w:rFonts w:asciiTheme="majorHAnsi" w:hAnsiTheme="majorHAnsi"/>
      <w:i/>
      <w:color w:val="9B2D1F" w:themeColor="accent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6278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basedOn w:val="Normal"/>
    <w:link w:val="NoSpacingChar"/>
    <w:uiPriority w:val="99"/>
    <w:qFormat/>
    <w:rsid w:val="006278E1"/>
    <w:pPr>
      <w:spacing w:after="0" w:line="240" w:lineRule="auto"/>
    </w:pPr>
  </w:style>
  <w:style w:type="paragraph" w:styleId="Header">
    <w:name w:val="header"/>
    <w:basedOn w:val="Normal"/>
    <w:link w:val="HeaderChar"/>
    <w:uiPriority w:val="99"/>
    <w:unhideWhenUsed/>
    <w:rsid w:val="006278E1"/>
    <w:pPr>
      <w:tabs>
        <w:tab w:val="center" w:pos="4320"/>
        <w:tab w:val="right" w:pos="8640"/>
      </w:tabs>
    </w:pPr>
  </w:style>
  <w:style w:type="character" w:customStyle="1" w:styleId="HeaderChar">
    <w:name w:val="Header Char"/>
    <w:basedOn w:val="DefaultParagraphFont"/>
    <w:link w:val="Header"/>
    <w:uiPriority w:val="99"/>
    <w:rsid w:val="006278E1"/>
    <w:rPr>
      <w:rFonts w:cs="Times New Roman"/>
      <w:color w:val="000000" w:themeColor="text1"/>
      <w:sz w:val="20"/>
      <w:szCs w:val="20"/>
      <w:lang w:eastAsia="ja-JP"/>
    </w:rPr>
  </w:style>
  <w:style w:type="paragraph" w:styleId="Footer">
    <w:name w:val="footer"/>
    <w:basedOn w:val="Normal"/>
    <w:link w:val="FooterChar"/>
    <w:uiPriority w:val="99"/>
    <w:unhideWhenUsed/>
    <w:rsid w:val="006278E1"/>
    <w:pPr>
      <w:tabs>
        <w:tab w:val="center" w:pos="4320"/>
        <w:tab w:val="right" w:pos="8640"/>
      </w:tabs>
    </w:pPr>
  </w:style>
  <w:style w:type="character" w:customStyle="1" w:styleId="FooterChar">
    <w:name w:val="Footer Char"/>
    <w:basedOn w:val="DefaultParagraphFont"/>
    <w:link w:val="Footer"/>
    <w:uiPriority w:val="99"/>
    <w:rsid w:val="006278E1"/>
    <w:rPr>
      <w:rFonts w:cs="Times New Roman"/>
      <w:color w:val="000000" w:themeColor="text1"/>
      <w:sz w:val="20"/>
      <w:szCs w:val="20"/>
      <w:lang w:eastAsia="ja-JP"/>
    </w:rPr>
  </w:style>
  <w:style w:type="paragraph" w:styleId="BalloonText">
    <w:name w:val="Balloon Text"/>
    <w:basedOn w:val="Normal"/>
    <w:link w:val="BalloonTextChar"/>
    <w:uiPriority w:val="99"/>
    <w:semiHidden/>
    <w:unhideWhenUsed/>
    <w:rsid w:val="006278E1"/>
    <w:rPr>
      <w:rFonts w:ascii="Tahoma" w:hAnsi="Tahoma" w:cs="Tahoma"/>
      <w:sz w:val="16"/>
      <w:szCs w:val="16"/>
    </w:rPr>
  </w:style>
  <w:style w:type="character" w:customStyle="1" w:styleId="BalloonTextChar">
    <w:name w:val="Balloon Text Char"/>
    <w:basedOn w:val="DefaultParagraphFont"/>
    <w:link w:val="BalloonText"/>
    <w:uiPriority w:val="99"/>
    <w:semiHidden/>
    <w:rsid w:val="006278E1"/>
    <w:rPr>
      <w:rFonts w:ascii="Tahoma" w:hAnsi="Tahoma" w:cs="Tahoma"/>
      <w:color w:val="000000" w:themeColor="text1"/>
      <w:sz w:val="16"/>
      <w:szCs w:val="16"/>
      <w:lang w:eastAsia="ja-JP"/>
    </w:rPr>
  </w:style>
  <w:style w:type="paragraph" w:styleId="ListBullet">
    <w:name w:val="List Bullet"/>
    <w:basedOn w:val="Normal"/>
    <w:uiPriority w:val="36"/>
    <w:unhideWhenUsed/>
    <w:qFormat/>
    <w:rsid w:val="006278E1"/>
    <w:pPr>
      <w:numPr>
        <w:numId w:val="21"/>
      </w:numPr>
      <w:spacing w:after="120"/>
      <w:contextualSpacing/>
    </w:pPr>
  </w:style>
  <w:style w:type="paragraph" w:customStyle="1" w:styleId="Section">
    <w:name w:val="Section"/>
    <w:basedOn w:val="Normal"/>
    <w:next w:val="Normal"/>
    <w:link w:val="SectionChar"/>
    <w:uiPriority w:val="1"/>
    <w:qFormat/>
    <w:rsid w:val="006278E1"/>
    <w:pPr>
      <w:spacing w:after="120" w:line="240" w:lineRule="auto"/>
      <w:contextualSpacing/>
    </w:pPr>
    <w:rPr>
      <w:rFonts w:asciiTheme="majorHAnsi" w:hAnsiTheme="majorHAnsi"/>
      <w:b/>
      <w:color w:val="9B2D1F" w:themeColor="accent2"/>
      <w:sz w:val="24"/>
    </w:rPr>
  </w:style>
  <w:style w:type="paragraph" w:customStyle="1" w:styleId="Subsection">
    <w:name w:val="Subsection"/>
    <w:basedOn w:val="Normal"/>
    <w:link w:val="SubsectionChar"/>
    <w:uiPriority w:val="3"/>
    <w:qFormat/>
    <w:rsid w:val="006278E1"/>
    <w:pPr>
      <w:spacing w:before="40" w:after="80" w:line="240" w:lineRule="auto"/>
    </w:pPr>
    <w:rPr>
      <w:rFonts w:asciiTheme="majorHAnsi" w:hAnsiTheme="majorHAnsi"/>
      <w:b/>
      <w:color w:val="D34817" w:themeColor="accent1"/>
      <w:sz w:val="18"/>
    </w:rPr>
  </w:style>
  <w:style w:type="paragraph" w:styleId="Quote">
    <w:name w:val="Quote"/>
    <w:basedOn w:val="Normal"/>
    <w:link w:val="QuoteChar"/>
    <w:uiPriority w:val="29"/>
    <w:qFormat/>
    <w:rsid w:val="006278E1"/>
    <w:rPr>
      <w:i/>
      <w:color w:val="7F7F7F" w:themeColor="background1" w:themeShade="7F"/>
    </w:rPr>
  </w:style>
  <w:style w:type="character" w:customStyle="1" w:styleId="QuoteChar">
    <w:name w:val="Quote Char"/>
    <w:basedOn w:val="DefaultParagraphFont"/>
    <w:link w:val="Quote"/>
    <w:uiPriority w:val="29"/>
    <w:rsid w:val="006278E1"/>
    <w:rPr>
      <w:rFonts w:cs="Times New Roman"/>
      <w:i/>
      <w:color w:val="7F7F7F" w:themeColor="background1" w:themeShade="7F"/>
      <w:sz w:val="20"/>
      <w:szCs w:val="20"/>
      <w:lang w:eastAsia="ja-JP"/>
    </w:rPr>
  </w:style>
  <w:style w:type="character" w:customStyle="1" w:styleId="Heading2Char">
    <w:name w:val="Heading 2 Char"/>
    <w:basedOn w:val="DefaultParagraphFont"/>
    <w:link w:val="Heading2"/>
    <w:uiPriority w:val="9"/>
    <w:semiHidden/>
    <w:rsid w:val="006278E1"/>
    <w:rPr>
      <w:rFonts w:asciiTheme="majorHAnsi" w:hAnsiTheme="majorHAnsi" w:cs="Times New Roman"/>
      <w:color w:val="732117" w:themeColor="accent2" w:themeShade="BF"/>
      <w:spacing w:val="5"/>
      <w:sz w:val="20"/>
      <w:szCs w:val="28"/>
      <w:lang w:eastAsia="ja-JP"/>
    </w:rPr>
  </w:style>
  <w:style w:type="paragraph" w:customStyle="1" w:styleId="PersonalName">
    <w:name w:val="Personal Name"/>
    <w:basedOn w:val="NoSpacing"/>
    <w:link w:val="PersonalNameChar"/>
    <w:uiPriority w:val="1"/>
    <w:qFormat/>
    <w:rsid w:val="006278E1"/>
    <w:pPr>
      <w:jc w:val="right"/>
    </w:pPr>
    <w:rPr>
      <w:rFonts w:asciiTheme="majorHAnsi" w:hAnsiTheme="majorHAnsi"/>
      <w:noProof/>
      <w:color w:val="9D3511" w:themeColor="accent1" w:themeShade="BF"/>
      <w:sz w:val="40"/>
      <w:szCs w:val="40"/>
    </w:rPr>
  </w:style>
  <w:style w:type="paragraph" w:styleId="ListBullet2">
    <w:name w:val="List Bullet 2"/>
    <w:basedOn w:val="Normal"/>
    <w:uiPriority w:val="36"/>
    <w:unhideWhenUsed/>
    <w:qFormat/>
    <w:rsid w:val="006278E1"/>
    <w:pPr>
      <w:numPr>
        <w:numId w:val="22"/>
      </w:numPr>
      <w:spacing w:after="120"/>
      <w:contextualSpacing/>
    </w:pPr>
  </w:style>
  <w:style w:type="character" w:styleId="Hyperlink">
    <w:name w:val="Hyperlink"/>
    <w:basedOn w:val="DefaultParagraphFont"/>
    <w:uiPriority w:val="99"/>
    <w:semiHidden/>
    <w:unhideWhenUsed/>
    <w:rsid w:val="006278E1"/>
    <w:rPr>
      <w:color w:val="CC9900" w:themeColor="hyperlink"/>
      <w:u w:val="single"/>
    </w:rPr>
  </w:style>
  <w:style w:type="character" w:styleId="BookTitle">
    <w:name w:val="Book Title"/>
    <w:basedOn w:val="DefaultParagraphFont"/>
    <w:uiPriority w:val="33"/>
    <w:qFormat/>
    <w:rsid w:val="006278E1"/>
    <w:rPr>
      <w:rFonts w:asciiTheme="majorHAnsi" w:hAnsiTheme="majorHAnsi" w:cs="Times New Roman"/>
      <w:i/>
      <w:color w:val="855D5D" w:themeColor="accent6"/>
      <w:sz w:val="20"/>
      <w:szCs w:val="20"/>
    </w:rPr>
  </w:style>
  <w:style w:type="paragraph" w:styleId="Caption">
    <w:name w:val="caption"/>
    <w:basedOn w:val="Normal"/>
    <w:next w:val="Normal"/>
    <w:uiPriority w:val="35"/>
    <w:unhideWhenUsed/>
    <w:rsid w:val="006278E1"/>
    <w:pPr>
      <w:spacing w:after="0" w:line="240" w:lineRule="auto"/>
    </w:pPr>
    <w:rPr>
      <w:rFonts w:asciiTheme="majorHAnsi" w:hAnsiTheme="majorHAnsi"/>
      <w:bCs/>
      <w:color w:val="9B2D1F" w:themeColor="accent2"/>
      <w:sz w:val="16"/>
      <w:szCs w:val="18"/>
    </w:rPr>
  </w:style>
  <w:style w:type="character" w:styleId="Emphasis">
    <w:name w:val="Emphasis"/>
    <w:uiPriority w:val="20"/>
    <w:qFormat/>
    <w:rsid w:val="006278E1"/>
    <w:rPr>
      <w:b/>
      <w:i/>
      <w:spacing w:val="0"/>
    </w:rPr>
  </w:style>
  <w:style w:type="character" w:customStyle="1" w:styleId="NoSpacingChar">
    <w:name w:val="No Spacing Char"/>
    <w:basedOn w:val="DefaultParagraphFont"/>
    <w:link w:val="NoSpacing"/>
    <w:uiPriority w:val="99"/>
    <w:rsid w:val="006278E1"/>
    <w:rPr>
      <w:rFonts w:cs="Times New Roman"/>
      <w:color w:val="000000" w:themeColor="text1"/>
      <w:sz w:val="20"/>
      <w:szCs w:val="20"/>
      <w:lang w:eastAsia="ja-JP"/>
    </w:rPr>
  </w:style>
  <w:style w:type="character" w:customStyle="1" w:styleId="Heading1Char">
    <w:name w:val="Heading 1 Char"/>
    <w:basedOn w:val="DefaultParagraphFont"/>
    <w:link w:val="Heading1"/>
    <w:uiPriority w:val="9"/>
    <w:semiHidden/>
    <w:rsid w:val="006278E1"/>
    <w:rPr>
      <w:rFonts w:asciiTheme="majorHAnsi" w:hAnsiTheme="majorHAnsi" w:cs="Times New Roman"/>
      <w:color w:val="FFFFFF" w:themeColor="background1"/>
      <w:spacing w:val="5"/>
      <w:sz w:val="20"/>
      <w:szCs w:val="32"/>
      <w:shd w:val="clear" w:color="auto" w:fill="9B2D1F" w:themeFill="accent2"/>
      <w:lang w:eastAsia="ja-JP"/>
    </w:rPr>
  </w:style>
  <w:style w:type="character" w:customStyle="1" w:styleId="Heading3Char">
    <w:name w:val="Heading 3 Char"/>
    <w:basedOn w:val="DefaultParagraphFont"/>
    <w:link w:val="Heading3"/>
    <w:uiPriority w:val="9"/>
    <w:semiHidden/>
    <w:rsid w:val="006278E1"/>
    <w:rPr>
      <w:rFonts w:asciiTheme="majorHAnsi" w:hAnsiTheme="majorHAnsi" w:cs="Times New Roman"/>
      <w:color w:val="595959" w:themeColor="text1" w:themeTint="A6"/>
      <w:spacing w:val="5"/>
      <w:sz w:val="20"/>
      <w:szCs w:val="24"/>
      <w:lang w:eastAsia="ja-JP"/>
    </w:rPr>
  </w:style>
  <w:style w:type="character" w:customStyle="1" w:styleId="Heading4Char">
    <w:name w:val="Heading 4 Char"/>
    <w:basedOn w:val="DefaultParagraphFont"/>
    <w:link w:val="Heading4"/>
    <w:uiPriority w:val="9"/>
    <w:semiHidden/>
    <w:rsid w:val="006278E1"/>
    <w:rPr>
      <w:rFonts w:asciiTheme="majorHAnsi" w:hAnsiTheme="majorHAnsi" w:cs="Times New Roman"/>
      <w:color w:val="595959" w:themeColor="text1" w:themeTint="A6"/>
      <w:sz w:val="20"/>
      <w:lang w:eastAsia="ja-JP"/>
    </w:rPr>
  </w:style>
  <w:style w:type="character" w:customStyle="1" w:styleId="Heading5Char">
    <w:name w:val="Heading 5 Char"/>
    <w:basedOn w:val="DefaultParagraphFont"/>
    <w:link w:val="Heading5"/>
    <w:uiPriority w:val="9"/>
    <w:semiHidden/>
    <w:rsid w:val="006278E1"/>
    <w:rPr>
      <w:rFonts w:asciiTheme="majorHAnsi" w:hAnsiTheme="majorHAnsi" w:cs="Times New Roman"/>
      <w:color w:val="404040" w:themeColor="text1" w:themeTint="BF"/>
      <w:sz w:val="20"/>
      <w:szCs w:val="26"/>
      <w:lang w:eastAsia="ja-JP"/>
    </w:rPr>
  </w:style>
  <w:style w:type="character" w:customStyle="1" w:styleId="Heading6Char">
    <w:name w:val="Heading 6 Char"/>
    <w:basedOn w:val="DefaultParagraphFont"/>
    <w:link w:val="Heading6"/>
    <w:uiPriority w:val="9"/>
    <w:semiHidden/>
    <w:rsid w:val="006278E1"/>
    <w:rPr>
      <w:rFonts w:asciiTheme="majorHAnsi" w:hAnsiTheme="majorHAnsi" w:cs="Times New Roman"/>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sid w:val="006278E1"/>
    <w:rPr>
      <w:rFonts w:asciiTheme="majorHAnsi" w:hAnsiTheme="majorHAnsi" w:cs="Times New Roman"/>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sid w:val="006278E1"/>
    <w:rPr>
      <w:rFonts w:asciiTheme="majorHAnsi" w:hAnsiTheme="majorHAnsi" w:cs="Times New Roman"/>
      <w:color w:val="9B2D1F" w:themeColor="accent2"/>
      <w:sz w:val="18"/>
      <w:szCs w:val="20"/>
      <w:lang w:eastAsia="ja-JP"/>
    </w:rPr>
  </w:style>
  <w:style w:type="character" w:customStyle="1" w:styleId="Heading9Char">
    <w:name w:val="Heading 9 Char"/>
    <w:basedOn w:val="DefaultParagraphFont"/>
    <w:link w:val="Heading9"/>
    <w:uiPriority w:val="9"/>
    <w:semiHidden/>
    <w:rsid w:val="006278E1"/>
    <w:rPr>
      <w:rFonts w:asciiTheme="majorHAnsi" w:hAnsiTheme="majorHAnsi" w:cs="Times New Roman"/>
      <w:i/>
      <w:color w:val="9B2D1F" w:themeColor="accent2"/>
      <w:sz w:val="18"/>
      <w:szCs w:val="20"/>
      <w:lang w:eastAsia="ja-JP"/>
    </w:rPr>
  </w:style>
  <w:style w:type="character" w:styleId="IntenseEmphasis">
    <w:name w:val="Intense Emphasis"/>
    <w:basedOn w:val="DefaultParagraphFont"/>
    <w:uiPriority w:val="21"/>
    <w:qFormat/>
    <w:rsid w:val="006278E1"/>
    <w:rPr>
      <w:rFonts w:cs="Times New Roman"/>
      <w:b/>
      <w:i/>
      <w:color w:val="7B6A4D" w:themeColor="accent3" w:themeShade="BF"/>
      <w:sz w:val="20"/>
      <w:szCs w:val="20"/>
    </w:rPr>
  </w:style>
  <w:style w:type="paragraph" w:styleId="IntenseQuote">
    <w:name w:val="Intense Quote"/>
    <w:basedOn w:val="Normal"/>
    <w:link w:val="IntenseQuoteChar"/>
    <w:uiPriority w:val="30"/>
    <w:qFormat/>
    <w:rsid w:val="006278E1"/>
    <w:pPr>
      <w:pBdr>
        <w:top w:val="single" w:sz="6" w:space="10" w:color="732117" w:themeColor="accent2" w:themeShade="BF"/>
        <w:left w:val="single" w:sz="6" w:space="10" w:color="732117" w:themeColor="accent2" w:themeShade="BF"/>
        <w:bottom w:val="single" w:sz="6" w:space="10" w:color="732117" w:themeColor="accent2" w:themeShade="BF"/>
        <w:right w:val="single" w:sz="6" w:space="10" w:color="732117" w:themeColor="accent2" w:themeShade="BF"/>
      </w:pBdr>
      <w:shd w:val="clear" w:color="auto" w:fill="9B2D1F"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sid w:val="006278E1"/>
    <w:rPr>
      <w:rFonts w:asciiTheme="majorHAnsi" w:hAnsiTheme="majorHAnsi" w:cs="Times New Roman"/>
      <w:i/>
      <w:color w:val="FFFFFF" w:themeColor="background1"/>
      <w:sz w:val="20"/>
      <w:szCs w:val="20"/>
      <w:shd w:val="clear" w:color="auto" w:fill="9B2D1F" w:themeFill="accent2"/>
      <w:lang w:eastAsia="ja-JP"/>
    </w:rPr>
  </w:style>
  <w:style w:type="character" w:styleId="IntenseReference">
    <w:name w:val="Intense Reference"/>
    <w:basedOn w:val="DefaultParagraphFont"/>
    <w:uiPriority w:val="32"/>
    <w:qFormat/>
    <w:rsid w:val="006278E1"/>
    <w:rPr>
      <w:rFonts w:cs="Times New Roman"/>
      <w:b/>
      <w:color w:val="9D3511" w:themeColor="accent1" w:themeShade="BF"/>
      <w:sz w:val="20"/>
      <w:szCs w:val="20"/>
      <w:u w:val="single"/>
    </w:rPr>
  </w:style>
  <w:style w:type="paragraph" w:styleId="ListBullet3">
    <w:name w:val="List Bullet 3"/>
    <w:basedOn w:val="Normal"/>
    <w:uiPriority w:val="36"/>
    <w:unhideWhenUsed/>
    <w:qFormat/>
    <w:rsid w:val="006278E1"/>
    <w:pPr>
      <w:numPr>
        <w:numId w:val="23"/>
      </w:numPr>
      <w:spacing w:after="120"/>
      <w:contextualSpacing/>
    </w:pPr>
  </w:style>
  <w:style w:type="paragraph" w:styleId="ListBullet4">
    <w:name w:val="List Bullet 4"/>
    <w:basedOn w:val="Normal"/>
    <w:uiPriority w:val="36"/>
    <w:unhideWhenUsed/>
    <w:qFormat/>
    <w:rsid w:val="006278E1"/>
    <w:pPr>
      <w:numPr>
        <w:numId w:val="24"/>
      </w:numPr>
      <w:spacing w:after="120"/>
      <w:contextualSpacing/>
    </w:pPr>
  </w:style>
  <w:style w:type="paragraph" w:styleId="ListBullet5">
    <w:name w:val="List Bullet 5"/>
    <w:basedOn w:val="Normal"/>
    <w:uiPriority w:val="36"/>
    <w:unhideWhenUsed/>
    <w:qFormat/>
    <w:rsid w:val="006278E1"/>
    <w:pPr>
      <w:numPr>
        <w:numId w:val="25"/>
      </w:numPr>
      <w:spacing w:after="120"/>
      <w:contextualSpacing/>
    </w:pPr>
  </w:style>
  <w:style w:type="character" w:styleId="Strong">
    <w:name w:val="Strong"/>
    <w:uiPriority w:val="22"/>
    <w:qFormat/>
    <w:rsid w:val="006278E1"/>
    <w:rPr>
      <w:rFonts w:asciiTheme="minorHAnsi" w:hAnsiTheme="minorHAnsi"/>
      <w:b/>
      <w:color w:val="9B2D1F" w:themeColor="accent2"/>
    </w:rPr>
  </w:style>
  <w:style w:type="character" w:styleId="SubtleEmphasis">
    <w:name w:val="Subtle Emphasis"/>
    <w:basedOn w:val="DefaultParagraphFont"/>
    <w:uiPriority w:val="19"/>
    <w:qFormat/>
    <w:rsid w:val="006278E1"/>
    <w:rPr>
      <w:rFonts w:cs="Times New Roman"/>
      <w:i/>
      <w:color w:val="737373" w:themeColor="text1" w:themeTint="8C"/>
      <w:kern w:val="16"/>
      <w:sz w:val="20"/>
      <w:szCs w:val="24"/>
    </w:rPr>
  </w:style>
  <w:style w:type="character" w:styleId="SubtleReference">
    <w:name w:val="Subtle Reference"/>
    <w:basedOn w:val="DefaultParagraphFont"/>
    <w:uiPriority w:val="31"/>
    <w:qFormat/>
    <w:rsid w:val="006278E1"/>
    <w:rPr>
      <w:rFonts w:cs="Times New Roman"/>
      <w:color w:val="737373" w:themeColor="text1" w:themeTint="8C"/>
      <w:sz w:val="20"/>
      <w:szCs w:val="20"/>
      <w:u w:val="single"/>
    </w:rPr>
  </w:style>
  <w:style w:type="paragraph" w:styleId="TOC1">
    <w:name w:val="toc 1"/>
    <w:basedOn w:val="Normal"/>
    <w:next w:val="Normal"/>
    <w:autoRedefine/>
    <w:uiPriority w:val="99"/>
    <w:semiHidden/>
    <w:unhideWhenUsed/>
    <w:qFormat/>
    <w:rsid w:val="006278E1"/>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semiHidden/>
    <w:unhideWhenUsed/>
    <w:qFormat/>
    <w:rsid w:val="006278E1"/>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6278E1"/>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6278E1"/>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6278E1"/>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6278E1"/>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6278E1"/>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6278E1"/>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6278E1"/>
    <w:pPr>
      <w:tabs>
        <w:tab w:val="right" w:leader="dot" w:pos="8630"/>
      </w:tabs>
      <w:spacing w:after="40" w:line="240" w:lineRule="auto"/>
      <w:ind w:left="1760"/>
    </w:pPr>
    <w:rPr>
      <w:smallCaps/>
      <w:noProof/>
    </w:rPr>
  </w:style>
  <w:style w:type="paragraph" w:customStyle="1" w:styleId="SendersAddress">
    <w:name w:val="Sender's Address"/>
    <w:basedOn w:val="NoSpacing"/>
    <w:link w:val="SendersAddressChar"/>
    <w:uiPriority w:val="2"/>
    <w:unhideWhenUsed/>
    <w:qFormat/>
    <w:rsid w:val="006278E1"/>
    <w:pPr>
      <w:spacing w:before="200" w:line="276" w:lineRule="auto"/>
      <w:contextualSpacing/>
      <w:jc w:val="right"/>
    </w:pPr>
    <w:rPr>
      <w:rFonts w:asciiTheme="majorHAnsi" w:hAnsiTheme="majorHAnsi"/>
      <w:color w:val="9B2D1F" w:themeColor="accent2"/>
      <w:sz w:val="18"/>
      <w:szCs w:val="18"/>
    </w:rPr>
  </w:style>
  <w:style w:type="paragraph" w:styleId="Subtitle">
    <w:name w:val="Subtitle"/>
    <w:basedOn w:val="Normal"/>
    <w:link w:val="SubtitleChar"/>
    <w:uiPriority w:val="11"/>
    <w:semiHidden/>
    <w:unhideWhenUsed/>
    <w:qFormat/>
    <w:rsid w:val="006278E1"/>
    <w:pPr>
      <w:spacing w:after="720" w:line="240" w:lineRule="auto"/>
    </w:pPr>
    <w:rPr>
      <w:rFonts w:asciiTheme="majorHAnsi" w:hAnsiTheme="majorHAnsi" w:cstheme="minorHAnsi"/>
      <w:color w:val="9B2D1F" w:themeColor="accent2"/>
      <w:sz w:val="24"/>
      <w:szCs w:val="24"/>
    </w:rPr>
  </w:style>
  <w:style w:type="character" w:customStyle="1" w:styleId="SubtitleChar">
    <w:name w:val="Subtitle Char"/>
    <w:basedOn w:val="DefaultParagraphFont"/>
    <w:link w:val="Subtitle"/>
    <w:uiPriority w:val="11"/>
    <w:semiHidden/>
    <w:rsid w:val="006278E1"/>
    <w:rPr>
      <w:rFonts w:asciiTheme="majorHAnsi" w:hAnsiTheme="majorHAnsi"/>
      <w:color w:val="9B2D1F" w:themeColor="accent2"/>
      <w:sz w:val="24"/>
      <w:szCs w:val="24"/>
      <w:lang w:eastAsia="ja-JP"/>
    </w:rPr>
  </w:style>
  <w:style w:type="paragraph" w:styleId="Title">
    <w:name w:val="Title"/>
    <w:basedOn w:val="Normal"/>
    <w:link w:val="TitleChar"/>
    <w:uiPriority w:val="10"/>
    <w:semiHidden/>
    <w:unhideWhenUsed/>
    <w:qFormat/>
    <w:rsid w:val="006278E1"/>
    <w:pPr>
      <w:spacing w:line="240" w:lineRule="auto"/>
    </w:pPr>
    <w:rPr>
      <w:rFonts w:asciiTheme="majorHAnsi" w:hAnsiTheme="majorHAnsi"/>
      <w:color w:val="9B2D1F" w:themeColor="accent2"/>
      <w:sz w:val="52"/>
      <w:szCs w:val="48"/>
    </w:rPr>
  </w:style>
  <w:style w:type="character" w:customStyle="1" w:styleId="TitleChar">
    <w:name w:val="Title Char"/>
    <w:basedOn w:val="DefaultParagraphFont"/>
    <w:link w:val="Title"/>
    <w:uiPriority w:val="10"/>
    <w:semiHidden/>
    <w:rsid w:val="006278E1"/>
    <w:rPr>
      <w:rFonts w:asciiTheme="majorHAnsi" w:hAnsiTheme="majorHAnsi" w:cs="Times New Roman"/>
      <w:color w:val="9B2D1F" w:themeColor="accent2"/>
      <w:sz w:val="52"/>
      <w:szCs w:val="48"/>
      <w:lang w:eastAsia="ja-JP"/>
    </w:rPr>
  </w:style>
  <w:style w:type="character" w:customStyle="1" w:styleId="PersonalNameChar">
    <w:name w:val="Personal Name Char"/>
    <w:basedOn w:val="NoSpacingChar"/>
    <w:link w:val="PersonalName"/>
    <w:uiPriority w:val="1"/>
    <w:rsid w:val="006278E1"/>
    <w:rPr>
      <w:rFonts w:asciiTheme="majorHAnsi" w:hAnsiTheme="majorHAnsi" w:cs="Times New Roman"/>
      <w:noProof/>
      <w:color w:val="9D3511" w:themeColor="accent1" w:themeShade="BF"/>
      <w:sz w:val="40"/>
      <w:szCs w:val="40"/>
      <w:lang w:eastAsia="ja-JP"/>
    </w:rPr>
  </w:style>
  <w:style w:type="character" w:customStyle="1" w:styleId="SectionChar">
    <w:name w:val="Section Char"/>
    <w:basedOn w:val="DefaultParagraphFont"/>
    <w:link w:val="Section"/>
    <w:uiPriority w:val="1"/>
    <w:rsid w:val="006278E1"/>
    <w:rPr>
      <w:rFonts w:asciiTheme="majorHAnsi" w:hAnsiTheme="majorHAnsi" w:cs="Times New Roman"/>
      <w:b/>
      <w:color w:val="9B2D1F" w:themeColor="accent2"/>
      <w:sz w:val="24"/>
      <w:szCs w:val="20"/>
      <w:lang w:eastAsia="ja-JP"/>
    </w:rPr>
  </w:style>
  <w:style w:type="character" w:customStyle="1" w:styleId="SubsectionChar">
    <w:name w:val="Subsection Char"/>
    <w:basedOn w:val="DefaultParagraphFont"/>
    <w:link w:val="Subsection"/>
    <w:uiPriority w:val="3"/>
    <w:rsid w:val="006278E1"/>
    <w:rPr>
      <w:rFonts w:asciiTheme="majorHAnsi" w:hAnsiTheme="majorHAnsi" w:cs="Times New Roman"/>
      <w:b/>
      <w:color w:val="D34817" w:themeColor="accent1"/>
      <w:sz w:val="18"/>
      <w:szCs w:val="20"/>
      <w:lang w:eastAsia="ja-JP"/>
    </w:rPr>
  </w:style>
  <w:style w:type="character" w:customStyle="1" w:styleId="SendersAddressChar">
    <w:name w:val="Sender's Address Char"/>
    <w:basedOn w:val="NoSpacingChar"/>
    <w:link w:val="SendersAddress"/>
    <w:uiPriority w:val="1"/>
    <w:semiHidden/>
    <w:rsid w:val="006278E1"/>
    <w:rPr>
      <w:rFonts w:asciiTheme="majorHAnsi" w:hAnsiTheme="majorHAnsi" w:cs="Times New Roman"/>
      <w:color w:val="9B2D1F" w:themeColor="accent2"/>
      <w:sz w:val="18"/>
      <w:szCs w:val="18"/>
      <w:lang w:eastAsia="ja-JP"/>
    </w:rPr>
  </w:style>
  <w:style w:type="character" w:styleId="PlaceholderText">
    <w:name w:val="Placeholder Text"/>
    <w:basedOn w:val="DefaultParagraphFont"/>
    <w:uiPriority w:val="99"/>
    <w:unhideWhenUsed/>
    <w:rsid w:val="006278E1"/>
    <w:rPr>
      <w:color w:val="808080"/>
    </w:rPr>
  </w:style>
  <w:style w:type="paragraph" w:customStyle="1" w:styleId="SubsectionDate">
    <w:name w:val="Subsection Date"/>
    <w:basedOn w:val="Section"/>
    <w:link w:val="SubsectionDateChar"/>
    <w:uiPriority w:val="4"/>
    <w:qFormat/>
    <w:rsid w:val="006278E1"/>
    <w:rPr>
      <w:b w:val="0"/>
      <w:color w:val="D34817" w:themeColor="accent1"/>
      <w:sz w:val="18"/>
    </w:rPr>
  </w:style>
  <w:style w:type="paragraph" w:customStyle="1" w:styleId="SubsectionText">
    <w:name w:val="Subsection Text"/>
    <w:basedOn w:val="Normal"/>
    <w:uiPriority w:val="5"/>
    <w:qFormat/>
    <w:rsid w:val="006278E1"/>
    <w:pPr>
      <w:spacing w:after="320"/>
      <w:contextualSpacing/>
    </w:pPr>
  </w:style>
  <w:style w:type="character" w:customStyle="1" w:styleId="SubsectionDateChar">
    <w:name w:val="Subsection Date Char"/>
    <w:basedOn w:val="SubsectionChar"/>
    <w:link w:val="SubsectionDate"/>
    <w:uiPriority w:val="4"/>
    <w:rsid w:val="006278E1"/>
    <w:rPr>
      <w:rFonts w:asciiTheme="majorHAnsi" w:hAnsiTheme="majorHAnsi" w:cs="Times New Roman"/>
      <w:b/>
      <w:color w:val="D34817" w:themeColor="accent1"/>
      <w:sz w:val="18"/>
      <w:szCs w:val="20"/>
      <w:lang w:eastAsia="ja-JP"/>
    </w:rPr>
  </w:style>
  <w:style w:type="paragraph" w:customStyle="1" w:styleId="FooterFirstPage">
    <w:name w:val="Footer First Page"/>
    <w:basedOn w:val="Footer"/>
    <w:uiPriority w:val="34"/>
    <w:rsid w:val="006278E1"/>
    <w:pPr>
      <w:pBdr>
        <w:top w:val="dashed" w:sz="4" w:space="18" w:color="7F7F7F"/>
      </w:pBdr>
      <w:jc w:val="right"/>
    </w:pPr>
    <w:rPr>
      <w:color w:val="7F7F7F" w:themeColor="text1" w:themeTint="80"/>
      <w:szCs w:val="18"/>
    </w:rPr>
  </w:style>
  <w:style w:type="paragraph" w:customStyle="1" w:styleId="HeaderFirstPage">
    <w:name w:val="Header First Page"/>
    <w:basedOn w:val="Header"/>
    <w:qFormat/>
    <w:rsid w:val="006278E1"/>
    <w:pPr>
      <w:pBdr>
        <w:bottom w:val="dashed" w:sz="4" w:space="18" w:color="7F7F7F"/>
      </w:pBdr>
      <w:spacing w:line="396" w:lineRule="auto"/>
    </w:pPr>
    <w:rPr>
      <w:color w:val="7F7F7F" w:themeColor="text1" w:themeTint="80"/>
    </w:rPr>
  </w:style>
  <w:style w:type="paragraph" w:customStyle="1" w:styleId="AddressText">
    <w:name w:val="Address Text"/>
    <w:basedOn w:val="NoSpacing"/>
    <w:uiPriority w:val="2"/>
    <w:qFormat/>
    <w:rsid w:val="006278E1"/>
    <w:pPr>
      <w:spacing w:before="200" w:line="276" w:lineRule="auto"/>
      <w:contextualSpacing/>
      <w:jc w:val="right"/>
    </w:pPr>
    <w:rPr>
      <w:rFonts w:asciiTheme="majorHAnsi" w:hAnsiTheme="majorHAnsi"/>
      <w:color w:val="9B2D1F" w:themeColor="accent2"/>
      <w:sz w:val="18"/>
      <w:lang w:bidi="he-IL"/>
    </w:rPr>
  </w:style>
  <w:style w:type="paragraph" w:customStyle="1" w:styleId="HeaderLeft">
    <w:name w:val="Header Left"/>
    <w:basedOn w:val="Header"/>
    <w:uiPriority w:val="35"/>
    <w:unhideWhenUsed/>
    <w:qFormat/>
    <w:rsid w:val="006278E1"/>
    <w:pPr>
      <w:pBdr>
        <w:bottom w:val="dashed" w:sz="4" w:space="18" w:color="7F7F7F" w:themeColor="text1" w:themeTint="80"/>
      </w:pBdr>
      <w:spacing w:line="396" w:lineRule="auto"/>
      <w:contextualSpacing/>
    </w:pPr>
    <w:rPr>
      <w:color w:val="7F7F7F" w:themeColor="text1" w:themeTint="80"/>
    </w:rPr>
  </w:style>
  <w:style w:type="paragraph" w:customStyle="1" w:styleId="FooterLeft">
    <w:name w:val="Footer Left"/>
    <w:basedOn w:val="Normal"/>
    <w:next w:val="Subsection"/>
    <w:uiPriority w:val="35"/>
    <w:unhideWhenUsed/>
    <w:qFormat/>
    <w:rsid w:val="006278E1"/>
    <w:pPr>
      <w:pBdr>
        <w:top w:val="dashed" w:sz="4" w:space="18" w:color="7F7F7F" w:themeColor="text1" w:themeTint="80"/>
      </w:pBdr>
      <w:tabs>
        <w:tab w:val="center" w:pos="4320"/>
        <w:tab w:val="right" w:pos="8640"/>
      </w:tabs>
    </w:pPr>
    <w:rPr>
      <w:color w:val="7F7F7F" w:themeColor="text1" w:themeTint="80"/>
      <w:szCs w:val="18"/>
    </w:rPr>
  </w:style>
  <w:style w:type="paragraph" w:customStyle="1" w:styleId="HeaderRight">
    <w:name w:val="Header Right"/>
    <w:basedOn w:val="Header"/>
    <w:uiPriority w:val="35"/>
    <w:unhideWhenUsed/>
    <w:qFormat/>
    <w:rsid w:val="006278E1"/>
    <w:pPr>
      <w:pBdr>
        <w:bottom w:val="dashed" w:sz="4" w:space="18" w:color="7F7F7F"/>
      </w:pBdr>
      <w:spacing w:line="396" w:lineRule="auto"/>
      <w:contextualSpacing/>
      <w:jc w:val="right"/>
    </w:pPr>
    <w:rPr>
      <w:color w:val="7F7F7F" w:themeColor="text1" w:themeTint="80"/>
    </w:rPr>
  </w:style>
  <w:style w:type="paragraph" w:customStyle="1" w:styleId="FooterRight">
    <w:name w:val="Footer Right"/>
    <w:basedOn w:val="Footer"/>
    <w:uiPriority w:val="35"/>
    <w:unhideWhenUsed/>
    <w:qFormat/>
    <w:rsid w:val="006278E1"/>
    <w:pPr>
      <w:pBdr>
        <w:top w:val="dashed" w:sz="4" w:space="18" w:color="7F7F7F"/>
      </w:pBdr>
      <w:jc w:val="right"/>
    </w:pPr>
    <w:rPr>
      <w:color w:val="7F7F7F" w:themeColor="text1" w:themeTint="80"/>
      <w:szCs w:val="18"/>
      <w:lang w:eastAsia="en-US"/>
    </w:rPr>
  </w:style>
  <w:style w:type="paragraph" w:customStyle="1" w:styleId="RecipientsName">
    <w:name w:val="Recipient's Name"/>
    <w:basedOn w:val="NoSpacing"/>
    <w:uiPriority w:val="1"/>
    <w:qFormat/>
    <w:rsid w:val="006278E1"/>
    <w:pPr>
      <w:jc w:val="right"/>
    </w:pPr>
    <w:rPr>
      <w:rFonts w:asciiTheme="majorHAnsi" w:hAnsiTheme="majorHAnsi"/>
      <w:noProof/>
      <w:color w:val="9D3511" w:themeColor="accent1" w:themeShade="BF"/>
      <w:sz w:val="36"/>
      <w:szCs w:val="36"/>
      <w:lang w:bidi="he-IL"/>
    </w:rPr>
  </w:style>
  <w:style w:type="paragraph" w:customStyle="1" w:styleId="Achievement">
    <w:name w:val="Achievement"/>
    <w:basedOn w:val="Normal"/>
    <w:next w:val="Header"/>
    <w:rsid w:val="003963FB"/>
    <w:pPr>
      <w:numPr>
        <w:numId w:val="27"/>
      </w:numPr>
      <w:spacing w:after="120"/>
      <w:ind w:left="0" w:firstLine="0"/>
    </w:pPr>
    <w:rPr>
      <w:rFonts w:ascii="Calibri" w:eastAsia="Times New Roman" w:hAnsi="Calibri"/>
      <w:color w:val="auto"/>
      <w:sz w:val="22"/>
      <w:szCs w:val="22"/>
      <w:lang w:val="en-IN" w:eastAsia="en-IN"/>
    </w:rPr>
  </w:style>
  <w:style w:type="table" w:styleId="ColorfulList">
    <w:name w:val="Colorful List"/>
    <w:basedOn w:val="TableNormal"/>
    <w:uiPriority w:val="40"/>
    <w:rsid w:val="002811F0"/>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ghtGrid-Accent1">
    <w:name w:val="Light Grid Accent 1"/>
    <w:basedOn w:val="TableNormal"/>
    <w:uiPriority w:val="41"/>
    <w:rsid w:val="002811F0"/>
    <w:pPr>
      <w:spacing w:after="0" w:line="240" w:lineRule="auto"/>
    </w:pPr>
    <w:tblPr>
      <w:tblStyleRowBandSize w:val="1"/>
      <w:tblStyleColBandSize w:val="1"/>
      <w:tblInd w:w="0" w:type="dxa"/>
      <w:tblBorders>
        <w:top w:val="single" w:sz="8" w:space="0" w:color="D34817" w:themeColor="accent1"/>
        <w:left w:val="single" w:sz="8" w:space="0" w:color="D34817" w:themeColor="accent1"/>
        <w:bottom w:val="single" w:sz="8" w:space="0" w:color="D34817" w:themeColor="accent1"/>
        <w:right w:val="single" w:sz="8" w:space="0" w:color="D34817" w:themeColor="accent1"/>
        <w:insideH w:val="single" w:sz="8" w:space="0" w:color="D34817" w:themeColor="accent1"/>
        <w:insideV w:val="single" w:sz="8" w:space="0" w:color="D3481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18" w:space="0" w:color="D34817" w:themeColor="accent1"/>
          <w:right w:val="single" w:sz="8" w:space="0" w:color="D34817" w:themeColor="accent1"/>
          <w:insideH w:val="nil"/>
          <w:insideV w:val="single" w:sz="8" w:space="0" w:color="D3481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34817" w:themeColor="accent1"/>
          <w:left w:val="single" w:sz="8" w:space="0" w:color="D34817" w:themeColor="accent1"/>
          <w:bottom w:val="single" w:sz="8" w:space="0" w:color="D34817" w:themeColor="accent1"/>
          <w:right w:val="single" w:sz="8" w:space="0" w:color="D34817" w:themeColor="accent1"/>
          <w:insideH w:val="nil"/>
          <w:insideV w:val="single" w:sz="8" w:space="0" w:color="D3481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tblStylePr w:type="band1Vert">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shd w:val="clear" w:color="auto" w:fill="F8CFC1" w:themeFill="accent1" w:themeFillTint="3F"/>
      </w:tcPr>
    </w:tblStylePr>
    <w:tblStylePr w:type="band1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shd w:val="clear" w:color="auto" w:fill="F8CFC1" w:themeFill="accent1" w:themeFillTint="3F"/>
      </w:tcPr>
    </w:tblStylePr>
    <w:tblStylePr w:type="band2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tcPr>
    </w:tblStylePr>
  </w:style>
</w:styles>
</file>

<file path=word/webSettings.xml><?xml version="1.0" encoding="utf-8"?>
<w:webSettings xmlns:r="http://schemas.openxmlformats.org/officeDocument/2006/relationships" xmlns:w="http://schemas.openxmlformats.org/wordprocessingml/2006/main">
  <w:divs>
    <w:div w:id="1101147956">
      <w:bodyDiv w:val="1"/>
      <w:marLeft w:val="0"/>
      <w:marRight w:val="0"/>
      <w:marTop w:val="0"/>
      <w:marBottom w:val="0"/>
      <w:divBdr>
        <w:top w:val="none" w:sz="0" w:space="0" w:color="auto"/>
        <w:left w:val="none" w:sz="0" w:space="0" w:color="auto"/>
        <w:bottom w:val="none" w:sz="0" w:space="0" w:color="auto"/>
        <w:right w:val="none" w:sz="0" w:space="0" w:color="auto"/>
      </w:divBdr>
    </w:div>
    <w:div w:id="186444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Origin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A90F8B60C4D4D499B46FACE8ADB0FE5"/>
        <w:category>
          <w:name w:val="General"/>
          <w:gallery w:val="placeholder"/>
        </w:category>
        <w:types>
          <w:type w:val="bbPlcHdr"/>
        </w:types>
        <w:behaviors>
          <w:behavior w:val="content"/>
        </w:behaviors>
        <w:guid w:val="{3C9D6881-6190-41D3-8C3C-E0550B864BE6}"/>
      </w:docPartPr>
      <w:docPartBody>
        <w:p w:rsidR="009B1840" w:rsidRDefault="006F7AA5">
          <w:pPr>
            <w:pStyle w:val="BA90F8B60C4D4D499B46FACE8ADB0FE5"/>
          </w:pPr>
          <w:r>
            <w:rPr>
              <w:rStyle w:val="PlaceholderText"/>
            </w:rPr>
            <w:t>Choose a building block.</w:t>
          </w:r>
        </w:p>
      </w:docPartBody>
    </w:docPart>
    <w:docPart>
      <w:docPartPr>
        <w:name w:val="93BBCFE8860C4ACDAA866110C5CB9C4F"/>
        <w:category>
          <w:name w:val="General"/>
          <w:gallery w:val="placeholder"/>
        </w:category>
        <w:types>
          <w:type w:val="bbPlcHdr"/>
        </w:types>
        <w:behaviors>
          <w:behavior w:val="content"/>
        </w:behaviors>
        <w:guid w:val="{2FF5C86A-3254-4669-8B46-1ADD6399CA5F}"/>
      </w:docPartPr>
      <w:docPartBody>
        <w:p w:rsidR="009B1840" w:rsidRDefault="006F7AA5">
          <w:pPr>
            <w:pStyle w:val="93BBCFE8860C4ACDAA866110C5CB9C4F"/>
          </w:pPr>
          <w:r>
            <w:t>[Type the author name]</w:t>
          </w:r>
        </w:p>
      </w:docPartBody>
    </w:docPart>
    <w:docPart>
      <w:docPartPr>
        <w:name w:val="0D50732986C24BDDA7413942E1455273"/>
        <w:category>
          <w:name w:val="General"/>
          <w:gallery w:val="placeholder"/>
        </w:category>
        <w:types>
          <w:type w:val="bbPlcHdr"/>
        </w:types>
        <w:behaviors>
          <w:behavior w:val="content"/>
        </w:behaviors>
        <w:guid w:val="{C48DD862-D241-4750-8B39-E66EE5275CD2}"/>
      </w:docPartPr>
      <w:docPartBody>
        <w:p w:rsidR="009B1840" w:rsidRDefault="006F7AA5">
          <w:pPr>
            <w:pStyle w:val="0D50732986C24BDDA7413942E1455273"/>
          </w:pPr>
          <w:r>
            <w:t>[Type your phone number]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51D31"/>
    <w:rsid w:val="00000259"/>
    <w:rsid w:val="000C788F"/>
    <w:rsid w:val="001113E3"/>
    <w:rsid w:val="002B2A0B"/>
    <w:rsid w:val="002E69E7"/>
    <w:rsid w:val="003D378E"/>
    <w:rsid w:val="00451D31"/>
    <w:rsid w:val="00494852"/>
    <w:rsid w:val="005638B8"/>
    <w:rsid w:val="005E5495"/>
    <w:rsid w:val="006F7AA5"/>
    <w:rsid w:val="00764A42"/>
    <w:rsid w:val="00851F31"/>
    <w:rsid w:val="009228C1"/>
    <w:rsid w:val="00941CF1"/>
    <w:rsid w:val="009B1840"/>
    <w:rsid w:val="009E0D4A"/>
    <w:rsid w:val="00A323C8"/>
    <w:rsid w:val="00A40629"/>
    <w:rsid w:val="00A64DDB"/>
    <w:rsid w:val="00A71922"/>
    <w:rsid w:val="00A97C07"/>
    <w:rsid w:val="00AD5A07"/>
    <w:rsid w:val="00BF1225"/>
    <w:rsid w:val="00CA1FC8"/>
    <w:rsid w:val="00D36C42"/>
    <w:rsid w:val="00E6719D"/>
    <w:rsid w:val="00EC39E5"/>
    <w:rsid w:val="00F776F0"/>
    <w:rsid w:val="00FC23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84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B1840"/>
    <w:rPr>
      <w:color w:val="808080"/>
    </w:rPr>
  </w:style>
  <w:style w:type="paragraph" w:customStyle="1" w:styleId="BA90F8B60C4D4D499B46FACE8ADB0FE5">
    <w:name w:val="BA90F8B60C4D4D499B46FACE8ADB0FE5"/>
    <w:rsid w:val="009B1840"/>
  </w:style>
  <w:style w:type="paragraph" w:customStyle="1" w:styleId="830048428E4F444D965A7E1B5ECB8930">
    <w:name w:val="830048428E4F444D965A7E1B5ECB8930"/>
    <w:rsid w:val="009B1840"/>
  </w:style>
  <w:style w:type="paragraph" w:customStyle="1" w:styleId="9D508345A9D444E2BE1A06FD7C646844">
    <w:name w:val="9D508345A9D444E2BE1A06FD7C646844"/>
    <w:rsid w:val="009B1840"/>
  </w:style>
  <w:style w:type="paragraph" w:customStyle="1" w:styleId="AC42A24D043345D88DC6DB84396D3AA7">
    <w:name w:val="AC42A24D043345D88DC6DB84396D3AA7"/>
    <w:rsid w:val="009B1840"/>
  </w:style>
  <w:style w:type="paragraph" w:customStyle="1" w:styleId="AE5FFFDE1888478B917C8575DE12AE5D">
    <w:name w:val="AE5FFFDE1888478B917C8575DE12AE5D"/>
    <w:rsid w:val="009B1840"/>
  </w:style>
  <w:style w:type="paragraph" w:customStyle="1" w:styleId="3ED6608E47C349F68B53236CBB2996EA">
    <w:name w:val="3ED6608E47C349F68B53236CBB2996EA"/>
    <w:rsid w:val="009B1840"/>
  </w:style>
  <w:style w:type="paragraph" w:customStyle="1" w:styleId="FD898D130F0E47F7A532326BB1977E4F">
    <w:name w:val="FD898D130F0E47F7A532326BB1977E4F"/>
    <w:rsid w:val="009B1840"/>
  </w:style>
  <w:style w:type="paragraph" w:customStyle="1" w:styleId="6EF303B5E9EA482B8B46B6C2C455703B">
    <w:name w:val="6EF303B5E9EA482B8B46B6C2C455703B"/>
    <w:rsid w:val="009B1840"/>
  </w:style>
  <w:style w:type="paragraph" w:customStyle="1" w:styleId="93BBCFE8860C4ACDAA866110C5CB9C4F">
    <w:name w:val="93BBCFE8860C4ACDAA866110C5CB9C4F"/>
    <w:rsid w:val="009B1840"/>
  </w:style>
  <w:style w:type="paragraph" w:customStyle="1" w:styleId="0F5BE94876D041AA90B6D9AC5D75A249">
    <w:name w:val="0F5BE94876D041AA90B6D9AC5D75A249"/>
    <w:rsid w:val="009B1840"/>
  </w:style>
  <w:style w:type="paragraph" w:customStyle="1" w:styleId="0D50732986C24BDDA7413942E1455273">
    <w:name w:val="0D50732986C24BDDA7413942E1455273"/>
    <w:rsid w:val="009B1840"/>
  </w:style>
  <w:style w:type="paragraph" w:customStyle="1" w:styleId="15A5E0017EA94B7AB2C0A5D915729D95">
    <w:name w:val="15A5E0017EA94B7AB2C0A5D915729D95"/>
    <w:rsid w:val="009B1840"/>
  </w:style>
  <w:style w:type="paragraph" w:customStyle="1" w:styleId="A49C464E8F724395AB8AA33617BB69CE">
    <w:name w:val="A49C464E8F724395AB8AA33617BB69CE"/>
    <w:rsid w:val="00451D31"/>
  </w:style>
  <w:style w:type="paragraph" w:customStyle="1" w:styleId="2E3F4A5A415F4551B6E70FB8D5215099">
    <w:name w:val="2E3F4A5A415F4551B6E70FB8D5215099"/>
    <w:rsid w:val="00451D31"/>
  </w:style>
  <w:style w:type="paragraph" w:customStyle="1" w:styleId="6673DFFC33514ED9801E158F93F6180D">
    <w:name w:val="6673DFFC33514ED9801E158F93F6180D"/>
    <w:rsid w:val="00451D31"/>
  </w:style>
  <w:style w:type="paragraph" w:customStyle="1" w:styleId="7A8C7C27838E4B85975833A3C6907B7A">
    <w:name w:val="7A8C7C27838E4B85975833A3C6907B7A"/>
    <w:rsid w:val="00451D31"/>
  </w:style>
  <w:style w:type="paragraph" w:customStyle="1" w:styleId="2F0CB2432B1445969180969AC72E2E42">
    <w:name w:val="2F0CB2432B1445969180969AC72E2E42"/>
    <w:rsid w:val="00451D31"/>
  </w:style>
  <w:style w:type="paragraph" w:customStyle="1" w:styleId="42C8A370B8704B81B620640A8941991B">
    <w:name w:val="42C8A370B8704B81B620640A8941991B"/>
    <w:rsid w:val="00451D31"/>
  </w:style>
  <w:style w:type="paragraph" w:customStyle="1" w:styleId="BCBD61E243044FBC826E4566A02D8F81">
    <w:name w:val="BCBD61E243044FBC826E4566A02D8F81"/>
    <w:rsid w:val="00451D31"/>
  </w:style>
  <w:style w:type="paragraph" w:customStyle="1" w:styleId="C559D11B781D422488631A25EE42633F">
    <w:name w:val="C559D11B781D422488631A25EE42633F"/>
    <w:rsid w:val="00451D31"/>
  </w:style>
  <w:style w:type="paragraph" w:customStyle="1" w:styleId="CDE61930934B4C939D534A954EA36742">
    <w:name w:val="CDE61930934B4C939D534A954EA36742"/>
    <w:rsid w:val="00451D31"/>
  </w:style>
  <w:style w:type="paragraph" w:customStyle="1" w:styleId="7C445891BC8D4D0C9A1479E949625CA4">
    <w:name w:val="7C445891BC8D4D0C9A1479E949625CA4"/>
    <w:rsid w:val="00451D31"/>
  </w:style>
  <w:style w:type="paragraph" w:customStyle="1" w:styleId="EFCD978EBFA846F38433060315B45819">
    <w:name w:val="EFCD978EBFA846F38433060315B45819"/>
    <w:rsid w:val="00451D31"/>
  </w:style>
  <w:style w:type="paragraph" w:customStyle="1" w:styleId="4609D14A820947158C9029813F5EF6E8">
    <w:name w:val="4609D14A820947158C9029813F5EF6E8"/>
    <w:rsid w:val="00451D31"/>
  </w:style>
  <w:style w:type="paragraph" w:customStyle="1" w:styleId="E599320C0713491DAAF8CE0C5563E434">
    <w:name w:val="E599320C0713491DAAF8CE0C5563E434"/>
    <w:rsid w:val="00451D31"/>
  </w:style>
  <w:style w:type="paragraph" w:customStyle="1" w:styleId="B9A8A4C3BC624DEB8160999150003E87">
    <w:name w:val="B9A8A4C3BC624DEB8160999150003E87"/>
    <w:rsid w:val="00451D31"/>
  </w:style>
  <w:style w:type="paragraph" w:customStyle="1" w:styleId="55691B133D41463681637FA977C33183">
    <w:name w:val="55691B133D41463681637FA977C33183"/>
    <w:rsid w:val="005E5495"/>
  </w:style>
  <w:style w:type="paragraph" w:customStyle="1" w:styleId="955878ED567A4BDC98F4EFAB48831D9F">
    <w:name w:val="955878ED567A4BDC98F4EFAB48831D9F"/>
    <w:rsid w:val="005E5495"/>
  </w:style>
  <w:style w:type="paragraph" w:customStyle="1" w:styleId="C220B9DB837047AC9A091A6EDDF3ABF4">
    <w:name w:val="C220B9DB837047AC9A091A6EDDF3ABF4"/>
    <w:rsid w:val="005E5495"/>
  </w:style>
  <w:style w:type="paragraph" w:customStyle="1" w:styleId="AAA9C86708FF494DA84A969410A45442">
    <w:name w:val="AAA9C86708FF494DA84A969410A45442"/>
    <w:rsid w:val="005E5495"/>
  </w:style>
  <w:style w:type="paragraph" w:customStyle="1" w:styleId="BA866BCA51884D5F81F0AD5F760401B0">
    <w:name w:val="BA866BCA51884D5F81F0AD5F760401B0"/>
    <w:rsid w:val="005E5495"/>
  </w:style>
</w:styles>
</file>

<file path=word/glossary/webSettings.xml><?xml version="1.0" encoding="utf-8"?>
<w:webSettings xmlns:r="http://schemas.openxmlformats.org/officeDocument/2006/relationships" xmlns:w="http://schemas.openxmlformats.org/wordprocessingml/2006/main">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
  <tns:defaultPropertyEditorNamespace/>
</tns:customPropertyEditor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361B41-9EA9-4B18-B598-1F4C6C2537EB}">
  <ds:schemaRefs>
    <ds:schemaRef ds:uri="http://schemas.microsoft.com/office/2006/customDocumentInformationPanel"/>
  </ds:schemaRefs>
</ds:datastoreItem>
</file>

<file path=customXml/itemProps2.xml><?xml version="1.0" encoding="utf-8"?>
<ds:datastoreItem xmlns:ds="http://schemas.openxmlformats.org/officeDocument/2006/customXml" ds:itemID="{A0412B37-355B-4D40-9146-EE1280BEA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OriginResume.Dotx</Template>
  <TotalTime>1</TotalTime>
  <Pages>3</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V. KHANDE</dc:creator>
  <cp:lastModifiedBy>Viraj Sule</cp:lastModifiedBy>
  <cp:revision>3</cp:revision>
  <dcterms:created xsi:type="dcterms:W3CDTF">2017-03-17T15:22:00Z</dcterms:created>
  <dcterms:modified xsi:type="dcterms:W3CDTF">2017-03-18T14:39:00Z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