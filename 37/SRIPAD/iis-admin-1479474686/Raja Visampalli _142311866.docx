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561E" w:rsidRPr="007D3028" w:rsidRDefault="007D3028" w:rsidP="003C0443">
      <w:pPr>
        <w:pStyle w:val="Title"/>
        <w:ind w:firstLine="720"/>
        <w:rPr>
          <w:rFonts w:ascii="Verdana" w:hAnsi="Verdana" w:cs="Arial"/>
          <w:b/>
          <w:sz w:val="24"/>
          <w:szCs w:val="24"/>
        </w:rPr>
      </w:pPr>
      <w:r w:rsidRPr="007D3028">
        <w:rPr>
          <w:rFonts w:ascii="Times New Roman" w:eastAsia="Calibri"/>
          <w:b/>
          <w:color w:val="000000"/>
          <w:sz w:val="36"/>
          <w:szCs w:val="36"/>
        </w:rPr>
        <w:t>Raja</w:t>
      </w:r>
    </w:p>
    <w:p w:rsidR="000A58FE" w:rsidRPr="00885514" w:rsidRDefault="00F37855" w:rsidP="005F3E60">
      <w:pPr>
        <w:jc w:val="center"/>
        <w:rPr>
          <w:rFonts w:ascii="Verdana" w:hAnsi="Verdana" w:cs="Arial"/>
          <w:sz w:val="24"/>
          <w:szCs w:val="24"/>
        </w:rPr>
      </w:pPr>
      <w:r>
        <w:rPr>
          <w:rFonts w:ascii="Verdana" w:hAnsi="Verdana" w:cs="Arial"/>
          <w:sz w:val="24"/>
          <w:szCs w:val="24"/>
        </w:rPr>
        <w:t>Contact No</w:t>
      </w:r>
      <w:r w:rsidR="00940803">
        <w:rPr>
          <w:rFonts w:ascii="Verdana" w:hAnsi="Verdana" w:cs="Arial"/>
          <w:sz w:val="24"/>
          <w:szCs w:val="24"/>
        </w:rPr>
        <w:t>: +91-</w:t>
      </w:r>
      <w:r w:rsidR="008E441B">
        <w:rPr>
          <w:rFonts w:ascii="Verdana" w:hAnsi="Verdana" w:cs="Arial"/>
          <w:sz w:val="24"/>
          <w:szCs w:val="24"/>
        </w:rPr>
        <w:t>9963794679</w:t>
      </w:r>
      <w:r w:rsidR="00EA3CD7" w:rsidRPr="00885514">
        <w:rPr>
          <w:rFonts w:ascii="Verdana" w:hAnsi="Verdana" w:cs="Arial"/>
          <w:sz w:val="24"/>
          <w:szCs w:val="24"/>
        </w:rPr>
        <w:t xml:space="preserve"> | Email: </w:t>
      </w:r>
      <w:r>
        <w:rPr>
          <w:rFonts w:ascii="Verdana" w:hAnsi="Verdana" w:cs="Arial"/>
          <w:sz w:val="24"/>
          <w:szCs w:val="24"/>
        </w:rPr>
        <w:t>raja</w:t>
      </w:r>
      <w:r w:rsidR="00B605B0">
        <w:rPr>
          <w:rFonts w:ascii="Verdana" w:hAnsi="Verdana" w:cs="Arial"/>
          <w:sz w:val="24"/>
          <w:szCs w:val="24"/>
        </w:rPr>
        <w:t>2tony</w:t>
      </w:r>
      <w:r w:rsidR="00A63623" w:rsidRPr="00885514">
        <w:rPr>
          <w:rFonts w:ascii="Verdana" w:hAnsi="Verdana" w:cs="Arial"/>
          <w:sz w:val="24"/>
          <w:szCs w:val="24"/>
        </w:rPr>
        <w:t>@gmail.com</w:t>
      </w:r>
    </w:p>
    <w:p w:rsidR="001957FD" w:rsidRPr="00885514" w:rsidRDefault="001957FD" w:rsidP="005F3E60">
      <w:pPr>
        <w:jc w:val="center"/>
        <w:rPr>
          <w:rFonts w:ascii="Verdana" w:hAnsi="Verdana"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683"/>
      </w:tblGrid>
      <w:tr w:rsidR="00D45569" w:rsidRPr="00885514" w:rsidTr="005F374D">
        <w:tc>
          <w:tcPr>
            <w:tcW w:w="10683" w:type="dxa"/>
            <w:tcBorders>
              <w:left w:val="nil"/>
              <w:right w:val="nil"/>
            </w:tcBorders>
            <w:shd w:val="clear" w:color="auto" w:fill="auto"/>
          </w:tcPr>
          <w:p w:rsidR="00D45569" w:rsidRPr="00885514" w:rsidRDefault="00D45569" w:rsidP="005F3E60">
            <w:pPr>
              <w:pStyle w:val="PlainText"/>
              <w:jc w:val="center"/>
              <w:rPr>
                <w:rFonts w:ascii="Verdana" w:hAnsi="Verdana" w:cs="Arial"/>
                <w:b/>
                <w:sz w:val="24"/>
                <w:szCs w:val="24"/>
              </w:rPr>
            </w:pPr>
            <w:r w:rsidRPr="00885514">
              <w:rPr>
                <w:rFonts w:ascii="Verdana" w:hAnsi="Verdana" w:cs="Arial"/>
                <w:b/>
                <w:sz w:val="24"/>
                <w:szCs w:val="24"/>
              </w:rPr>
              <w:t xml:space="preserve"> </w:t>
            </w:r>
            <w:r w:rsidR="00D069E5" w:rsidRPr="00885514">
              <w:rPr>
                <w:rFonts w:ascii="Verdana" w:hAnsi="Verdana" w:cs="Arial"/>
                <w:b/>
                <w:sz w:val="24"/>
                <w:szCs w:val="24"/>
              </w:rPr>
              <w:t>Implementation | Installation</w:t>
            </w:r>
            <w:r w:rsidR="00AC1B38" w:rsidRPr="00885514">
              <w:rPr>
                <w:rFonts w:ascii="Verdana" w:hAnsi="Verdana" w:cs="Arial"/>
                <w:b/>
                <w:sz w:val="24"/>
                <w:szCs w:val="24"/>
              </w:rPr>
              <w:t xml:space="preserve"> | </w:t>
            </w:r>
            <w:r w:rsidR="00E67EA5" w:rsidRPr="00885514">
              <w:rPr>
                <w:rFonts w:ascii="Verdana" w:hAnsi="Verdana" w:cs="Arial"/>
                <w:b/>
                <w:sz w:val="24"/>
                <w:szCs w:val="24"/>
              </w:rPr>
              <w:t>Configuration and System A</w:t>
            </w:r>
            <w:r w:rsidR="00D069E5" w:rsidRPr="00885514">
              <w:rPr>
                <w:rFonts w:ascii="Verdana" w:hAnsi="Verdana" w:cs="Arial"/>
                <w:b/>
                <w:sz w:val="24"/>
                <w:szCs w:val="24"/>
              </w:rPr>
              <w:t xml:space="preserve">dministration </w:t>
            </w:r>
            <w:r w:rsidR="00E67EA5" w:rsidRPr="00885514">
              <w:rPr>
                <w:rFonts w:ascii="Verdana" w:hAnsi="Verdana" w:cs="Arial"/>
                <w:b/>
                <w:sz w:val="24"/>
                <w:szCs w:val="24"/>
              </w:rPr>
              <w:t>| Troubleshooting</w:t>
            </w:r>
          </w:p>
        </w:tc>
      </w:tr>
    </w:tbl>
    <w:p w:rsidR="00D45569" w:rsidRPr="00885514" w:rsidRDefault="00D45569" w:rsidP="005F3E60">
      <w:pPr>
        <w:pStyle w:val="PlainText"/>
        <w:rPr>
          <w:rFonts w:ascii="Verdana" w:hAnsi="Verdana" w:cs="Arial"/>
          <w:b/>
          <w:sz w:val="24"/>
          <w:szCs w:val="24"/>
        </w:rPr>
      </w:pPr>
    </w:p>
    <w:p w:rsidR="0027065B" w:rsidRPr="00885514" w:rsidRDefault="0027065B" w:rsidP="005F3E60">
      <w:pPr>
        <w:ind w:left="360"/>
        <w:rPr>
          <w:rFonts w:eastAsia="Calibri"/>
          <w:b/>
          <w:sz w:val="24"/>
          <w:szCs w:val="24"/>
          <w:u w:val="single"/>
        </w:rPr>
      </w:pPr>
      <w:r w:rsidRPr="00885514">
        <w:rPr>
          <w:rFonts w:eastAsia="Calibri"/>
          <w:b/>
          <w:sz w:val="24"/>
          <w:szCs w:val="24"/>
          <w:u w:val="single"/>
        </w:rPr>
        <w:t>Professional summary:</w:t>
      </w:r>
    </w:p>
    <w:p w:rsidR="0027065B" w:rsidRPr="00885514" w:rsidRDefault="0027065B" w:rsidP="005F3E60">
      <w:pPr>
        <w:ind w:left="720"/>
        <w:jc w:val="both"/>
        <w:rPr>
          <w:rFonts w:eastAsia="Arial Unicode MS"/>
          <w:b/>
          <w:sz w:val="24"/>
          <w:szCs w:val="24"/>
        </w:rPr>
      </w:pPr>
    </w:p>
    <w:p w:rsidR="0027065B" w:rsidRPr="00885514" w:rsidRDefault="00584E65" w:rsidP="005F3E60">
      <w:pPr>
        <w:numPr>
          <w:ilvl w:val="0"/>
          <w:numId w:val="22"/>
        </w:numPr>
        <w:rPr>
          <w:rFonts w:eastAsia="Calibri"/>
          <w:sz w:val="24"/>
          <w:szCs w:val="24"/>
        </w:rPr>
      </w:pPr>
      <w:r w:rsidRPr="00885514">
        <w:rPr>
          <w:rFonts w:eastAsia="Calibri"/>
          <w:sz w:val="24"/>
          <w:szCs w:val="24"/>
        </w:rPr>
        <w:t xml:space="preserve">Having </w:t>
      </w:r>
      <w:r w:rsidR="00F37855">
        <w:rPr>
          <w:rFonts w:eastAsia="Calibri"/>
          <w:sz w:val="24"/>
          <w:szCs w:val="24"/>
        </w:rPr>
        <w:t>4</w:t>
      </w:r>
      <w:r w:rsidR="005A1E2A">
        <w:rPr>
          <w:rFonts w:eastAsia="Calibri"/>
          <w:sz w:val="24"/>
          <w:szCs w:val="24"/>
        </w:rPr>
        <w:t xml:space="preserve">+ </w:t>
      </w:r>
      <w:r w:rsidR="0027065B" w:rsidRPr="00885514">
        <w:rPr>
          <w:rFonts w:eastAsia="Calibri"/>
          <w:sz w:val="24"/>
          <w:szCs w:val="24"/>
        </w:rPr>
        <w:t xml:space="preserve">years of experience in Microsoft IIS 5.x, 6.x and 7.x Administration on Windows 2000, XP, 2003 and 2008 environment. Possess through domain knowledge in </w:t>
      </w:r>
      <w:r w:rsidR="009C363B">
        <w:rPr>
          <w:rFonts w:eastAsia="Calibri"/>
          <w:sz w:val="24"/>
          <w:szCs w:val="24"/>
        </w:rPr>
        <w:t xml:space="preserve">HealthCare, </w:t>
      </w:r>
      <w:r w:rsidR="0027065B" w:rsidRPr="00885514">
        <w:rPr>
          <w:rFonts w:eastAsia="Calibri"/>
          <w:sz w:val="24"/>
          <w:szCs w:val="24"/>
        </w:rPr>
        <w:t xml:space="preserve">Insurance, </w:t>
      </w:r>
      <w:r w:rsidR="009C363B" w:rsidRPr="00885514">
        <w:rPr>
          <w:rFonts w:eastAsia="Calibri"/>
          <w:sz w:val="24"/>
          <w:szCs w:val="24"/>
        </w:rPr>
        <w:t xml:space="preserve">and </w:t>
      </w:r>
      <w:r w:rsidR="004D74D5">
        <w:rPr>
          <w:rFonts w:eastAsia="Calibri"/>
          <w:sz w:val="24"/>
          <w:szCs w:val="24"/>
        </w:rPr>
        <w:t>Pharma</w:t>
      </w:r>
      <w:r w:rsidR="0027065B" w:rsidRPr="00885514">
        <w:rPr>
          <w:rFonts w:eastAsia="Calibri"/>
          <w:sz w:val="24"/>
          <w:szCs w:val="24"/>
        </w:rPr>
        <w:t>. Involved in installation of IIS and .NET frameworks and registration of IIS with .NET.</w:t>
      </w:r>
    </w:p>
    <w:p w:rsidR="001C029B" w:rsidRDefault="001C029B" w:rsidP="005F3E60">
      <w:pPr>
        <w:numPr>
          <w:ilvl w:val="0"/>
          <w:numId w:val="22"/>
        </w:numPr>
        <w:rPr>
          <w:rFonts w:eastAsia="Calibri"/>
          <w:sz w:val="24"/>
          <w:szCs w:val="24"/>
        </w:rPr>
      </w:pPr>
      <w:r w:rsidRPr="00885514">
        <w:rPr>
          <w:rFonts w:eastAsia="Calibri"/>
          <w:sz w:val="24"/>
          <w:szCs w:val="24"/>
        </w:rPr>
        <w:t>Having good experience in SQL 2005/2008/2012 Dev/Administration.</w:t>
      </w:r>
    </w:p>
    <w:p w:rsidR="00782443" w:rsidRPr="00883E2C" w:rsidRDefault="00782443" w:rsidP="005F3E60">
      <w:pPr>
        <w:numPr>
          <w:ilvl w:val="0"/>
          <w:numId w:val="22"/>
        </w:numPr>
        <w:rPr>
          <w:rFonts w:eastAsia="Calibri"/>
          <w:b/>
          <w:sz w:val="24"/>
          <w:szCs w:val="24"/>
        </w:rPr>
      </w:pPr>
      <w:r>
        <w:rPr>
          <w:rFonts w:eastAsia="Calibri"/>
          <w:sz w:val="24"/>
          <w:szCs w:val="24"/>
        </w:rPr>
        <w:t xml:space="preserve">Experience in </w:t>
      </w:r>
      <w:r w:rsidR="00883E2C">
        <w:rPr>
          <w:rFonts w:eastAsia="Calibri"/>
          <w:b/>
          <w:sz w:val="24"/>
          <w:szCs w:val="24"/>
        </w:rPr>
        <w:t>DNS,</w:t>
      </w:r>
      <w:r w:rsidR="005501C9">
        <w:rPr>
          <w:rFonts w:eastAsia="Calibri"/>
          <w:b/>
          <w:sz w:val="24"/>
          <w:szCs w:val="24"/>
        </w:rPr>
        <w:t xml:space="preserve"> </w:t>
      </w:r>
      <w:r w:rsidR="00883E2C">
        <w:rPr>
          <w:rFonts w:eastAsia="Calibri"/>
          <w:b/>
          <w:sz w:val="24"/>
          <w:szCs w:val="24"/>
        </w:rPr>
        <w:t>DHCP and A</w:t>
      </w:r>
      <w:r w:rsidRPr="00883E2C">
        <w:rPr>
          <w:rFonts w:eastAsia="Calibri"/>
          <w:b/>
          <w:sz w:val="24"/>
          <w:szCs w:val="24"/>
        </w:rPr>
        <w:t>ctive directory</w:t>
      </w:r>
    </w:p>
    <w:p w:rsidR="006D3644" w:rsidRPr="00C03451" w:rsidRDefault="006D3644" w:rsidP="005F3E60">
      <w:pPr>
        <w:numPr>
          <w:ilvl w:val="0"/>
          <w:numId w:val="22"/>
        </w:numPr>
        <w:rPr>
          <w:rFonts w:eastAsia="Calibri"/>
          <w:sz w:val="24"/>
          <w:szCs w:val="24"/>
        </w:rPr>
      </w:pPr>
      <w:r>
        <w:rPr>
          <w:rFonts w:eastAsia="Calibri"/>
          <w:sz w:val="24"/>
          <w:szCs w:val="24"/>
        </w:rPr>
        <w:t xml:space="preserve">Expertise in </w:t>
      </w:r>
      <w:r w:rsidRPr="00F7003B">
        <w:rPr>
          <w:rFonts w:eastAsia="Calibri"/>
          <w:b/>
          <w:sz w:val="24"/>
          <w:szCs w:val="24"/>
        </w:rPr>
        <w:t>Powershell scripting</w:t>
      </w:r>
    </w:p>
    <w:p w:rsidR="00C03451" w:rsidRPr="00885514" w:rsidRDefault="001F7769" w:rsidP="005F3E60">
      <w:pPr>
        <w:numPr>
          <w:ilvl w:val="0"/>
          <w:numId w:val="22"/>
        </w:numPr>
        <w:rPr>
          <w:rFonts w:eastAsia="Calibri"/>
          <w:sz w:val="24"/>
          <w:szCs w:val="24"/>
        </w:rPr>
      </w:pPr>
      <w:r w:rsidRPr="001F7769">
        <w:rPr>
          <w:rFonts w:eastAsia="Calibri"/>
          <w:sz w:val="24"/>
          <w:szCs w:val="24"/>
        </w:rPr>
        <w:t>Having good working</w:t>
      </w:r>
      <w:r>
        <w:rPr>
          <w:rFonts w:eastAsia="Calibri"/>
          <w:b/>
          <w:sz w:val="24"/>
          <w:szCs w:val="24"/>
        </w:rPr>
        <w:t xml:space="preserve"> kno</w:t>
      </w:r>
      <w:r w:rsidR="00C03451">
        <w:rPr>
          <w:rFonts w:eastAsia="Calibri"/>
          <w:b/>
          <w:sz w:val="24"/>
          <w:szCs w:val="24"/>
        </w:rPr>
        <w:t xml:space="preserve">wledge in </w:t>
      </w:r>
      <w:r w:rsidR="00713A25">
        <w:rPr>
          <w:rFonts w:eastAsia="Calibri"/>
          <w:b/>
          <w:sz w:val="24"/>
          <w:szCs w:val="24"/>
        </w:rPr>
        <w:t>TFS</w:t>
      </w:r>
    </w:p>
    <w:p w:rsidR="0027065B" w:rsidRPr="00885514" w:rsidRDefault="0027065B" w:rsidP="005F3E60">
      <w:pPr>
        <w:numPr>
          <w:ilvl w:val="0"/>
          <w:numId w:val="22"/>
        </w:numPr>
        <w:rPr>
          <w:rFonts w:eastAsia="Calibri"/>
          <w:sz w:val="24"/>
          <w:szCs w:val="24"/>
        </w:rPr>
      </w:pPr>
      <w:r w:rsidRPr="00885514">
        <w:rPr>
          <w:rFonts w:eastAsia="Calibri"/>
          <w:sz w:val="24"/>
          <w:szCs w:val="24"/>
        </w:rPr>
        <w:t xml:space="preserve">Handled all the aspects of IIS administration tasks such as day-to-day site monitoring and maintenance, Installation, Configuration, </w:t>
      </w:r>
      <w:r w:rsidRPr="00885514">
        <w:rPr>
          <w:rFonts w:eastAsia="Calibri"/>
          <w:b/>
          <w:sz w:val="24"/>
          <w:szCs w:val="24"/>
        </w:rPr>
        <w:t>Deploying Applications, Troubleshooting, Performance Tuning and Maintenance</w:t>
      </w:r>
      <w:r w:rsidRPr="00885514">
        <w:rPr>
          <w:rFonts w:eastAsia="Calibri"/>
          <w:sz w:val="24"/>
          <w:szCs w:val="24"/>
        </w:rPr>
        <w:t>.</w:t>
      </w:r>
    </w:p>
    <w:p w:rsidR="00885514" w:rsidRPr="00885514" w:rsidRDefault="00885514" w:rsidP="005F3E60">
      <w:pPr>
        <w:numPr>
          <w:ilvl w:val="0"/>
          <w:numId w:val="22"/>
        </w:numPr>
        <w:rPr>
          <w:rFonts w:eastAsia="Calibri"/>
          <w:sz w:val="24"/>
          <w:szCs w:val="24"/>
        </w:rPr>
      </w:pPr>
      <w:r w:rsidRPr="00885514">
        <w:rPr>
          <w:rFonts w:eastAsia="Calibri"/>
          <w:sz w:val="24"/>
          <w:szCs w:val="24"/>
        </w:rPr>
        <w:t>Accept software components from the product development teams or third party vendors for deployment into a range of environments</w:t>
      </w:r>
    </w:p>
    <w:p w:rsidR="00885514" w:rsidRPr="009702AA" w:rsidRDefault="00885514" w:rsidP="005F3E60">
      <w:pPr>
        <w:numPr>
          <w:ilvl w:val="0"/>
          <w:numId w:val="22"/>
        </w:numPr>
        <w:rPr>
          <w:rFonts w:eastAsia="Calibri"/>
          <w:sz w:val="24"/>
          <w:szCs w:val="24"/>
        </w:rPr>
      </w:pPr>
      <w:r w:rsidRPr="00885514">
        <w:rPr>
          <w:rFonts w:eastAsia="Calibri"/>
          <w:sz w:val="24"/>
          <w:szCs w:val="24"/>
        </w:rPr>
        <w:t xml:space="preserve">Makes updates to documented procedures as directed by other </w:t>
      </w:r>
      <w:r w:rsidRPr="00885514">
        <w:rPr>
          <w:rFonts w:eastAsia="Calibri"/>
          <w:b/>
          <w:sz w:val="24"/>
          <w:szCs w:val="24"/>
        </w:rPr>
        <w:t>Release Management team members</w:t>
      </w:r>
    </w:p>
    <w:p w:rsidR="009702AA" w:rsidRDefault="009702AA" w:rsidP="005F3E60">
      <w:pPr>
        <w:numPr>
          <w:ilvl w:val="0"/>
          <w:numId w:val="22"/>
        </w:numPr>
        <w:rPr>
          <w:rFonts w:eastAsia="Calibri"/>
          <w:sz w:val="24"/>
          <w:szCs w:val="24"/>
        </w:rPr>
      </w:pPr>
      <w:r>
        <w:rPr>
          <w:rFonts w:eastAsia="Calibri"/>
          <w:sz w:val="24"/>
          <w:szCs w:val="24"/>
        </w:rPr>
        <w:t>Have good work e</w:t>
      </w:r>
      <w:r w:rsidRPr="009702AA">
        <w:rPr>
          <w:rFonts w:eastAsia="Calibri"/>
          <w:sz w:val="24"/>
          <w:szCs w:val="24"/>
        </w:rPr>
        <w:t>xperience with IIS log analysis.</w:t>
      </w:r>
    </w:p>
    <w:p w:rsidR="009702AA" w:rsidRDefault="009702AA" w:rsidP="005F3E60">
      <w:pPr>
        <w:numPr>
          <w:ilvl w:val="0"/>
          <w:numId w:val="22"/>
        </w:numPr>
        <w:rPr>
          <w:rFonts w:eastAsia="Calibri"/>
          <w:sz w:val="24"/>
          <w:szCs w:val="24"/>
        </w:rPr>
      </w:pPr>
      <w:r>
        <w:rPr>
          <w:rFonts w:eastAsia="Calibri"/>
          <w:sz w:val="24"/>
          <w:szCs w:val="24"/>
        </w:rPr>
        <w:t>Having good e</w:t>
      </w:r>
      <w:r w:rsidRPr="009702AA">
        <w:rPr>
          <w:rFonts w:eastAsia="Calibri"/>
          <w:sz w:val="24"/>
          <w:szCs w:val="24"/>
        </w:rPr>
        <w:t>xperience designing and architecting Web servers with clustering and load balancing technologies</w:t>
      </w:r>
    </w:p>
    <w:p w:rsidR="00EC3D09" w:rsidRDefault="00EC3D09" w:rsidP="005F3E60">
      <w:pPr>
        <w:numPr>
          <w:ilvl w:val="0"/>
          <w:numId w:val="22"/>
        </w:numPr>
        <w:rPr>
          <w:rFonts w:eastAsia="Calibri"/>
          <w:sz w:val="24"/>
          <w:szCs w:val="24"/>
        </w:rPr>
      </w:pPr>
      <w:r>
        <w:rPr>
          <w:rFonts w:eastAsia="Calibri"/>
          <w:sz w:val="24"/>
          <w:szCs w:val="24"/>
        </w:rPr>
        <w:t>Having good understanding on Apache Tomcat server</w:t>
      </w:r>
    </w:p>
    <w:p w:rsidR="00EC3D09" w:rsidRPr="009702AA" w:rsidRDefault="00EC3D09" w:rsidP="005F3E60">
      <w:pPr>
        <w:numPr>
          <w:ilvl w:val="0"/>
          <w:numId w:val="22"/>
        </w:numPr>
        <w:rPr>
          <w:rFonts w:eastAsia="Calibri"/>
          <w:sz w:val="24"/>
          <w:szCs w:val="24"/>
        </w:rPr>
      </w:pPr>
      <w:r>
        <w:rPr>
          <w:rFonts w:eastAsia="Calibri"/>
          <w:sz w:val="24"/>
          <w:szCs w:val="24"/>
        </w:rPr>
        <w:t>Having work experience on LINUX OS and shell scripting</w:t>
      </w:r>
    </w:p>
    <w:p w:rsidR="00885514" w:rsidRPr="00885514" w:rsidRDefault="00885514" w:rsidP="005F3E60">
      <w:pPr>
        <w:numPr>
          <w:ilvl w:val="0"/>
          <w:numId w:val="22"/>
        </w:numPr>
        <w:rPr>
          <w:rFonts w:eastAsia="Calibri"/>
          <w:sz w:val="24"/>
          <w:szCs w:val="24"/>
        </w:rPr>
      </w:pPr>
      <w:r w:rsidRPr="00885514">
        <w:rPr>
          <w:rFonts w:eastAsia="Calibri"/>
          <w:sz w:val="24"/>
          <w:szCs w:val="24"/>
        </w:rPr>
        <w:t xml:space="preserve">Deployed ASP.NET applications on IIS by </w:t>
      </w:r>
      <w:r w:rsidRPr="00885514">
        <w:rPr>
          <w:rFonts w:eastAsia="Calibri"/>
          <w:b/>
          <w:sz w:val="24"/>
          <w:szCs w:val="24"/>
        </w:rPr>
        <w:t>Octopus deploy tool.</w:t>
      </w:r>
    </w:p>
    <w:p w:rsidR="00885514" w:rsidRPr="00885514" w:rsidRDefault="00885514" w:rsidP="005F3E60">
      <w:pPr>
        <w:numPr>
          <w:ilvl w:val="0"/>
          <w:numId w:val="22"/>
        </w:numPr>
        <w:rPr>
          <w:rFonts w:eastAsia="Calibri"/>
          <w:sz w:val="24"/>
          <w:szCs w:val="24"/>
        </w:rPr>
      </w:pPr>
      <w:r w:rsidRPr="00885514">
        <w:rPr>
          <w:rFonts w:eastAsia="Calibri"/>
          <w:sz w:val="24"/>
          <w:szCs w:val="24"/>
        </w:rPr>
        <w:t xml:space="preserve">Having good experience in SQL2005/2008 </w:t>
      </w:r>
      <w:r w:rsidRPr="00885514">
        <w:rPr>
          <w:rFonts w:eastAsia="Calibri"/>
          <w:b/>
          <w:sz w:val="24"/>
          <w:szCs w:val="24"/>
        </w:rPr>
        <w:t>installation, configuration, Backup and Recovery.</w:t>
      </w:r>
    </w:p>
    <w:p w:rsidR="00885514" w:rsidRPr="00885514" w:rsidRDefault="00885514" w:rsidP="005F3E60">
      <w:pPr>
        <w:numPr>
          <w:ilvl w:val="0"/>
          <w:numId w:val="22"/>
        </w:numPr>
        <w:rPr>
          <w:rFonts w:eastAsia="Calibri"/>
          <w:sz w:val="24"/>
          <w:szCs w:val="24"/>
        </w:rPr>
      </w:pPr>
      <w:r w:rsidRPr="00885514">
        <w:rPr>
          <w:rFonts w:eastAsia="Calibri"/>
          <w:sz w:val="24"/>
          <w:szCs w:val="24"/>
        </w:rPr>
        <w:t xml:space="preserve">Have strong knowledge on </w:t>
      </w:r>
      <w:r w:rsidRPr="00885514">
        <w:rPr>
          <w:rFonts w:eastAsia="Calibri"/>
          <w:b/>
          <w:sz w:val="24"/>
          <w:szCs w:val="24"/>
        </w:rPr>
        <w:t>SQL DDL, DML and DCL</w:t>
      </w:r>
      <w:r w:rsidRPr="00885514">
        <w:rPr>
          <w:rFonts w:eastAsia="Calibri"/>
          <w:sz w:val="24"/>
          <w:szCs w:val="24"/>
        </w:rPr>
        <w:t xml:space="preserve"> commands.</w:t>
      </w:r>
    </w:p>
    <w:p w:rsidR="00885514" w:rsidRPr="00885514" w:rsidRDefault="00885514" w:rsidP="005F3E60">
      <w:pPr>
        <w:numPr>
          <w:ilvl w:val="0"/>
          <w:numId w:val="22"/>
        </w:numPr>
        <w:rPr>
          <w:rFonts w:eastAsia="Calibri"/>
          <w:sz w:val="24"/>
          <w:szCs w:val="24"/>
        </w:rPr>
      </w:pPr>
      <w:r w:rsidRPr="00885514">
        <w:rPr>
          <w:rFonts w:eastAsia="Calibri"/>
          <w:sz w:val="24"/>
          <w:szCs w:val="24"/>
        </w:rPr>
        <w:t xml:space="preserve">Have strong knowledge on SQL </w:t>
      </w:r>
      <w:r w:rsidRPr="00885514">
        <w:rPr>
          <w:rFonts w:eastAsia="Calibri"/>
          <w:b/>
          <w:sz w:val="24"/>
          <w:szCs w:val="24"/>
        </w:rPr>
        <w:t>Triggers, Stored procedures and UDF’s</w:t>
      </w:r>
      <w:r w:rsidRPr="00885514">
        <w:rPr>
          <w:rFonts w:eastAsia="Calibri"/>
          <w:sz w:val="24"/>
          <w:szCs w:val="24"/>
        </w:rPr>
        <w:t>.</w:t>
      </w:r>
    </w:p>
    <w:p w:rsidR="00885514" w:rsidRPr="00885514" w:rsidRDefault="00885514" w:rsidP="005F3E60">
      <w:pPr>
        <w:numPr>
          <w:ilvl w:val="0"/>
          <w:numId w:val="22"/>
        </w:numPr>
        <w:rPr>
          <w:rFonts w:eastAsia="Calibri"/>
          <w:sz w:val="24"/>
          <w:szCs w:val="24"/>
        </w:rPr>
      </w:pPr>
      <w:r w:rsidRPr="00885514">
        <w:rPr>
          <w:rFonts w:eastAsia="Calibri"/>
          <w:sz w:val="24"/>
          <w:szCs w:val="24"/>
        </w:rPr>
        <w:t>Have strong knowledge on SQL trouble shooting and performance tuning.</w:t>
      </w:r>
    </w:p>
    <w:p w:rsidR="00885514" w:rsidRPr="00885514" w:rsidRDefault="00885514" w:rsidP="005F3E60">
      <w:pPr>
        <w:numPr>
          <w:ilvl w:val="0"/>
          <w:numId w:val="22"/>
        </w:numPr>
        <w:rPr>
          <w:rFonts w:eastAsia="Calibri"/>
          <w:sz w:val="24"/>
          <w:szCs w:val="24"/>
        </w:rPr>
      </w:pPr>
      <w:r w:rsidRPr="00885514">
        <w:rPr>
          <w:rFonts w:eastAsia="Calibri"/>
          <w:sz w:val="24"/>
          <w:szCs w:val="24"/>
        </w:rPr>
        <w:t xml:space="preserve">Have strong knowledge on </w:t>
      </w:r>
      <w:r w:rsidRPr="00885514">
        <w:rPr>
          <w:rFonts w:eastAsia="Calibri"/>
          <w:b/>
          <w:sz w:val="24"/>
          <w:szCs w:val="24"/>
        </w:rPr>
        <w:t>SQL SERVER AGENT AND SQL PROFILER</w:t>
      </w:r>
    </w:p>
    <w:p w:rsidR="0027065B" w:rsidRDefault="0027065B" w:rsidP="005F3E60">
      <w:pPr>
        <w:numPr>
          <w:ilvl w:val="0"/>
          <w:numId w:val="22"/>
        </w:numPr>
        <w:rPr>
          <w:rFonts w:eastAsia="Calibri"/>
          <w:sz w:val="24"/>
          <w:szCs w:val="24"/>
        </w:rPr>
      </w:pPr>
      <w:r w:rsidRPr="00885514">
        <w:rPr>
          <w:rFonts w:eastAsia="Calibri"/>
          <w:sz w:val="24"/>
          <w:szCs w:val="24"/>
        </w:rPr>
        <w:t>Configured IIS web sites, application pools, virtual directories and assigning applications to application pools</w:t>
      </w:r>
    </w:p>
    <w:p w:rsidR="0027065B" w:rsidRPr="00885514" w:rsidRDefault="0027065B" w:rsidP="005F3E60">
      <w:pPr>
        <w:numPr>
          <w:ilvl w:val="0"/>
          <w:numId w:val="22"/>
        </w:numPr>
        <w:rPr>
          <w:rFonts w:eastAsia="Calibri"/>
          <w:sz w:val="24"/>
          <w:szCs w:val="24"/>
        </w:rPr>
      </w:pPr>
      <w:r w:rsidRPr="00885514">
        <w:rPr>
          <w:rFonts w:eastAsia="Calibri"/>
          <w:sz w:val="24"/>
          <w:szCs w:val="24"/>
        </w:rPr>
        <w:t>Good experience in deployment of ASP.NET applications on IIS web farm.</w:t>
      </w:r>
    </w:p>
    <w:p w:rsidR="0027065B" w:rsidRPr="00885514" w:rsidRDefault="0027065B" w:rsidP="005F3E60">
      <w:pPr>
        <w:numPr>
          <w:ilvl w:val="0"/>
          <w:numId w:val="22"/>
        </w:numPr>
        <w:rPr>
          <w:rFonts w:eastAsia="Calibri"/>
          <w:sz w:val="24"/>
          <w:szCs w:val="24"/>
        </w:rPr>
      </w:pPr>
      <w:r w:rsidRPr="00885514">
        <w:rPr>
          <w:rFonts w:eastAsia="Calibri"/>
          <w:sz w:val="24"/>
          <w:szCs w:val="24"/>
        </w:rPr>
        <w:t>Good understanding of IIS processes like inetinfo.exe, HTTP.SYS, application pool, worker process, W3SVC etc.</w:t>
      </w:r>
    </w:p>
    <w:p w:rsidR="0027065B" w:rsidRPr="00885514" w:rsidRDefault="0027065B" w:rsidP="005F3E60">
      <w:pPr>
        <w:numPr>
          <w:ilvl w:val="0"/>
          <w:numId w:val="22"/>
        </w:numPr>
        <w:rPr>
          <w:rFonts w:eastAsia="Calibri"/>
          <w:sz w:val="24"/>
          <w:szCs w:val="24"/>
        </w:rPr>
      </w:pPr>
      <w:r w:rsidRPr="00885514">
        <w:rPr>
          <w:rFonts w:eastAsia="Calibri"/>
          <w:sz w:val="24"/>
          <w:szCs w:val="24"/>
        </w:rPr>
        <w:t>Managing internal &amp; external websites hosted on IIS.</w:t>
      </w:r>
    </w:p>
    <w:p w:rsidR="0027065B" w:rsidRPr="00885514" w:rsidRDefault="0027065B" w:rsidP="005F3E60">
      <w:pPr>
        <w:numPr>
          <w:ilvl w:val="0"/>
          <w:numId w:val="22"/>
        </w:numPr>
        <w:rPr>
          <w:rFonts w:eastAsia="Calibri"/>
          <w:sz w:val="24"/>
          <w:szCs w:val="24"/>
        </w:rPr>
      </w:pPr>
      <w:r w:rsidRPr="00885514">
        <w:rPr>
          <w:rFonts w:eastAsia="Calibri"/>
          <w:sz w:val="24"/>
          <w:szCs w:val="24"/>
        </w:rPr>
        <w:t xml:space="preserve">Good command on ISAPI extensions and configuration of </w:t>
      </w:r>
      <w:r w:rsidRPr="00885514">
        <w:rPr>
          <w:rFonts w:eastAsia="Calibri"/>
          <w:b/>
          <w:sz w:val="24"/>
          <w:szCs w:val="24"/>
        </w:rPr>
        <w:t>ISAPI filter, websites, and application pool</w:t>
      </w:r>
      <w:r w:rsidRPr="00885514">
        <w:rPr>
          <w:rFonts w:eastAsia="Calibri"/>
          <w:sz w:val="24"/>
          <w:szCs w:val="24"/>
        </w:rPr>
        <w:t>.</w:t>
      </w:r>
    </w:p>
    <w:p w:rsidR="0027065B" w:rsidRPr="00ED02DB" w:rsidRDefault="0027065B" w:rsidP="005F3E60">
      <w:pPr>
        <w:numPr>
          <w:ilvl w:val="0"/>
          <w:numId w:val="22"/>
        </w:numPr>
        <w:rPr>
          <w:rFonts w:eastAsia="Calibri"/>
          <w:sz w:val="24"/>
          <w:szCs w:val="24"/>
        </w:rPr>
      </w:pPr>
      <w:r w:rsidRPr="00ED02DB">
        <w:rPr>
          <w:rFonts w:eastAsia="Calibri"/>
          <w:sz w:val="24"/>
          <w:szCs w:val="24"/>
        </w:rPr>
        <w:t>Supporting critical applications in web farms for DEV, UAT and PROD.</w:t>
      </w:r>
    </w:p>
    <w:p w:rsidR="0027065B" w:rsidRPr="00885514" w:rsidRDefault="0027065B" w:rsidP="005F3E60">
      <w:pPr>
        <w:numPr>
          <w:ilvl w:val="0"/>
          <w:numId w:val="22"/>
        </w:numPr>
        <w:rPr>
          <w:rFonts w:eastAsia="Calibri"/>
          <w:sz w:val="24"/>
          <w:szCs w:val="24"/>
        </w:rPr>
      </w:pPr>
      <w:r w:rsidRPr="00885514">
        <w:rPr>
          <w:rFonts w:eastAsia="Calibri"/>
          <w:sz w:val="24"/>
          <w:szCs w:val="24"/>
        </w:rPr>
        <w:t xml:space="preserve">Experience in Creating CSR, submitting to certificates providers, installed SSL certificates and configured to IIS and renewal of expired </w:t>
      </w:r>
      <w:r w:rsidRPr="00885514">
        <w:rPr>
          <w:rFonts w:eastAsia="Calibri"/>
          <w:b/>
          <w:sz w:val="24"/>
          <w:szCs w:val="24"/>
        </w:rPr>
        <w:t>SSL certificates using IIS</w:t>
      </w:r>
      <w:r w:rsidRPr="00885514">
        <w:rPr>
          <w:rFonts w:eastAsia="Calibri"/>
          <w:sz w:val="24"/>
          <w:szCs w:val="24"/>
        </w:rPr>
        <w:t xml:space="preserve"> certificate configuration wizard.</w:t>
      </w:r>
    </w:p>
    <w:p w:rsidR="0027065B" w:rsidRPr="00885514" w:rsidRDefault="0027065B" w:rsidP="005F3E60">
      <w:pPr>
        <w:numPr>
          <w:ilvl w:val="0"/>
          <w:numId w:val="22"/>
        </w:numPr>
        <w:rPr>
          <w:rFonts w:eastAsia="Calibri"/>
          <w:sz w:val="24"/>
          <w:szCs w:val="24"/>
        </w:rPr>
      </w:pPr>
      <w:r w:rsidRPr="00885514">
        <w:rPr>
          <w:rFonts w:eastAsia="Calibri"/>
          <w:sz w:val="24"/>
          <w:szCs w:val="24"/>
        </w:rPr>
        <w:t>Good experience in analyzing IIS event viewer logs (system, application logs) in troubleshooting the IIS issues.</w:t>
      </w:r>
    </w:p>
    <w:p w:rsidR="0027065B" w:rsidRPr="00885514" w:rsidRDefault="0027065B" w:rsidP="005F3E60">
      <w:pPr>
        <w:numPr>
          <w:ilvl w:val="0"/>
          <w:numId w:val="22"/>
        </w:numPr>
        <w:rPr>
          <w:rFonts w:eastAsia="Calibri"/>
          <w:sz w:val="24"/>
          <w:szCs w:val="24"/>
        </w:rPr>
      </w:pPr>
      <w:r w:rsidRPr="00885514">
        <w:rPr>
          <w:rFonts w:eastAsia="Calibri"/>
          <w:sz w:val="24"/>
          <w:szCs w:val="24"/>
        </w:rPr>
        <w:t xml:space="preserve">Installed and configuring Debug Diagnostic tool with IIS processes like worker process and used this tool in troubleshooting </w:t>
      </w:r>
      <w:r w:rsidRPr="00885514">
        <w:rPr>
          <w:rFonts w:eastAsia="Calibri"/>
          <w:b/>
          <w:sz w:val="24"/>
          <w:szCs w:val="24"/>
        </w:rPr>
        <w:t>of IIS hangs and crash</w:t>
      </w:r>
      <w:r w:rsidRPr="00885514">
        <w:rPr>
          <w:rFonts w:eastAsia="Calibri"/>
          <w:sz w:val="24"/>
          <w:szCs w:val="24"/>
        </w:rPr>
        <w:t xml:space="preserve">. Generated IIS hang dumps and crash dumps. </w:t>
      </w:r>
    </w:p>
    <w:p w:rsidR="0027065B" w:rsidRPr="00885514" w:rsidRDefault="0027065B" w:rsidP="005F3E60">
      <w:pPr>
        <w:numPr>
          <w:ilvl w:val="0"/>
          <w:numId w:val="22"/>
        </w:numPr>
        <w:rPr>
          <w:rFonts w:eastAsia="Calibri"/>
          <w:sz w:val="24"/>
          <w:szCs w:val="24"/>
        </w:rPr>
      </w:pPr>
      <w:r w:rsidRPr="00885514">
        <w:rPr>
          <w:rFonts w:eastAsia="Calibri"/>
          <w:sz w:val="24"/>
          <w:szCs w:val="24"/>
        </w:rPr>
        <w:t>Good experience in troubleshooting IIS issues using IIS console, task manager, process explorer.</w:t>
      </w:r>
    </w:p>
    <w:p w:rsidR="0027065B" w:rsidRPr="00885514" w:rsidRDefault="0027065B" w:rsidP="005F3E60">
      <w:pPr>
        <w:numPr>
          <w:ilvl w:val="0"/>
          <w:numId w:val="22"/>
        </w:numPr>
        <w:rPr>
          <w:rFonts w:eastAsia="Calibri"/>
          <w:sz w:val="24"/>
          <w:szCs w:val="24"/>
        </w:rPr>
      </w:pPr>
      <w:r w:rsidRPr="00885514">
        <w:rPr>
          <w:rFonts w:eastAsia="Calibri"/>
          <w:sz w:val="24"/>
          <w:szCs w:val="24"/>
        </w:rPr>
        <w:t>Good experience in working with command line utilities like iisreset, iisapp.vbs, Appcmd.exe and Adplus.vbs</w:t>
      </w:r>
    </w:p>
    <w:p w:rsidR="00C9525B" w:rsidRDefault="00C9525B" w:rsidP="005F3E60">
      <w:pPr>
        <w:numPr>
          <w:ilvl w:val="0"/>
          <w:numId w:val="22"/>
        </w:numPr>
        <w:rPr>
          <w:rFonts w:eastAsia="Calibri"/>
          <w:sz w:val="24"/>
          <w:szCs w:val="24"/>
        </w:rPr>
      </w:pPr>
      <w:r w:rsidRPr="00885514">
        <w:rPr>
          <w:rFonts w:eastAsia="Calibri"/>
          <w:sz w:val="24"/>
          <w:szCs w:val="24"/>
        </w:rPr>
        <w:t>Provided on call support on 24/7 basis</w:t>
      </w:r>
    </w:p>
    <w:p w:rsidR="004E4B2D" w:rsidRPr="00885514" w:rsidRDefault="004E4B2D" w:rsidP="005F3E60">
      <w:pPr>
        <w:ind w:firstLine="720"/>
        <w:rPr>
          <w:sz w:val="24"/>
          <w:szCs w:val="24"/>
          <w:lang w:val="en-GB"/>
        </w:rPr>
      </w:pPr>
    </w:p>
    <w:p w:rsidR="00A9618D" w:rsidRPr="00885514" w:rsidRDefault="00A9618D" w:rsidP="005F3E60">
      <w:pPr>
        <w:pStyle w:val="Heading2"/>
        <w:pBdr>
          <w:bottom w:val="single" w:sz="6" w:space="1" w:color="auto"/>
        </w:pBdr>
        <w:rPr>
          <w:sz w:val="24"/>
          <w:szCs w:val="24"/>
        </w:rPr>
      </w:pPr>
      <w:r w:rsidRPr="00885514">
        <w:rPr>
          <w:sz w:val="24"/>
          <w:szCs w:val="24"/>
        </w:rPr>
        <w:lastRenderedPageBreak/>
        <w:t>S</w:t>
      </w:r>
      <w:r w:rsidR="00B17EAC" w:rsidRPr="00885514">
        <w:rPr>
          <w:sz w:val="24"/>
          <w:szCs w:val="24"/>
        </w:rPr>
        <w:t>kills</w:t>
      </w:r>
      <w:r w:rsidRPr="00885514">
        <w:rPr>
          <w:sz w:val="24"/>
          <w:szCs w:val="24"/>
        </w:rPr>
        <w:t xml:space="preserve"> S</w:t>
      </w:r>
      <w:r w:rsidR="00B17EAC" w:rsidRPr="00885514">
        <w:rPr>
          <w:sz w:val="24"/>
          <w:szCs w:val="24"/>
        </w:rPr>
        <w:t>ummary</w:t>
      </w:r>
      <w:r w:rsidR="009717E8">
        <w:rPr>
          <w:sz w:val="24"/>
          <w:szCs w:val="24"/>
        </w:rPr>
        <w:t>:</w:t>
      </w:r>
    </w:p>
    <w:p w:rsidR="00A9618D" w:rsidRPr="00885514" w:rsidRDefault="00A9618D" w:rsidP="005F3E60">
      <w:pPr>
        <w:rPr>
          <w:rFonts w:ascii="Verdana" w:hAnsi="Verdana"/>
          <w:sz w:val="24"/>
          <w:szCs w:val="24"/>
          <w:lang w:val="en-GB"/>
        </w:rPr>
      </w:pPr>
    </w:p>
    <w:tbl>
      <w:tblPr>
        <w:tblW w:w="11224" w:type="dxa"/>
        <w:tblLook w:val="0400"/>
      </w:tblPr>
      <w:tblGrid>
        <w:gridCol w:w="11224"/>
      </w:tblGrid>
      <w:tr w:rsidR="006951F0" w:rsidRPr="00885514" w:rsidTr="00E95112">
        <w:trPr>
          <w:trHeight w:val="869"/>
        </w:trPr>
        <w:tc>
          <w:tcPr>
            <w:tcW w:w="11224" w:type="dxa"/>
            <w:tcBorders>
              <w:bottom w:val="nil"/>
            </w:tcBorders>
            <w:shd w:val="clear" w:color="auto" w:fill="auto"/>
          </w:tcPr>
          <w:p w:rsidR="0027065B" w:rsidRPr="00885514" w:rsidRDefault="0027065B" w:rsidP="005F3E60">
            <w:pPr>
              <w:ind w:right="41"/>
              <w:jc w:val="both"/>
              <w:rPr>
                <w:rFonts w:eastAsia="Batang"/>
                <w:sz w:val="24"/>
                <w:szCs w:val="24"/>
              </w:rPr>
            </w:pPr>
            <w:r w:rsidRPr="00885514">
              <w:rPr>
                <w:rFonts w:eastAsia="Batang"/>
                <w:b/>
                <w:sz w:val="24"/>
                <w:szCs w:val="24"/>
              </w:rPr>
              <w:t>Operating Systems</w:t>
            </w:r>
            <w:r w:rsidRPr="00885514">
              <w:rPr>
                <w:rFonts w:eastAsia="Batang"/>
                <w:sz w:val="24"/>
                <w:szCs w:val="24"/>
              </w:rPr>
              <w:tab/>
              <w:t xml:space="preserve">:        Windows XP, 2000/2003/2008 </w:t>
            </w:r>
          </w:p>
          <w:p w:rsidR="0027065B" w:rsidRPr="00885514" w:rsidRDefault="0027065B" w:rsidP="005F3E60">
            <w:pPr>
              <w:ind w:right="41"/>
              <w:jc w:val="both"/>
              <w:rPr>
                <w:rFonts w:eastAsia="Batang"/>
                <w:sz w:val="24"/>
                <w:szCs w:val="24"/>
              </w:rPr>
            </w:pPr>
            <w:r w:rsidRPr="00885514">
              <w:rPr>
                <w:rFonts w:eastAsia="Batang"/>
                <w:b/>
                <w:sz w:val="24"/>
                <w:szCs w:val="24"/>
              </w:rPr>
              <w:t>Web Server</w:t>
            </w:r>
            <w:r w:rsidRPr="00885514">
              <w:rPr>
                <w:rFonts w:eastAsia="Batang"/>
                <w:sz w:val="24"/>
                <w:szCs w:val="24"/>
              </w:rPr>
              <w:t xml:space="preserve"> </w:t>
            </w:r>
            <w:r w:rsidRPr="00885514">
              <w:rPr>
                <w:rFonts w:eastAsia="Batang"/>
                <w:sz w:val="24"/>
                <w:szCs w:val="24"/>
              </w:rPr>
              <w:tab/>
            </w:r>
            <w:r w:rsidRPr="00885514">
              <w:rPr>
                <w:rFonts w:eastAsia="Batang"/>
                <w:sz w:val="24"/>
                <w:szCs w:val="24"/>
              </w:rPr>
              <w:tab/>
              <w:t xml:space="preserve">:        IIS 5.X, 6.X, 7.X </w:t>
            </w:r>
          </w:p>
          <w:p w:rsidR="0027065B" w:rsidRPr="00885514" w:rsidRDefault="0027065B" w:rsidP="005F3E60">
            <w:pPr>
              <w:ind w:left="-720" w:right="41" w:firstLine="720"/>
              <w:jc w:val="both"/>
              <w:rPr>
                <w:rFonts w:eastAsia="Batang"/>
                <w:sz w:val="24"/>
                <w:szCs w:val="24"/>
              </w:rPr>
            </w:pPr>
            <w:r w:rsidRPr="00885514">
              <w:rPr>
                <w:rFonts w:eastAsia="Batang"/>
                <w:b/>
                <w:sz w:val="24"/>
                <w:szCs w:val="24"/>
              </w:rPr>
              <w:t>Database</w:t>
            </w:r>
            <w:r w:rsidRPr="00885514">
              <w:rPr>
                <w:rFonts w:eastAsia="Batang"/>
                <w:sz w:val="24"/>
                <w:szCs w:val="24"/>
              </w:rPr>
              <w:tab/>
            </w:r>
            <w:r w:rsidRPr="00885514">
              <w:rPr>
                <w:rFonts w:eastAsia="Batang"/>
                <w:sz w:val="24"/>
                <w:szCs w:val="24"/>
              </w:rPr>
              <w:tab/>
              <w:t xml:space="preserve">:        </w:t>
            </w:r>
            <w:r w:rsidR="001D76D6">
              <w:rPr>
                <w:rFonts w:eastAsia="Batang"/>
                <w:sz w:val="24"/>
                <w:szCs w:val="24"/>
              </w:rPr>
              <w:t xml:space="preserve">MS </w:t>
            </w:r>
            <w:r w:rsidRPr="00885514">
              <w:rPr>
                <w:rFonts w:eastAsia="Batang"/>
                <w:sz w:val="24"/>
                <w:szCs w:val="24"/>
              </w:rPr>
              <w:t>SQL</w:t>
            </w:r>
            <w:r w:rsidR="001D76D6">
              <w:rPr>
                <w:rFonts w:eastAsia="Batang"/>
                <w:sz w:val="24"/>
                <w:szCs w:val="24"/>
              </w:rPr>
              <w:t>, DB2,ORACLE</w:t>
            </w:r>
          </w:p>
          <w:p w:rsidR="0027065B" w:rsidRPr="00885514" w:rsidRDefault="0027065B" w:rsidP="005F3E60">
            <w:pPr>
              <w:ind w:left="-720" w:right="41" w:firstLine="720"/>
              <w:jc w:val="both"/>
              <w:rPr>
                <w:sz w:val="24"/>
                <w:szCs w:val="24"/>
              </w:rPr>
            </w:pPr>
            <w:r w:rsidRPr="00885514">
              <w:rPr>
                <w:rFonts w:eastAsia="Batang"/>
                <w:b/>
                <w:sz w:val="24"/>
                <w:szCs w:val="24"/>
              </w:rPr>
              <w:t xml:space="preserve">Tools </w:t>
            </w:r>
            <w:r w:rsidRPr="00885514">
              <w:rPr>
                <w:rFonts w:eastAsia="Batang"/>
                <w:b/>
                <w:sz w:val="24"/>
                <w:szCs w:val="24"/>
              </w:rPr>
              <w:tab/>
            </w:r>
            <w:r w:rsidR="00713A25">
              <w:rPr>
                <w:rFonts w:eastAsia="Batang"/>
                <w:sz w:val="24"/>
                <w:szCs w:val="24"/>
              </w:rPr>
              <w:tab/>
            </w:r>
            <w:r w:rsidR="00713A25">
              <w:rPr>
                <w:rFonts w:eastAsia="Batang"/>
                <w:sz w:val="24"/>
                <w:szCs w:val="24"/>
              </w:rPr>
              <w:tab/>
              <w:t>:        S</w:t>
            </w:r>
            <w:r w:rsidRPr="00885514">
              <w:rPr>
                <w:rFonts w:eastAsia="Batang"/>
                <w:sz w:val="24"/>
                <w:szCs w:val="24"/>
              </w:rPr>
              <w:t xml:space="preserve">ervice </w:t>
            </w:r>
            <w:r w:rsidR="002953E3" w:rsidRPr="00885514">
              <w:rPr>
                <w:rFonts w:eastAsia="Batang"/>
                <w:sz w:val="24"/>
                <w:szCs w:val="24"/>
              </w:rPr>
              <w:t>now</w:t>
            </w:r>
            <w:r w:rsidRPr="00885514">
              <w:rPr>
                <w:rFonts w:eastAsia="Batang"/>
                <w:sz w:val="24"/>
                <w:szCs w:val="24"/>
              </w:rPr>
              <w:t xml:space="preserve">, Debug Diag, </w:t>
            </w:r>
            <w:r w:rsidR="001D76D6">
              <w:rPr>
                <w:rFonts w:eastAsia="Batang"/>
                <w:sz w:val="24"/>
                <w:szCs w:val="24"/>
              </w:rPr>
              <w:t>Splunk</w:t>
            </w:r>
            <w:r w:rsidRPr="00885514">
              <w:rPr>
                <w:rFonts w:eastAsia="Batang"/>
                <w:sz w:val="24"/>
                <w:szCs w:val="24"/>
              </w:rPr>
              <w:t xml:space="preserve">, </w:t>
            </w:r>
            <w:r w:rsidR="002953E3" w:rsidRPr="00885514">
              <w:rPr>
                <w:rFonts w:eastAsia="Batang"/>
                <w:sz w:val="24"/>
                <w:szCs w:val="24"/>
              </w:rPr>
              <w:t>Site</w:t>
            </w:r>
            <w:r w:rsidRPr="00885514">
              <w:rPr>
                <w:sz w:val="24"/>
                <w:szCs w:val="24"/>
              </w:rPr>
              <w:t>scope,</w:t>
            </w:r>
            <w:r w:rsidR="002953E3" w:rsidRPr="00885514">
              <w:rPr>
                <w:sz w:val="24"/>
                <w:szCs w:val="24"/>
              </w:rPr>
              <w:t xml:space="preserve"> Wily interscope,</w:t>
            </w:r>
            <w:r w:rsidR="001D76D6">
              <w:rPr>
                <w:sz w:val="24"/>
                <w:szCs w:val="24"/>
              </w:rPr>
              <w:t xml:space="preserve"> S</w:t>
            </w:r>
            <w:r w:rsidRPr="00885514">
              <w:rPr>
                <w:sz w:val="24"/>
                <w:szCs w:val="24"/>
              </w:rPr>
              <w:t>ite minder.</w:t>
            </w:r>
          </w:p>
          <w:p w:rsidR="00AF0842" w:rsidRDefault="00AF0842" w:rsidP="005F3E60">
            <w:pPr>
              <w:pStyle w:val="PlainText"/>
              <w:pBdr>
                <w:bottom w:val="single" w:sz="6" w:space="1" w:color="auto"/>
              </w:pBdr>
              <w:rPr>
                <w:rFonts w:ascii="Times New Roman"/>
                <w:b/>
                <w:sz w:val="24"/>
                <w:szCs w:val="24"/>
                <w:lang w:val="en-GB"/>
              </w:rPr>
            </w:pPr>
          </w:p>
          <w:p w:rsidR="001E6D7E" w:rsidRDefault="001E6D7E" w:rsidP="005F3E60">
            <w:pPr>
              <w:pStyle w:val="PlainText"/>
              <w:pBdr>
                <w:bottom w:val="single" w:sz="6" w:space="1" w:color="auto"/>
              </w:pBdr>
              <w:rPr>
                <w:rFonts w:ascii="Times New Roman"/>
                <w:b/>
                <w:sz w:val="24"/>
                <w:szCs w:val="24"/>
              </w:rPr>
            </w:pPr>
            <w:r>
              <w:rPr>
                <w:rFonts w:ascii="Times New Roman"/>
                <w:b/>
                <w:sz w:val="24"/>
                <w:szCs w:val="24"/>
              </w:rPr>
              <w:t>Professional Experience :</w:t>
            </w:r>
          </w:p>
          <w:p w:rsidR="00FE7841" w:rsidRDefault="001E6D7E" w:rsidP="005F3E60">
            <w:pPr>
              <w:pStyle w:val="NormalWeb"/>
              <w:numPr>
                <w:ilvl w:val="0"/>
                <w:numId w:val="29"/>
              </w:numPr>
              <w:spacing w:beforeAutospacing="1" w:after="0"/>
            </w:pPr>
            <w:r>
              <w:t>Working as an</w:t>
            </w:r>
            <w:r w:rsidR="00FE7841">
              <w:t xml:space="preserve"> </w:t>
            </w:r>
            <w:r w:rsidRPr="009B4324">
              <w:rPr>
                <w:b/>
              </w:rPr>
              <w:t>IIS</w:t>
            </w:r>
            <w:r w:rsidR="009B4324" w:rsidRPr="009B4324">
              <w:rPr>
                <w:b/>
              </w:rPr>
              <w:t xml:space="preserve"> A</w:t>
            </w:r>
            <w:r w:rsidR="00FE7841" w:rsidRPr="009B4324">
              <w:rPr>
                <w:b/>
              </w:rPr>
              <w:t>dministrator</w:t>
            </w:r>
            <w:r w:rsidR="00FE7841">
              <w:t xml:space="preserve"> in </w:t>
            </w:r>
            <w:r w:rsidR="008247A1">
              <w:rPr>
                <w:b/>
              </w:rPr>
              <w:t>Tech Mahindra</w:t>
            </w:r>
            <w:r w:rsidR="008247A1">
              <w:rPr>
                <w:b/>
                <w:bCs/>
              </w:rPr>
              <w:t xml:space="preserve">, </w:t>
            </w:r>
            <w:r w:rsidR="00A74C52">
              <w:rPr>
                <w:b/>
                <w:bCs/>
              </w:rPr>
              <w:t>Bangalore</w:t>
            </w:r>
            <w:r w:rsidR="008247A1">
              <w:t xml:space="preserve"> </w:t>
            </w:r>
            <w:r w:rsidR="00FE7841">
              <w:t xml:space="preserve">from </w:t>
            </w:r>
            <w:r>
              <w:t>Feb</w:t>
            </w:r>
            <w:r w:rsidR="00FE7841">
              <w:t xml:space="preserve"> 201</w:t>
            </w:r>
            <w:r w:rsidR="00FE2F55">
              <w:t>4</w:t>
            </w:r>
            <w:r w:rsidR="00FE7841">
              <w:t xml:space="preserve"> to till date.</w:t>
            </w:r>
          </w:p>
          <w:p w:rsidR="00FE7841" w:rsidRDefault="00FE7841" w:rsidP="005F3E60">
            <w:pPr>
              <w:pStyle w:val="NormalWeb"/>
              <w:numPr>
                <w:ilvl w:val="0"/>
                <w:numId w:val="29"/>
              </w:numPr>
              <w:spacing w:beforeAutospacing="1" w:after="0"/>
            </w:pPr>
            <w:r>
              <w:t xml:space="preserve">Worked as an </w:t>
            </w:r>
            <w:r w:rsidRPr="009B4324">
              <w:rPr>
                <w:b/>
              </w:rPr>
              <w:t xml:space="preserve">IIS </w:t>
            </w:r>
            <w:r w:rsidR="009B4324" w:rsidRPr="009B4324">
              <w:rPr>
                <w:b/>
              </w:rPr>
              <w:t>A</w:t>
            </w:r>
            <w:r w:rsidRPr="009B4324">
              <w:rPr>
                <w:b/>
              </w:rPr>
              <w:t>dministrator</w:t>
            </w:r>
            <w:r>
              <w:t xml:space="preserve"> </w:t>
            </w:r>
            <w:r w:rsidR="008247A1">
              <w:rPr>
                <w:b/>
                <w:bCs/>
              </w:rPr>
              <w:t xml:space="preserve">KPIT, Pune </w:t>
            </w:r>
            <w:r>
              <w:t xml:space="preserve">in from </w:t>
            </w:r>
            <w:r w:rsidR="001E6D7E">
              <w:t>Mar</w:t>
            </w:r>
            <w:r w:rsidR="00FA71E9">
              <w:t xml:space="preserve"> 2012</w:t>
            </w:r>
            <w:r>
              <w:t xml:space="preserve"> to </w:t>
            </w:r>
            <w:r w:rsidR="001E6D7E">
              <w:t xml:space="preserve">Jan </w:t>
            </w:r>
            <w:r w:rsidR="00FE2F55">
              <w:t>2014</w:t>
            </w:r>
            <w:r>
              <w:t>.</w:t>
            </w:r>
          </w:p>
          <w:p w:rsidR="006E5A02" w:rsidRDefault="006E5A02" w:rsidP="005F3E60">
            <w:pPr>
              <w:pStyle w:val="Heading2"/>
              <w:pBdr>
                <w:bottom w:val="single" w:sz="6" w:space="1" w:color="auto"/>
              </w:pBdr>
              <w:rPr>
                <w:sz w:val="24"/>
                <w:szCs w:val="24"/>
              </w:rPr>
            </w:pPr>
          </w:p>
          <w:p w:rsidR="00AB692D" w:rsidRPr="00885514" w:rsidRDefault="00AB692D" w:rsidP="005F3E60">
            <w:pPr>
              <w:pStyle w:val="Heading2"/>
              <w:pBdr>
                <w:bottom w:val="single" w:sz="6" w:space="1" w:color="auto"/>
              </w:pBdr>
              <w:rPr>
                <w:sz w:val="24"/>
                <w:szCs w:val="24"/>
              </w:rPr>
            </w:pPr>
            <w:r w:rsidRPr="00885514">
              <w:rPr>
                <w:sz w:val="24"/>
                <w:szCs w:val="24"/>
              </w:rPr>
              <w:t>Educational Qualifications</w:t>
            </w:r>
            <w:r w:rsidR="0022531C">
              <w:rPr>
                <w:sz w:val="24"/>
                <w:szCs w:val="24"/>
              </w:rPr>
              <w:t>:</w:t>
            </w:r>
          </w:p>
          <w:p w:rsidR="00AB692D" w:rsidRPr="00885514" w:rsidRDefault="00AB692D" w:rsidP="005F3E60">
            <w:pPr>
              <w:rPr>
                <w:rFonts w:ascii="Verdana" w:hAnsi="Verdana"/>
                <w:sz w:val="24"/>
                <w:szCs w:val="24"/>
                <w:lang w:val="en-GB"/>
              </w:rPr>
            </w:pPr>
          </w:p>
        </w:tc>
      </w:tr>
    </w:tbl>
    <w:p w:rsidR="005F40F7" w:rsidRPr="007E0ADD" w:rsidRDefault="005F40F7" w:rsidP="005F3E60">
      <w:pPr>
        <w:pStyle w:val="NoSpacing"/>
        <w:numPr>
          <w:ilvl w:val="0"/>
          <w:numId w:val="30"/>
        </w:numPr>
        <w:tabs>
          <w:tab w:val="left" w:pos="360"/>
        </w:tabs>
        <w:rPr>
          <w:sz w:val="24"/>
          <w:szCs w:val="24"/>
        </w:rPr>
      </w:pPr>
      <w:r w:rsidRPr="007E0ADD">
        <w:rPr>
          <w:b/>
          <w:sz w:val="24"/>
          <w:szCs w:val="24"/>
        </w:rPr>
        <w:t>B.Tech</w:t>
      </w:r>
      <w:r w:rsidRPr="007E0ADD">
        <w:rPr>
          <w:sz w:val="24"/>
          <w:szCs w:val="24"/>
        </w:rPr>
        <w:t xml:space="preserve"> with ECE from SSIET NZD which is affiliated to JNTU K with 61% in 2011.</w:t>
      </w:r>
    </w:p>
    <w:p w:rsidR="005F40F7" w:rsidRPr="007E0ADD" w:rsidRDefault="005F40F7" w:rsidP="005F3E60">
      <w:pPr>
        <w:pStyle w:val="NoSpacing"/>
        <w:numPr>
          <w:ilvl w:val="0"/>
          <w:numId w:val="30"/>
        </w:numPr>
        <w:tabs>
          <w:tab w:val="left" w:pos="360"/>
        </w:tabs>
        <w:rPr>
          <w:sz w:val="24"/>
          <w:szCs w:val="24"/>
        </w:rPr>
      </w:pPr>
      <w:r w:rsidRPr="007E0ADD">
        <w:rPr>
          <w:b/>
          <w:sz w:val="24"/>
          <w:szCs w:val="24"/>
        </w:rPr>
        <w:t>Intermediate</w:t>
      </w:r>
      <w:r w:rsidRPr="007E0ADD">
        <w:rPr>
          <w:sz w:val="24"/>
          <w:szCs w:val="24"/>
        </w:rPr>
        <w:t xml:space="preserve"> from DKNP Jr</w:t>
      </w:r>
      <w:r w:rsidR="00291D17">
        <w:rPr>
          <w:sz w:val="24"/>
          <w:szCs w:val="24"/>
        </w:rPr>
        <w:t>.</w:t>
      </w:r>
      <w:r w:rsidRPr="007E0ADD">
        <w:rPr>
          <w:sz w:val="24"/>
          <w:szCs w:val="24"/>
        </w:rPr>
        <w:t xml:space="preserve"> College in Vissanapet with 83% in 2007.</w:t>
      </w:r>
    </w:p>
    <w:p w:rsidR="005F40F7" w:rsidRPr="007E0ADD" w:rsidRDefault="005F40F7" w:rsidP="005F3E60">
      <w:pPr>
        <w:pStyle w:val="NoSpacing"/>
        <w:numPr>
          <w:ilvl w:val="0"/>
          <w:numId w:val="30"/>
        </w:numPr>
        <w:tabs>
          <w:tab w:val="left" w:pos="360"/>
        </w:tabs>
        <w:rPr>
          <w:sz w:val="24"/>
          <w:szCs w:val="24"/>
        </w:rPr>
      </w:pPr>
      <w:r w:rsidRPr="007E0ADD">
        <w:rPr>
          <w:b/>
          <w:sz w:val="24"/>
          <w:szCs w:val="24"/>
        </w:rPr>
        <w:t>S.S.C</w:t>
      </w:r>
      <w:r w:rsidRPr="007E0ADD">
        <w:rPr>
          <w:sz w:val="24"/>
          <w:szCs w:val="24"/>
        </w:rPr>
        <w:t xml:space="preserve"> from Vijay Convent in Vijayawada with 76% in 2005.</w:t>
      </w:r>
    </w:p>
    <w:p w:rsidR="00E95112" w:rsidRPr="00885514" w:rsidRDefault="00E95112" w:rsidP="005F3E60">
      <w:pPr>
        <w:pStyle w:val="PlainText"/>
        <w:pBdr>
          <w:bottom w:val="single" w:sz="12" w:space="1" w:color="auto"/>
        </w:pBdr>
        <w:rPr>
          <w:rFonts w:ascii="Verdana" w:hAnsi="Verdana" w:cs="Arial"/>
          <w:b/>
          <w:sz w:val="24"/>
          <w:szCs w:val="24"/>
        </w:rPr>
      </w:pPr>
    </w:p>
    <w:p w:rsidR="006E5A02" w:rsidRDefault="006E5A02" w:rsidP="005F3E60">
      <w:pPr>
        <w:pStyle w:val="PlainText"/>
        <w:pBdr>
          <w:bottom w:val="single" w:sz="6" w:space="1" w:color="auto"/>
        </w:pBdr>
        <w:rPr>
          <w:rFonts w:ascii="Times New Roman"/>
          <w:b/>
          <w:sz w:val="24"/>
          <w:szCs w:val="24"/>
        </w:rPr>
      </w:pPr>
    </w:p>
    <w:p w:rsidR="00FE7841" w:rsidRDefault="0022531C" w:rsidP="005F3E60">
      <w:pPr>
        <w:pStyle w:val="PlainText"/>
        <w:pBdr>
          <w:bottom w:val="single" w:sz="6" w:space="1" w:color="auto"/>
        </w:pBdr>
        <w:rPr>
          <w:rFonts w:ascii="Times New Roman"/>
          <w:b/>
          <w:sz w:val="24"/>
          <w:szCs w:val="24"/>
        </w:rPr>
      </w:pPr>
      <w:r>
        <w:rPr>
          <w:rFonts w:ascii="Times New Roman"/>
          <w:b/>
          <w:sz w:val="24"/>
          <w:szCs w:val="24"/>
        </w:rPr>
        <w:t>Professional Experience:</w:t>
      </w:r>
    </w:p>
    <w:p w:rsidR="00FE7841" w:rsidRDefault="00FE7841" w:rsidP="005F3E60">
      <w:pPr>
        <w:pStyle w:val="PlainText"/>
        <w:pBdr>
          <w:bottom w:val="single" w:sz="6" w:space="1" w:color="auto"/>
        </w:pBdr>
        <w:rPr>
          <w:rFonts w:ascii="Times New Roman"/>
          <w:b/>
          <w:sz w:val="24"/>
          <w:szCs w:val="24"/>
        </w:rPr>
      </w:pPr>
    </w:p>
    <w:p w:rsidR="00FE7841" w:rsidRDefault="00FE7841" w:rsidP="005F3E60">
      <w:pPr>
        <w:pStyle w:val="PlainText"/>
        <w:rPr>
          <w:rFonts w:ascii="Verdana" w:hAnsi="Verdana" w:cs="Arial"/>
          <w:b/>
          <w:sz w:val="24"/>
          <w:szCs w:val="24"/>
          <w:u w:val="single"/>
        </w:rPr>
      </w:pPr>
    </w:p>
    <w:p w:rsidR="00FE7841" w:rsidRPr="00FE7841" w:rsidRDefault="00DA7054" w:rsidP="005F3E60">
      <w:pPr>
        <w:pStyle w:val="PlainText"/>
        <w:rPr>
          <w:rFonts w:ascii="Verdana" w:hAnsi="Verdana" w:cs="Arial"/>
          <w:b/>
          <w:sz w:val="24"/>
          <w:szCs w:val="24"/>
          <w:u w:val="single"/>
        </w:rPr>
      </w:pPr>
      <w:r>
        <w:rPr>
          <w:rFonts w:ascii="Verdana" w:hAnsi="Verdana" w:cs="Arial"/>
          <w:b/>
          <w:sz w:val="24"/>
          <w:szCs w:val="24"/>
          <w:u w:val="single"/>
        </w:rPr>
        <w:t>Project #1</w:t>
      </w:r>
    </w:p>
    <w:p w:rsidR="00493E95" w:rsidRPr="00885514" w:rsidRDefault="00CD2E7B" w:rsidP="005F3E60">
      <w:pPr>
        <w:pStyle w:val="PlainText"/>
        <w:rPr>
          <w:rFonts w:ascii="Verdana" w:hAnsi="Verdana" w:cs="Arial"/>
          <w:b/>
          <w:sz w:val="24"/>
          <w:szCs w:val="24"/>
        </w:rPr>
      </w:pPr>
      <w:r w:rsidRPr="00885514">
        <w:rPr>
          <w:rFonts w:ascii="Verdana" w:hAnsi="Verdana" w:cs="Arial"/>
          <w:b/>
          <w:sz w:val="24"/>
          <w:szCs w:val="24"/>
        </w:rPr>
        <w:t xml:space="preserve">  </w:t>
      </w:r>
    </w:p>
    <w:p w:rsidR="006E5A02" w:rsidRDefault="006E5A02" w:rsidP="005F3E60">
      <w:pPr>
        <w:pStyle w:val="PlainText"/>
        <w:rPr>
          <w:rFonts w:ascii="Times New Roman"/>
          <w:b/>
          <w:sz w:val="24"/>
          <w:szCs w:val="24"/>
        </w:rPr>
      </w:pPr>
      <w:r>
        <w:rPr>
          <w:rFonts w:ascii="Times New Roman"/>
          <w:b/>
          <w:sz w:val="24"/>
          <w:szCs w:val="24"/>
        </w:rPr>
        <w:t>Project</w:t>
      </w:r>
      <w:r>
        <w:rPr>
          <w:rFonts w:ascii="Times New Roman"/>
          <w:b/>
          <w:sz w:val="24"/>
          <w:szCs w:val="24"/>
        </w:rPr>
        <w:tab/>
        <w:t xml:space="preserve">: </w:t>
      </w:r>
      <w:r>
        <w:rPr>
          <w:rFonts w:ascii="Times New Roman"/>
          <w:b/>
          <w:sz w:val="24"/>
          <w:szCs w:val="24"/>
        </w:rPr>
        <w:tab/>
        <w:t>Application Support</w:t>
      </w:r>
    </w:p>
    <w:p w:rsidR="007A0476" w:rsidRDefault="00D54BFB" w:rsidP="005F3E60">
      <w:pPr>
        <w:pStyle w:val="PlainText"/>
        <w:rPr>
          <w:rFonts w:ascii="Times New Roman"/>
          <w:b/>
          <w:sz w:val="24"/>
          <w:szCs w:val="24"/>
        </w:rPr>
      </w:pPr>
      <w:r>
        <w:rPr>
          <w:rFonts w:ascii="Times New Roman"/>
          <w:b/>
          <w:sz w:val="24"/>
          <w:szCs w:val="24"/>
        </w:rPr>
        <w:t xml:space="preserve">Client              :          </w:t>
      </w:r>
      <w:r w:rsidR="009071A5">
        <w:rPr>
          <w:rFonts w:ascii="Times New Roman"/>
          <w:b/>
          <w:sz w:val="24"/>
          <w:szCs w:val="24"/>
        </w:rPr>
        <w:t xml:space="preserve"> </w:t>
      </w:r>
      <w:r w:rsidR="007B1087">
        <w:rPr>
          <w:rFonts w:ascii="Times New Roman"/>
          <w:b/>
          <w:sz w:val="24"/>
          <w:szCs w:val="24"/>
        </w:rPr>
        <w:t>Caradigm</w:t>
      </w:r>
    </w:p>
    <w:p w:rsidR="006E5A02" w:rsidRDefault="006C4B7A" w:rsidP="005F3E60">
      <w:pPr>
        <w:pStyle w:val="PlainText"/>
        <w:rPr>
          <w:rFonts w:ascii="Times New Roman"/>
          <w:b/>
          <w:sz w:val="24"/>
          <w:szCs w:val="24"/>
        </w:rPr>
      </w:pPr>
      <w:r>
        <w:rPr>
          <w:rFonts w:ascii="Times New Roman"/>
          <w:b/>
          <w:sz w:val="24"/>
          <w:szCs w:val="24"/>
        </w:rPr>
        <w:t>Company</w:t>
      </w:r>
      <w:r>
        <w:rPr>
          <w:rFonts w:ascii="Times New Roman"/>
          <w:b/>
          <w:sz w:val="24"/>
          <w:szCs w:val="24"/>
        </w:rPr>
        <w:tab/>
        <w:t xml:space="preserve">: </w:t>
      </w:r>
      <w:r>
        <w:rPr>
          <w:rFonts w:ascii="Times New Roman"/>
          <w:b/>
          <w:sz w:val="24"/>
          <w:szCs w:val="24"/>
        </w:rPr>
        <w:tab/>
        <w:t>Tech Mahindra</w:t>
      </w:r>
    </w:p>
    <w:p w:rsidR="006E5A02" w:rsidRDefault="006E5A02" w:rsidP="005F3E60">
      <w:pPr>
        <w:pStyle w:val="PlainText"/>
        <w:rPr>
          <w:rFonts w:ascii="Times New Roman"/>
          <w:b/>
          <w:sz w:val="24"/>
          <w:szCs w:val="24"/>
        </w:rPr>
      </w:pPr>
      <w:r w:rsidRPr="00885514">
        <w:rPr>
          <w:rFonts w:ascii="Times New Roman"/>
          <w:b/>
          <w:sz w:val="24"/>
          <w:szCs w:val="24"/>
        </w:rPr>
        <w:t>Role</w:t>
      </w:r>
      <w:r>
        <w:rPr>
          <w:rFonts w:ascii="Times New Roman"/>
          <w:b/>
          <w:sz w:val="24"/>
          <w:szCs w:val="24"/>
        </w:rPr>
        <w:tab/>
      </w:r>
      <w:r>
        <w:rPr>
          <w:rFonts w:ascii="Times New Roman"/>
          <w:b/>
          <w:sz w:val="24"/>
          <w:szCs w:val="24"/>
        </w:rPr>
        <w:tab/>
      </w:r>
      <w:r w:rsidRPr="00885514">
        <w:rPr>
          <w:rFonts w:ascii="Times New Roman"/>
          <w:b/>
          <w:sz w:val="24"/>
          <w:szCs w:val="24"/>
        </w:rPr>
        <w:t xml:space="preserve">: </w:t>
      </w:r>
      <w:r>
        <w:rPr>
          <w:rFonts w:ascii="Times New Roman"/>
          <w:b/>
          <w:sz w:val="24"/>
          <w:szCs w:val="24"/>
        </w:rPr>
        <w:tab/>
      </w:r>
      <w:r w:rsidRPr="00885514">
        <w:rPr>
          <w:rFonts w:ascii="Times New Roman"/>
          <w:b/>
          <w:sz w:val="24"/>
          <w:szCs w:val="24"/>
        </w:rPr>
        <w:t>IIS Administrator</w:t>
      </w:r>
    </w:p>
    <w:p w:rsidR="006E5A02" w:rsidRPr="00885514" w:rsidRDefault="006E5A02" w:rsidP="005F3E60">
      <w:pPr>
        <w:pStyle w:val="PlainText"/>
        <w:rPr>
          <w:rFonts w:ascii="Times New Roman"/>
          <w:b/>
          <w:sz w:val="24"/>
          <w:szCs w:val="24"/>
        </w:rPr>
      </w:pPr>
      <w:r w:rsidRPr="00885514">
        <w:rPr>
          <w:rFonts w:ascii="Times New Roman"/>
          <w:b/>
          <w:sz w:val="24"/>
          <w:szCs w:val="24"/>
        </w:rPr>
        <w:t>Duration</w:t>
      </w:r>
      <w:r>
        <w:rPr>
          <w:rFonts w:ascii="Times New Roman"/>
          <w:b/>
          <w:sz w:val="24"/>
          <w:szCs w:val="24"/>
        </w:rPr>
        <w:tab/>
      </w:r>
      <w:r w:rsidRPr="00885514">
        <w:rPr>
          <w:rFonts w:ascii="Times New Roman"/>
          <w:b/>
          <w:sz w:val="24"/>
          <w:szCs w:val="24"/>
        </w:rPr>
        <w:t xml:space="preserve">: </w:t>
      </w:r>
      <w:r>
        <w:rPr>
          <w:rFonts w:ascii="Times New Roman"/>
          <w:b/>
          <w:sz w:val="24"/>
          <w:szCs w:val="24"/>
        </w:rPr>
        <w:tab/>
      </w:r>
      <w:r w:rsidRPr="00A43BF7">
        <w:rPr>
          <w:rFonts w:ascii="Times New Roman"/>
          <w:b/>
          <w:sz w:val="24"/>
          <w:szCs w:val="24"/>
        </w:rPr>
        <w:t>April 2015 – Till Date</w:t>
      </w:r>
    </w:p>
    <w:p w:rsidR="00E95112" w:rsidRPr="00885514" w:rsidRDefault="00E95112" w:rsidP="005F3E60">
      <w:pPr>
        <w:pStyle w:val="PlainText"/>
        <w:rPr>
          <w:rFonts w:ascii="Verdana" w:hAnsi="Verdana" w:cs="Arial"/>
          <w:b/>
          <w:sz w:val="24"/>
          <w:szCs w:val="24"/>
        </w:rPr>
      </w:pPr>
    </w:p>
    <w:p w:rsidR="00CD2E7B" w:rsidRPr="00885514" w:rsidRDefault="006E5A02" w:rsidP="005F3E60">
      <w:pPr>
        <w:pStyle w:val="PlainText"/>
        <w:rPr>
          <w:rFonts w:ascii="Times New Roman"/>
          <w:sz w:val="24"/>
          <w:szCs w:val="24"/>
        </w:rPr>
      </w:pPr>
      <w:r>
        <w:rPr>
          <w:rFonts w:ascii="Times New Roman"/>
          <w:b/>
          <w:sz w:val="24"/>
          <w:szCs w:val="24"/>
        </w:rPr>
        <w:t>Description:</w:t>
      </w:r>
      <w:r w:rsidR="00CD2E7B" w:rsidRPr="00885514">
        <w:rPr>
          <w:rFonts w:ascii="Times New Roman"/>
          <w:b/>
          <w:sz w:val="24"/>
          <w:szCs w:val="24"/>
        </w:rPr>
        <w:tab/>
      </w:r>
      <w:r w:rsidR="00CD2E7B" w:rsidRPr="00885514">
        <w:rPr>
          <w:rFonts w:ascii="Times New Roman"/>
          <w:b/>
          <w:sz w:val="24"/>
          <w:szCs w:val="24"/>
        </w:rPr>
        <w:tab/>
      </w:r>
      <w:r w:rsidR="00CD2E7B" w:rsidRPr="00885514">
        <w:rPr>
          <w:rFonts w:ascii="Times New Roman"/>
          <w:b/>
          <w:sz w:val="24"/>
          <w:szCs w:val="24"/>
        </w:rPr>
        <w:tab/>
      </w:r>
      <w:r w:rsidR="00CD2E7B" w:rsidRPr="00885514">
        <w:rPr>
          <w:rFonts w:ascii="Times New Roman"/>
          <w:b/>
          <w:sz w:val="24"/>
          <w:szCs w:val="24"/>
        </w:rPr>
        <w:tab/>
      </w:r>
      <w:r w:rsidR="00CD2E7B" w:rsidRPr="00885514">
        <w:rPr>
          <w:rFonts w:ascii="Times New Roman"/>
          <w:b/>
          <w:sz w:val="24"/>
          <w:szCs w:val="24"/>
        </w:rPr>
        <w:tab/>
      </w:r>
    </w:p>
    <w:p w:rsidR="00CD2E7B" w:rsidRPr="00885514" w:rsidRDefault="00CD2E7B" w:rsidP="005F3E60">
      <w:pPr>
        <w:pStyle w:val="PlainText"/>
        <w:rPr>
          <w:rFonts w:ascii="Times New Roman"/>
          <w:b/>
          <w:sz w:val="24"/>
          <w:szCs w:val="24"/>
        </w:rPr>
      </w:pPr>
    </w:p>
    <w:p w:rsidR="000E2D4F" w:rsidRPr="00C84507" w:rsidRDefault="000E2D4F" w:rsidP="000E2D4F">
      <w:pPr>
        <w:spacing w:after="200"/>
        <w:contextualSpacing/>
        <w:rPr>
          <w:rFonts w:eastAsia="Arial Unicode MS" w:cs="Calibri"/>
          <w:sz w:val="24"/>
          <w:szCs w:val="24"/>
        </w:rPr>
      </w:pPr>
      <w:r w:rsidRPr="00C84507">
        <w:rPr>
          <w:rFonts w:eastAsia="Arial Unicode MS" w:cs="Calibri"/>
          <w:sz w:val="24"/>
          <w:szCs w:val="24"/>
        </w:rPr>
        <w:t>Caradigm is a healthcare analytics and population health company dedicated to helping organizations improve care, reduce costs. Caradigm is an award-winning population health company dedicated to improving patient care, advancing the health of populations and reducing healthcare costs. Its enterprise software portfolio encompasses all capabilities critical to delivering effective population health management, including data control; healthcare analytics; care coordination and management; and wellness and patient engagement.</w:t>
      </w:r>
    </w:p>
    <w:p w:rsidR="000C6DED" w:rsidRDefault="000C6DED" w:rsidP="000C6DED">
      <w:pPr>
        <w:rPr>
          <w:b/>
          <w:sz w:val="24"/>
          <w:szCs w:val="24"/>
        </w:rPr>
      </w:pPr>
    </w:p>
    <w:p w:rsidR="00440212" w:rsidRPr="00885514" w:rsidRDefault="00440212" w:rsidP="005F3E60">
      <w:pPr>
        <w:jc w:val="both"/>
        <w:rPr>
          <w:b/>
          <w:sz w:val="24"/>
          <w:szCs w:val="24"/>
        </w:rPr>
      </w:pPr>
      <w:r w:rsidRPr="00885514">
        <w:rPr>
          <w:b/>
          <w:sz w:val="24"/>
          <w:szCs w:val="24"/>
        </w:rPr>
        <w:t>Primary Responsibilities</w:t>
      </w:r>
      <w:r w:rsidR="007E0ADD">
        <w:rPr>
          <w:b/>
          <w:sz w:val="24"/>
          <w:szCs w:val="24"/>
        </w:rPr>
        <w:t>:</w:t>
      </w:r>
    </w:p>
    <w:p w:rsidR="00440212" w:rsidRPr="00885514" w:rsidRDefault="00440212" w:rsidP="005F3E60">
      <w:pPr>
        <w:jc w:val="both"/>
        <w:rPr>
          <w:rFonts w:ascii="Verdana" w:hAnsi="Verdana"/>
          <w:b/>
          <w:sz w:val="24"/>
          <w:szCs w:val="24"/>
        </w:rPr>
      </w:pPr>
    </w:p>
    <w:p w:rsidR="001113F8" w:rsidRPr="001D76D6" w:rsidRDefault="001113F8" w:rsidP="005F3E60">
      <w:pPr>
        <w:numPr>
          <w:ilvl w:val="0"/>
          <w:numId w:val="26"/>
        </w:numPr>
        <w:jc w:val="both"/>
        <w:rPr>
          <w:rFonts w:eastAsia="Arial Unicode MS" w:cs="Calibri"/>
          <w:b/>
          <w:sz w:val="24"/>
          <w:szCs w:val="24"/>
        </w:rPr>
      </w:pPr>
      <w:r w:rsidRPr="00885514">
        <w:rPr>
          <w:rFonts w:eastAsia="Arial Unicode MS" w:cs="Calibri"/>
          <w:sz w:val="24"/>
          <w:szCs w:val="24"/>
        </w:rPr>
        <w:t xml:space="preserve">Involved in Configuration of </w:t>
      </w:r>
      <w:r w:rsidRPr="006C128D">
        <w:rPr>
          <w:rFonts w:eastAsia="Arial Unicode MS" w:cs="Calibri"/>
          <w:sz w:val="24"/>
          <w:szCs w:val="24"/>
        </w:rPr>
        <w:t>Site Minder web agents</w:t>
      </w:r>
      <w:r w:rsidRPr="00885514">
        <w:rPr>
          <w:rFonts w:eastAsia="Arial Unicode MS" w:cs="Calibri"/>
          <w:sz w:val="24"/>
          <w:szCs w:val="24"/>
        </w:rPr>
        <w:t xml:space="preserve"> clients for authentication</w:t>
      </w:r>
    </w:p>
    <w:p w:rsidR="00FE7841" w:rsidRDefault="00FE7841" w:rsidP="005F3E60">
      <w:pPr>
        <w:pStyle w:val="ListParagraph"/>
        <w:numPr>
          <w:ilvl w:val="0"/>
          <w:numId w:val="26"/>
        </w:numPr>
        <w:spacing w:after="200"/>
        <w:contextualSpacing/>
        <w:rPr>
          <w:rFonts w:eastAsia="Arial Unicode MS" w:cs="Calibri"/>
          <w:sz w:val="24"/>
          <w:szCs w:val="24"/>
        </w:rPr>
      </w:pPr>
      <w:r>
        <w:rPr>
          <w:rFonts w:eastAsia="Arial Unicode MS" w:cs="Calibri"/>
          <w:sz w:val="24"/>
          <w:szCs w:val="24"/>
        </w:rPr>
        <w:t xml:space="preserve">Managed </w:t>
      </w:r>
      <w:r w:rsidR="001D76D6" w:rsidRPr="001D76D6">
        <w:rPr>
          <w:rFonts w:eastAsia="Arial Unicode MS" w:cs="Calibri"/>
          <w:sz w:val="24"/>
          <w:szCs w:val="24"/>
        </w:rPr>
        <w:t>IIS 6.0/IIS 7.0/IIS 7.5 Web servers and hosted web sites.</w:t>
      </w:r>
    </w:p>
    <w:p w:rsidR="00FE7841" w:rsidRDefault="00FE7841" w:rsidP="005F3E60">
      <w:pPr>
        <w:pStyle w:val="ListParagraph"/>
        <w:numPr>
          <w:ilvl w:val="0"/>
          <w:numId w:val="26"/>
        </w:numPr>
        <w:spacing w:after="200"/>
        <w:contextualSpacing/>
        <w:rPr>
          <w:rFonts w:eastAsia="Arial Unicode MS" w:cs="Calibri"/>
          <w:sz w:val="24"/>
          <w:szCs w:val="24"/>
        </w:rPr>
      </w:pPr>
      <w:r>
        <w:rPr>
          <w:rFonts w:eastAsia="Arial Unicode MS" w:cs="Calibri"/>
          <w:sz w:val="24"/>
          <w:szCs w:val="24"/>
        </w:rPr>
        <w:t>Developed Powershell scripts to automate the installation of the monitoring tool components</w:t>
      </w:r>
    </w:p>
    <w:p w:rsidR="001D76D6" w:rsidRDefault="00FE7841" w:rsidP="005F3E60">
      <w:pPr>
        <w:pStyle w:val="ListParagraph"/>
        <w:numPr>
          <w:ilvl w:val="0"/>
          <w:numId w:val="26"/>
        </w:numPr>
        <w:spacing w:after="200"/>
        <w:contextualSpacing/>
        <w:rPr>
          <w:rFonts w:eastAsia="Arial Unicode MS" w:cs="Calibri"/>
          <w:sz w:val="24"/>
          <w:szCs w:val="24"/>
        </w:rPr>
      </w:pPr>
      <w:r>
        <w:rPr>
          <w:rFonts w:eastAsia="Arial Unicode MS" w:cs="Calibri"/>
          <w:sz w:val="24"/>
          <w:szCs w:val="24"/>
        </w:rPr>
        <w:t>Developed Powershell functions to clean up the log files</w:t>
      </w:r>
    </w:p>
    <w:p w:rsidR="00FE7841" w:rsidRPr="001D76D6" w:rsidRDefault="00FE7841" w:rsidP="005F3E60">
      <w:pPr>
        <w:pStyle w:val="ListParagraph"/>
        <w:numPr>
          <w:ilvl w:val="0"/>
          <w:numId w:val="26"/>
        </w:numPr>
        <w:spacing w:after="200"/>
        <w:contextualSpacing/>
        <w:rPr>
          <w:rFonts w:eastAsia="Arial Unicode MS" w:cs="Calibri"/>
          <w:sz w:val="24"/>
          <w:szCs w:val="24"/>
        </w:rPr>
      </w:pPr>
      <w:r>
        <w:rPr>
          <w:rFonts w:eastAsia="Arial Unicode MS" w:cs="Calibri"/>
          <w:sz w:val="24"/>
          <w:szCs w:val="24"/>
        </w:rPr>
        <w:t>Developed Powershell scripts for SSL expiry alerts and installation etc.</w:t>
      </w:r>
    </w:p>
    <w:p w:rsidR="00D40999" w:rsidRPr="009D39EA" w:rsidRDefault="00D40999" w:rsidP="00D40999">
      <w:pPr>
        <w:pStyle w:val="ListParagraph"/>
        <w:numPr>
          <w:ilvl w:val="0"/>
          <w:numId w:val="26"/>
        </w:numPr>
        <w:spacing w:after="200"/>
        <w:contextualSpacing/>
        <w:rPr>
          <w:rFonts w:eastAsia="Arial Unicode MS" w:cs="Calibri"/>
          <w:sz w:val="24"/>
          <w:szCs w:val="24"/>
        </w:rPr>
      </w:pPr>
      <w:r w:rsidRPr="009D39EA">
        <w:rPr>
          <w:rFonts w:eastAsia="Arial Unicode MS" w:cs="Calibri"/>
          <w:sz w:val="24"/>
          <w:szCs w:val="24"/>
        </w:rPr>
        <w:t xml:space="preserve">Utilized SQL database systems. </w:t>
      </w:r>
    </w:p>
    <w:p w:rsidR="002012BC" w:rsidRDefault="00C550A4" w:rsidP="005F3E60">
      <w:pPr>
        <w:pStyle w:val="ListParagraph"/>
        <w:numPr>
          <w:ilvl w:val="0"/>
          <w:numId w:val="26"/>
        </w:numPr>
        <w:spacing w:after="200"/>
        <w:contextualSpacing/>
        <w:rPr>
          <w:rFonts w:eastAsia="Arial Unicode MS" w:cs="Calibri"/>
          <w:sz w:val="24"/>
          <w:szCs w:val="24"/>
        </w:rPr>
      </w:pPr>
      <w:r w:rsidRPr="006C37F2">
        <w:rPr>
          <w:rFonts w:eastAsia="Arial Unicode MS" w:cs="Calibri"/>
          <w:sz w:val="24"/>
          <w:szCs w:val="24"/>
        </w:rPr>
        <w:t>Creating PowerShell script to Automate daily tasks and application deployments</w:t>
      </w:r>
      <w:r w:rsidRPr="001D76D6">
        <w:rPr>
          <w:rFonts w:eastAsia="Arial Unicode MS" w:cs="Calibri"/>
          <w:sz w:val="24"/>
          <w:szCs w:val="24"/>
        </w:rPr>
        <w:t xml:space="preserve"> </w:t>
      </w:r>
    </w:p>
    <w:p w:rsidR="00C07552" w:rsidRPr="00170631" w:rsidRDefault="00C07552" w:rsidP="00C07552">
      <w:pPr>
        <w:pStyle w:val="ListParagraph"/>
        <w:numPr>
          <w:ilvl w:val="0"/>
          <w:numId w:val="26"/>
        </w:numPr>
        <w:spacing w:after="200"/>
        <w:contextualSpacing/>
        <w:rPr>
          <w:rFonts w:eastAsia="Arial Unicode MS" w:cs="Calibri"/>
          <w:sz w:val="24"/>
          <w:szCs w:val="24"/>
        </w:rPr>
      </w:pPr>
      <w:r w:rsidRPr="00170631">
        <w:rPr>
          <w:rFonts w:eastAsia="Arial Unicode MS" w:cs="Calibri"/>
          <w:sz w:val="24"/>
          <w:szCs w:val="24"/>
        </w:rPr>
        <w:t>Installation test and Smoke test automation</w:t>
      </w:r>
      <w:r>
        <w:rPr>
          <w:rFonts w:eastAsia="Arial Unicode MS" w:cs="Calibri"/>
          <w:sz w:val="24"/>
          <w:szCs w:val="24"/>
        </w:rPr>
        <w:t>.</w:t>
      </w:r>
      <w:r w:rsidRPr="00170631">
        <w:rPr>
          <w:rFonts w:eastAsia="Arial Unicode MS" w:cs="Calibri"/>
          <w:sz w:val="24"/>
          <w:szCs w:val="24"/>
        </w:rPr>
        <w:t> </w:t>
      </w:r>
    </w:p>
    <w:p w:rsidR="00C07552" w:rsidRPr="00040CB3" w:rsidRDefault="00C07552" w:rsidP="00C07552">
      <w:pPr>
        <w:pStyle w:val="ListParagraph"/>
        <w:numPr>
          <w:ilvl w:val="0"/>
          <w:numId w:val="26"/>
        </w:numPr>
        <w:spacing w:after="200"/>
        <w:contextualSpacing/>
        <w:rPr>
          <w:rFonts w:eastAsia="Arial Unicode MS" w:cs="Calibri"/>
          <w:sz w:val="24"/>
          <w:szCs w:val="24"/>
        </w:rPr>
      </w:pPr>
      <w:r w:rsidRPr="00040CB3">
        <w:rPr>
          <w:rFonts w:eastAsia="Arial Unicode MS" w:cs="Calibri"/>
          <w:sz w:val="24"/>
          <w:szCs w:val="24"/>
        </w:rPr>
        <w:t>Using PowerShell Script to automate various administration tasks. </w:t>
      </w:r>
    </w:p>
    <w:p w:rsidR="001D76D6" w:rsidRPr="001D76D6" w:rsidRDefault="001D76D6" w:rsidP="005F3E60">
      <w:pPr>
        <w:pStyle w:val="ListParagraph"/>
        <w:numPr>
          <w:ilvl w:val="0"/>
          <w:numId w:val="26"/>
        </w:numPr>
        <w:spacing w:after="200"/>
        <w:contextualSpacing/>
        <w:rPr>
          <w:rFonts w:eastAsia="Arial Unicode MS" w:cs="Calibri"/>
          <w:sz w:val="24"/>
          <w:szCs w:val="24"/>
        </w:rPr>
      </w:pPr>
      <w:r w:rsidRPr="001D76D6">
        <w:rPr>
          <w:rFonts w:eastAsia="Arial Unicode MS" w:cs="Calibri"/>
          <w:sz w:val="24"/>
          <w:szCs w:val="24"/>
        </w:rPr>
        <w:t>Creating and configuring new internal &amp; external websites (HTTP and HTTPS). </w:t>
      </w:r>
    </w:p>
    <w:p w:rsidR="005F3E60" w:rsidRDefault="001D76D6" w:rsidP="005F3E60">
      <w:pPr>
        <w:pStyle w:val="ListParagraph"/>
        <w:numPr>
          <w:ilvl w:val="0"/>
          <w:numId w:val="26"/>
        </w:numPr>
        <w:spacing w:after="200"/>
        <w:contextualSpacing/>
        <w:jc w:val="both"/>
        <w:rPr>
          <w:rFonts w:eastAsia="Arial Unicode MS" w:cs="Calibri"/>
          <w:sz w:val="24"/>
          <w:szCs w:val="24"/>
        </w:rPr>
      </w:pPr>
      <w:r w:rsidRPr="005F3E60">
        <w:rPr>
          <w:rFonts w:eastAsia="Arial Unicode MS" w:cs="Calibri"/>
          <w:sz w:val="24"/>
          <w:szCs w:val="24"/>
        </w:rPr>
        <w:t>Website content and application release management and heath check of the servers.</w:t>
      </w:r>
    </w:p>
    <w:p w:rsidR="009A0C3C" w:rsidRDefault="001D76D6" w:rsidP="005F3E60">
      <w:pPr>
        <w:pStyle w:val="ListParagraph"/>
        <w:numPr>
          <w:ilvl w:val="0"/>
          <w:numId w:val="26"/>
        </w:numPr>
        <w:spacing w:after="200"/>
        <w:contextualSpacing/>
        <w:jc w:val="both"/>
        <w:rPr>
          <w:rFonts w:eastAsia="Arial Unicode MS" w:cs="Calibri"/>
          <w:sz w:val="24"/>
          <w:szCs w:val="24"/>
        </w:rPr>
      </w:pPr>
      <w:r w:rsidRPr="009A0C3C">
        <w:rPr>
          <w:rFonts w:eastAsia="Arial Unicode MS" w:cs="Calibri"/>
          <w:sz w:val="24"/>
          <w:szCs w:val="24"/>
        </w:rPr>
        <w:t>Application support for asp, .NET (1.1, 2.0, 3.0, 3.5) based hosted internal &amp; external websites</w:t>
      </w:r>
    </w:p>
    <w:p w:rsidR="009A0C3C" w:rsidRDefault="001113F8" w:rsidP="005F3E60">
      <w:pPr>
        <w:pStyle w:val="ListParagraph"/>
        <w:numPr>
          <w:ilvl w:val="0"/>
          <w:numId w:val="26"/>
        </w:numPr>
        <w:spacing w:after="200"/>
        <w:contextualSpacing/>
        <w:jc w:val="both"/>
        <w:rPr>
          <w:rFonts w:eastAsia="Arial Unicode MS" w:cs="Calibri"/>
          <w:sz w:val="24"/>
          <w:szCs w:val="24"/>
        </w:rPr>
      </w:pPr>
      <w:r w:rsidRPr="009A0C3C">
        <w:rPr>
          <w:rFonts w:eastAsia="Arial Unicode MS" w:cs="Calibri"/>
          <w:sz w:val="24"/>
          <w:szCs w:val="24"/>
        </w:rPr>
        <w:t>Good Coordination with development, Production, Quality analysis teams for issue troubleshooting.</w:t>
      </w:r>
    </w:p>
    <w:p w:rsidR="009A0C3C" w:rsidRDefault="001D76D6" w:rsidP="005F3E60">
      <w:pPr>
        <w:pStyle w:val="ListParagraph"/>
        <w:numPr>
          <w:ilvl w:val="0"/>
          <w:numId w:val="26"/>
        </w:numPr>
        <w:tabs>
          <w:tab w:val="left" w:pos="2520"/>
          <w:tab w:val="left" w:pos="2610"/>
          <w:tab w:val="left" w:pos="3150"/>
        </w:tabs>
        <w:autoSpaceDE w:val="0"/>
        <w:autoSpaceDN w:val="0"/>
        <w:adjustRightInd w:val="0"/>
        <w:spacing w:after="200"/>
        <w:contextualSpacing/>
        <w:jc w:val="both"/>
        <w:rPr>
          <w:rFonts w:eastAsia="Arial Unicode MS" w:cs="Calibri"/>
          <w:sz w:val="24"/>
          <w:szCs w:val="24"/>
        </w:rPr>
      </w:pPr>
      <w:r w:rsidRPr="009A0C3C">
        <w:rPr>
          <w:rFonts w:eastAsia="Arial Unicode MS" w:cs="Calibri"/>
          <w:sz w:val="24"/>
          <w:szCs w:val="24"/>
        </w:rPr>
        <w:lastRenderedPageBreak/>
        <w:t>Involved in IIS</w:t>
      </w:r>
      <w:r w:rsidR="006B119D" w:rsidRPr="009A0C3C">
        <w:rPr>
          <w:rFonts w:eastAsia="Arial Unicode MS" w:cs="Calibri"/>
          <w:sz w:val="24"/>
          <w:szCs w:val="24"/>
        </w:rPr>
        <w:t xml:space="preserve"> Migrations</w:t>
      </w:r>
      <w:r w:rsidRPr="009A0C3C">
        <w:rPr>
          <w:rFonts w:eastAsia="Arial Unicode MS" w:cs="Calibri"/>
          <w:sz w:val="24"/>
          <w:szCs w:val="24"/>
        </w:rPr>
        <w:t xml:space="preserve"> from 6.0-7.0</w:t>
      </w:r>
      <w:r w:rsidR="006B119D" w:rsidRPr="009A0C3C">
        <w:rPr>
          <w:rFonts w:eastAsia="Arial Unicode MS" w:cs="Calibri"/>
          <w:sz w:val="24"/>
          <w:szCs w:val="24"/>
        </w:rPr>
        <w:t>.</w:t>
      </w:r>
    </w:p>
    <w:p w:rsidR="001D76D6" w:rsidRPr="009A0C3C" w:rsidRDefault="001D76D6" w:rsidP="005F3E60">
      <w:pPr>
        <w:pStyle w:val="ListParagraph"/>
        <w:numPr>
          <w:ilvl w:val="0"/>
          <w:numId w:val="26"/>
        </w:numPr>
        <w:tabs>
          <w:tab w:val="left" w:pos="2520"/>
          <w:tab w:val="left" w:pos="2610"/>
          <w:tab w:val="left" w:pos="3150"/>
        </w:tabs>
        <w:autoSpaceDE w:val="0"/>
        <w:autoSpaceDN w:val="0"/>
        <w:adjustRightInd w:val="0"/>
        <w:spacing w:after="200"/>
        <w:contextualSpacing/>
        <w:jc w:val="both"/>
        <w:rPr>
          <w:rFonts w:eastAsia="Arial Unicode MS" w:cs="Calibri"/>
          <w:sz w:val="24"/>
          <w:szCs w:val="24"/>
        </w:rPr>
      </w:pPr>
      <w:r w:rsidRPr="009A0C3C">
        <w:rPr>
          <w:rFonts w:eastAsia="Arial Unicode MS" w:cs="Calibri"/>
          <w:sz w:val="24"/>
          <w:szCs w:val="24"/>
        </w:rPr>
        <w:t>Creating and troubleshooting FTP sites and managing large FTP web farm. </w:t>
      </w:r>
    </w:p>
    <w:p w:rsidR="001D76D6" w:rsidRPr="001D76D6" w:rsidRDefault="001D76D6" w:rsidP="005F3E60">
      <w:pPr>
        <w:pStyle w:val="ListParagraph"/>
        <w:numPr>
          <w:ilvl w:val="0"/>
          <w:numId w:val="26"/>
        </w:numPr>
        <w:spacing w:after="200"/>
        <w:contextualSpacing/>
        <w:rPr>
          <w:rFonts w:eastAsia="Arial Unicode MS" w:cs="Calibri"/>
          <w:sz w:val="24"/>
          <w:szCs w:val="24"/>
        </w:rPr>
      </w:pPr>
      <w:r w:rsidRPr="001D76D6">
        <w:rPr>
          <w:rFonts w:eastAsia="Arial Unicode MS" w:cs="Calibri"/>
          <w:sz w:val="24"/>
          <w:szCs w:val="24"/>
        </w:rPr>
        <w:t>Extensively used Event Viewer for monitoring and debugging Application logs, System logs and Security logs of both IIS web server and Windows server.</w:t>
      </w:r>
    </w:p>
    <w:p w:rsidR="00FE7841" w:rsidRDefault="001D76D6" w:rsidP="005F3E60">
      <w:pPr>
        <w:pStyle w:val="ListParagraph"/>
        <w:numPr>
          <w:ilvl w:val="0"/>
          <w:numId w:val="26"/>
        </w:numPr>
        <w:tabs>
          <w:tab w:val="left" w:pos="2520"/>
          <w:tab w:val="left" w:pos="2610"/>
          <w:tab w:val="left" w:pos="3150"/>
        </w:tabs>
        <w:autoSpaceDE w:val="0"/>
        <w:autoSpaceDN w:val="0"/>
        <w:adjustRightInd w:val="0"/>
        <w:spacing w:after="200"/>
        <w:contextualSpacing/>
        <w:rPr>
          <w:rFonts w:eastAsia="Arial Unicode MS" w:cs="Calibri"/>
          <w:sz w:val="24"/>
          <w:szCs w:val="24"/>
        </w:rPr>
      </w:pPr>
      <w:r w:rsidRPr="00FE7841">
        <w:rPr>
          <w:rFonts w:eastAsia="Arial Unicode MS" w:cs="Calibri"/>
          <w:sz w:val="24"/>
          <w:szCs w:val="24"/>
        </w:rPr>
        <w:t>Install and configure Secure Socket Layers to ensure web site security and to secure communication between client and server.</w:t>
      </w:r>
    </w:p>
    <w:p w:rsidR="00440212" w:rsidRDefault="00440212" w:rsidP="005F3E60">
      <w:pPr>
        <w:pStyle w:val="ListParagraph"/>
        <w:numPr>
          <w:ilvl w:val="0"/>
          <w:numId w:val="26"/>
        </w:numPr>
        <w:tabs>
          <w:tab w:val="left" w:pos="2520"/>
          <w:tab w:val="left" w:pos="2610"/>
          <w:tab w:val="left" w:pos="3150"/>
        </w:tabs>
        <w:autoSpaceDE w:val="0"/>
        <w:autoSpaceDN w:val="0"/>
        <w:adjustRightInd w:val="0"/>
        <w:spacing w:after="200"/>
        <w:contextualSpacing/>
        <w:rPr>
          <w:rFonts w:eastAsia="Arial Unicode MS" w:cs="Calibri"/>
          <w:sz w:val="24"/>
          <w:szCs w:val="24"/>
        </w:rPr>
      </w:pPr>
      <w:r w:rsidRPr="00FE7841">
        <w:rPr>
          <w:rFonts w:eastAsia="Arial Unicode MS" w:cs="Calibri"/>
          <w:sz w:val="24"/>
          <w:szCs w:val="24"/>
        </w:rPr>
        <w:t>Continuous monitoring of ticketing tool and resolving tickets in SLAs</w:t>
      </w:r>
    </w:p>
    <w:p w:rsidR="00440212" w:rsidRPr="001D76D6" w:rsidRDefault="00440212" w:rsidP="005F3E60">
      <w:pPr>
        <w:numPr>
          <w:ilvl w:val="0"/>
          <w:numId w:val="26"/>
        </w:numPr>
        <w:tabs>
          <w:tab w:val="left" w:pos="2520"/>
          <w:tab w:val="left" w:pos="2610"/>
          <w:tab w:val="left" w:pos="3150"/>
        </w:tabs>
        <w:autoSpaceDE w:val="0"/>
        <w:autoSpaceDN w:val="0"/>
        <w:adjustRightInd w:val="0"/>
        <w:rPr>
          <w:rFonts w:eastAsia="Arial Unicode MS" w:cs="Calibri"/>
          <w:sz w:val="24"/>
          <w:szCs w:val="24"/>
        </w:rPr>
      </w:pPr>
      <w:r w:rsidRPr="001D76D6">
        <w:rPr>
          <w:rFonts w:eastAsia="Arial Unicode MS" w:cs="Calibri"/>
          <w:sz w:val="24"/>
          <w:szCs w:val="24"/>
        </w:rPr>
        <w:t>Day to day monitoring IIS application pools, worker processes, Disk space, memory and CPU usage</w:t>
      </w:r>
      <w:r w:rsidR="00BC408D" w:rsidRPr="001D76D6">
        <w:rPr>
          <w:rFonts w:eastAsia="Arial Unicode MS" w:cs="Calibri"/>
          <w:sz w:val="24"/>
          <w:szCs w:val="24"/>
        </w:rPr>
        <w:t xml:space="preserve">, </w:t>
      </w:r>
      <w:r w:rsidRPr="001D76D6">
        <w:rPr>
          <w:rFonts w:eastAsia="Arial Unicode MS" w:cs="Calibri"/>
          <w:sz w:val="24"/>
          <w:szCs w:val="24"/>
        </w:rPr>
        <w:t xml:space="preserve">Configured </w:t>
      </w:r>
      <w:r w:rsidR="001113F8" w:rsidRPr="001D76D6">
        <w:rPr>
          <w:rFonts w:eastAsia="Arial Unicode MS" w:cs="Calibri"/>
          <w:sz w:val="24"/>
          <w:szCs w:val="24"/>
        </w:rPr>
        <w:t>site</w:t>
      </w:r>
      <w:r w:rsidRPr="001D76D6">
        <w:rPr>
          <w:rFonts w:eastAsia="Arial Unicode MS" w:cs="Calibri"/>
          <w:sz w:val="24"/>
          <w:szCs w:val="24"/>
        </w:rPr>
        <w:t>scope to monitor ASP.NET applications.</w:t>
      </w:r>
    </w:p>
    <w:p w:rsidR="00440212" w:rsidRPr="001D76D6" w:rsidRDefault="00440212" w:rsidP="005F3E60">
      <w:pPr>
        <w:numPr>
          <w:ilvl w:val="0"/>
          <w:numId w:val="26"/>
        </w:numPr>
        <w:tabs>
          <w:tab w:val="left" w:pos="2520"/>
          <w:tab w:val="left" w:pos="2610"/>
          <w:tab w:val="left" w:pos="3150"/>
        </w:tabs>
        <w:autoSpaceDE w:val="0"/>
        <w:autoSpaceDN w:val="0"/>
        <w:adjustRightInd w:val="0"/>
        <w:rPr>
          <w:rFonts w:eastAsia="Arial Unicode MS" w:cs="Calibri"/>
          <w:sz w:val="24"/>
          <w:szCs w:val="24"/>
        </w:rPr>
      </w:pPr>
      <w:r w:rsidRPr="001D76D6">
        <w:rPr>
          <w:rFonts w:eastAsia="Arial Unicode MS" w:cs="Calibri"/>
          <w:sz w:val="24"/>
          <w:szCs w:val="24"/>
        </w:rPr>
        <w:t>Configured IIS web sites, app pools, and virtual directories.</w:t>
      </w:r>
    </w:p>
    <w:p w:rsidR="00440212" w:rsidRPr="001D76D6" w:rsidRDefault="00440212" w:rsidP="005F3E60">
      <w:pPr>
        <w:numPr>
          <w:ilvl w:val="0"/>
          <w:numId w:val="26"/>
        </w:numPr>
        <w:tabs>
          <w:tab w:val="left" w:pos="2520"/>
          <w:tab w:val="left" w:pos="2610"/>
          <w:tab w:val="left" w:pos="3150"/>
        </w:tabs>
        <w:autoSpaceDE w:val="0"/>
        <w:autoSpaceDN w:val="0"/>
        <w:adjustRightInd w:val="0"/>
        <w:rPr>
          <w:rFonts w:eastAsia="Arial Unicode MS" w:cs="Calibri"/>
          <w:sz w:val="24"/>
          <w:szCs w:val="24"/>
        </w:rPr>
      </w:pPr>
      <w:r w:rsidRPr="001D76D6">
        <w:rPr>
          <w:rFonts w:eastAsia="Arial Unicode MS" w:cs="Calibri"/>
          <w:sz w:val="24"/>
          <w:szCs w:val="24"/>
        </w:rPr>
        <w:t>Good command on ISAPI extensions and configuration of ISAPI filter, websites, and app pool.</w:t>
      </w:r>
    </w:p>
    <w:p w:rsidR="00440212" w:rsidRPr="001D76D6" w:rsidRDefault="00440212" w:rsidP="005F3E60">
      <w:pPr>
        <w:numPr>
          <w:ilvl w:val="0"/>
          <w:numId w:val="26"/>
        </w:numPr>
        <w:tabs>
          <w:tab w:val="left" w:pos="2520"/>
          <w:tab w:val="left" w:pos="2610"/>
          <w:tab w:val="left" w:pos="3150"/>
        </w:tabs>
        <w:autoSpaceDE w:val="0"/>
        <w:autoSpaceDN w:val="0"/>
        <w:adjustRightInd w:val="0"/>
        <w:rPr>
          <w:rFonts w:eastAsia="Arial Unicode MS" w:cs="Calibri"/>
          <w:sz w:val="24"/>
          <w:szCs w:val="24"/>
        </w:rPr>
      </w:pPr>
      <w:r w:rsidRPr="001D76D6">
        <w:rPr>
          <w:rFonts w:eastAsia="Arial Unicode MS" w:cs="Calibri"/>
          <w:sz w:val="24"/>
          <w:szCs w:val="24"/>
        </w:rPr>
        <w:t>Good experience on IIS admin service and IIS metabase. Backing up and restore of IIS metabase</w:t>
      </w:r>
    </w:p>
    <w:p w:rsidR="00440212" w:rsidRPr="001D76D6" w:rsidRDefault="00440212" w:rsidP="005F3E60">
      <w:pPr>
        <w:numPr>
          <w:ilvl w:val="0"/>
          <w:numId w:val="26"/>
        </w:numPr>
        <w:tabs>
          <w:tab w:val="left" w:pos="2520"/>
          <w:tab w:val="left" w:pos="2610"/>
          <w:tab w:val="left" w:pos="3150"/>
        </w:tabs>
        <w:autoSpaceDE w:val="0"/>
        <w:autoSpaceDN w:val="0"/>
        <w:adjustRightInd w:val="0"/>
        <w:rPr>
          <w:rFonts w:eastAsia="Arial Unicode MS" w:cs="Calibri"/>
          <w:sz w:val="24"/>
          <w:szCs w:val="24"/>
        </w:rPr>
      </w:pPr>
      <w:r w:rsidRPr="001D76D6">
        <w:rPr>
          <w:rFonts w:eastAsia="Arial Unicode MS" w:cs="Calibri"/>
          <w:sz w:val="24"/>
          <w:szCs w:val="24"/>
        </w:rPr>
        <w:t>CSR creation, renewal of certs and import/export of SSL certs.</w:t>
      </w:r>
    </w:p>
    <w:p w:rsidR="00440212" w:rsidRPr="001D76D6" w:rsidRDefault="00440212" w:rsidP="005F3E60">
      <w:pPr>
        <w:numPr>
          <w:ilvl w:val="0"/>
          <w:numId w:val="26"/>
        </w:numPr>
        <w:tabs>
          <w:tab w:val="left" w:pos="2520"/>
          <w:tab w:val="left" w:pos="2610"/>
          <w:tab w:val="left" w:pos="3150"/>
        </w:tabs>
        <w:autoSpaceDE w:val="0"/>
        <w:autoSpaceDN w:val="0"/>
        <w:adjustRightInd w:val="0"/>
        <w:rPr>
          <w:rFonts w:eastAsia="Arial Unicode MS" w:cs="Calibri"/>
          <w:sz w:val="24"/>
          <w:szCs w:val="24"/>
        </w:rPr>
      </w:pPr>
      <w:r w:rsidRPr="001D76D6">
        <w:rPr>
          <w:rFonts w:eastAsia="Arial Unicode MS" w:cs="Calibri"/>
          <w:sz w:val="24"/>
          <w:szCs w:val="24"/>
        </w:rPr>
        <w:t>Troubleshooting of Sev1/Sev2 and Sev3 issues.</w:t>
      </w:r>
    </w:p>
    <w:p w:rsidR="00440212" w:rsidRPr="001D76D6" w:rsidRDefault="00440212" w:rsidP="005F3E60">
      <w:pPr>
        <w:numPr>
          <w:ilvl w:val="0"/>
          <w:numId w:val="26"/>
        </w:numPr>
        <w:tabs>
          <w:tab w:val="left" w:pos="2520"/>
          <w:tab w:val="left" w:pos="2610"/>
          <w:tab w:val="left" w:pos="3150"/>
        </w:tabs>
        <w:autoSpaceDE w:val="0"/>
        <w:autoSpaceDN w:val="0"/>
        <w:adjustRightInd w:val="0"/>
        <w:rPr>
          <w:rFonts w:eastAsia="Arial Unicode MS" w:cs="Calibri"/>
          <w:sz w:val="24"/>
          <w:szCs w:val="24"/>
        </w:rPr>
      </w:pPr>
      <w:r w:rsidRPr="001D76D6">
        <w:rPr>
          <w:rFonts w:eastAsia="Arial Unicode MS" w:cs="Calibri"/>
          <w:sz w:val="24"/>
          <w:szCs w:val="24"/>
        </w:rPr>
        <w:t>Provided on call support on 24/7 basis.</w:t>
      </w:r>
    </w:p>
    <w:p w:rsidR="001113F8" w:rsidRPr="00FE7841" w:rsidRDefault="001113F8" w:rsidP="005F3E60">
      <w:pPr>
        <w:tabs>
          <w:tab w:val="left" w:pos="2520"/>
          <w:tab w:val="left" w:pos="2610"/>
          <w:tab w:val="left" w:pos="3150"/>
        </w:tabs>
        <w:autoSpaceDE w:val="0"/>
        <w:autoSpaceDN w:val="0"/>
        <w:adjustRightInd w:val="0"/>
        <w:ind w:left="720"/>
        <w:rPr>
          <w:rFonts w:eastAsia="Arial Unicode MS" w:cs="Calibri"/>
          <w:sz w:val="24"/>
          <w:szCs w:val="24"/>
        </w:rPr>
      </w:pPr>
    </w:p>
    <w:p w:rsidR="006E5A02" w:rsidRPr="00945BD6" w:rsidRDefault="00945BD6" w:rsidP="005F3E60">
      <w:pPr>
        <w:pStyle w:val="PlainText"/>
        <w:rPr>
          <w:rFonts w:ascii="Times New Roman"/>
          <w:b/>
          <w:sz w:val="24"/>
          <w:szCs w:val="24"/>
          <w:u w:val="single"/>
        </w:rPr>
      </w:pPr>
      <w:r w:rsidRPr="00945BD6">
        <w:rPr>
          <w:rFonts w:ascii="Times New Roman"/>
          <w:b/>
          <w:sz w:val="24"/>
          <w:szCs w:val="24"/>
          <w:u w:val="single"/>
        </w:rPr>
        <w:t>Project # 2</w:t>
      </w:r>
    </w:p>
    <w:p w:rsidR="00945BD6" w:rsidRDefault="00945BD6" w:rsidP="005F3E60">
      <w:pPr>
        <w:pStyle w:val="PlainText"/>
        <w:rPr>
          <w:rFonts w:ascii="Times New Roman"/>
          <w:b/>
          <w:sz w:val="24"/>
          <w:szCs w:val="24"/>
        </w:rPr>
      </w:pPr>
    </w:p>
    <w:p w:rsidR="006E5A02" w:rsidRDefault="006E5A02" w:rsidP="005F3E60">
      <w:pPr>
        <w:pStyle w:val="PlainText"/>
        <w:rPr>
          <w:rFonts w:ascii="Times New Roman"/>
          <w:b/>
          <w:sz w:val="24"/>
          <w:szCs w:val="24"/>
        </w:rPr>
      </w:pPr>
      <w:r>
        <w:rPr>
          <w:rFonts w:ascii="Times New Roman"/>
          <w:b/>
          <w:sz w:val="24"/>
          <w:szCs w:val="24"/>
        </w:rPr>
        <w:t>Project</w:t>
      </w:r>
      <w:r>
        <w:rPr>
          <w:rFonts w:ascii="Times New Roman"/>
          <w:b/>
          <w:sz w:val="24"/>
          <w:szCs w:val="24"/>
        </w:rPr>
        <w:tab/>
        <w:t xml:space="preserve">: </w:t>
      </w:r>
      <w:r>
        <w:rPr>
          <w:rFonts w:ascii="Times New Roman"/>
          <w:b/>
          <w:sz w:val="24"/>
          <w:szCs w:val="24"/>
        </w:rPr>
        <w:tab/>
        <w:t>Application Support</w:t>
      </w:r>
    </w:p>
    <w:p w:rsidR="00945BD6" w:rsidRDefault="00945BD6" w:rsidP="005F3E60">
      <w:pPr>
        <w:pStyle w:val="PlainText"/>
        <w:rPr>
          <w:rFonts w:ascii="Times New Roman"/>
          <w:b/>
          <w:sz w:val="24"/>
          <w:szCs w:val="24"/>
        </w:rPr>
      </w:pPr>
      <w:r>
        <w:rPr>
          <w:rFonts w:ascii="Times New Roman"/>
          <w:b/>
          <w:sz w:val="24"/>
          <w:szCs w:val="24"/>
        </w:rPr>
        <w:t>Client</w:t>
      </w:r>
      <w:r>
        <w:rPr>
          <w:rFonts w:ascii="Times New Roman"/>
          <w:b/>
          <w:sz w:val="24"/>
          <w:szCs w:val="24"/>
        </w:rPr>
        <w:tab/>
      </w:r>
      <w:r>
        <w:rPr>
          <w:rFonts w:ascii="Times New Roman"/>
          <w:b/>
          <w:sz w:val="24"/>
          <w:szCs w:val="24"/>
        </w:rPr>
        <w:tab/>
        <w:t>:</w:t>
      </w:r>
      <w:r>
        <w:rPr>
          <w:rFonts w:ascii="Times New Roman"/>
          <w:b/>
          <w:sz w:val="24"/>
          <w:szCs w:val="24"/>
        </w:rPr>
        <w:tab/>
      </w:r>
      <w:r w:rsidRPr="00945BD6">
        <w:rPr>
          <w:rFonts w:ascii="Times New Roman"/>
          <w:b/>
          <w:sz w:val="24"/>
          <w:szCs w:val="24"/>
        </w:rPr>
        <w:t>Janus Capital Group</w:t>
      </w:r>
      <w:r>
        <w:rPr>
          <w:rFonts w:ascii="Times New Roman"/>
          <w:b/>
          <w:sz w:val="24"/>
          <w:szCs w:val="24"/>
        </w:rPr>
        <w:t xml:space="preserve"> Inc.</w:t>
      </w:r>
    </w:p>
    <w:p w:rsidR="006E5A02" w:rsidRDefault="006E5A02" w:rsidP="005F3E60">
      <w:pPr>
        <w:pStyle w:val="PlainText"/>
        <w:rPr>
          <w:rFonts w:ascii="Times New Roman"/>
          <w:b/>
          <w:sz w:val="24"/>
          <w:szCs w:val="24"/>
        </w:rPr>
      </w:pPr>
      <w:r>
        <w:rPr>
          <w:rFonts w:ascii="Times New Roman"/>
          <w:b/>
          <w:sz w:val="24"/>
          <w:szCs w:val="24"/>
        </w:rPr>
        <w:t>Company</w:t>
      </w:r>
      <w:r>
        <w:rPr>
          <w:rFonts w:ascii="Times New Roman"/>
          <w:b/>
          <w:sz w:val="24"/>
          <w:szCs w:val="24"/>
        </w:rPr>
        <w:tab/>
        <w:t xml:space="preserve">: </w:t>
      </w:r>
      <w:r>
        <w:rPr>
          <w:rFonts w:ascii="Times New Roman"/>
          <w:b/>
          <w:sz w:val="24"/>
          <w:szCs w:val="24"/>
        </w:rPr>
        <w:tab/>
        <w:t xml:space="preserve">Tech Mahindra </w:t>
      </w:r>
    </w:p>
    <w:p w:rsidR="006E5A02" w:rsidRDefault="006E5A02" w:rsidP="005F3E60">
      <w:pPr>
        <w:pStyle w:val="PlainText"/>
        <w:rPr>
          <w:rFonts w:ascii="Times New Roman"/>
          <w:b/>
          <w:sz w:val="24"/>
          <w:szCs w:val="24"/>
        </w:rPr>
      </w:pPr>
      <w:r w:rsidRPr="00885514">
        <w:rPr>
          <w:rFonts w:ascii="Times New Roman"/>
          <w:b/>
          <w:sz w:val="24"/>
          <w:szCs w:val="24"/>
        </w:rPr>
        <w:t>Role</w:t>
      </w:r>
      <w:r>
        <w:rPr>
          <w:rFonts w:ascii="Times New Roman"/>
          <w:b/>
          <w:sz w:val="24"/>
          <w:szCs w:val="24"/>
        </w:rPr>
        <w:tab/>
      </w:r>
      <w:r>
        <w:rPr>
          <w:rFonts w:ascii="Times New Roman"/>
          <w:b/>
          <w:sz w:val="24"/>
          <w:szCs w:val="24"/>
        </w:rPr>
        <w:tab/>
      </w:r>
      <w:r w:rsidRPr="00885514">
        <w:rPr>
          <w:rFonts w:ascii="Times New Roman"/>
          <w:b/>
          <w:sz w:val="24"/>
          <w:szCs w:val="24"/>
        </w:rPr>
        <w:t xml:space="preserve">: </w:t>
      </w:r>
      <w:r>
        <w:rPr>
          <w:rFonts w:ascii="Times New Roman"/>
          <w:b/>
          <w:sz w:val="24"/>
          <w:szCs w:val="24"/>
        </w:rPr>
        <w:tab/>
      </w:r>
      <w:r w:rsidRPr="00885514">
        <w:rPr>
          <w:rFonts w:ascii="Times New Roman"/>
          <w:b/>
          <w:sz w:val="24"/>
          <w:szCs w:val="24"/>
        </w:rPr>
        <w:t>IIS Administrator</w:t>
      </w:r>
    </w:p>
    <w:p w:rsidR="00945BD6" w:rsidRDefault="00945BD6" w:rsidP="005F3E60">
      <w:pPr>
        <w:pStyle w:val="PlainText"/>
        <w:rPr>
          <w:rFonts w:ascii="Times New Roman"/>
          <w:b/>
          <w:sz w:val="24"/>
          <w:szCs w:val="24"/>
        </w:rPr>
      </w:pPr>
      <w:r w:rsidRPr="00945BD6">
        <w:rPr>
          <w:rFonts w:ascii="Times New Roman"/>
          <w:b/>
          <w:sz w:val="24"/>
          <w:szCs w:val="24"/>
        </w:rPr>
        <w:t>Duration</w:t>
      </w:r>
      <w:r w:rsidRPr="00945BD6">
        <w:rPr>
          <w:rFonts w:ascii="Times New Roman"/>
          <w:b/>
          <w:sz w:val="24"/>
          <w:szCs w:val="24"/>
        </w:rPr>
        <w:tab/>
        <w:t xml:space="preserve">: </w:t>
      </w:r>
      <w:r>
        <w:rPr>
          <w:rFonts w:ascii="Times New Roman"/>
          <w:b/>
          <w:sz w:val="24"/>
          <w:szCs w:val="24"/>
        </w:rPr>
        <w:tab/>
      </w:r>
      <w:r w:rsidR="0074103A">
        <w:rPr>
          <w:rFonts w:ascii="Times New Roman"/>
          <w:b/>
          <w:sz w:val="24"/>
          <w:szCs w:val="24"/>
        </w:rPr>
        <w:t>Feb 2014</w:t>
      </w:r>
      <w:r w:rsidRPr="00945BD6">
        <w:rPr>
          <w:rFonts w:ascii="Times New Roman"/>
          <w:b/>
          <w:sz w:val="24"/>
          <w:szCs w:val="24"/>
        </w:rPr>
        <w:t xml:space="preserve"> – April 20</w:t>
      </w:r>
      <w:r w:rsidR="00067590">
        <w:rPr>
          <w:rFonts w:ascii="Times New Roman"/>
          <w:b/>
          <w:sz w:val="24"/>
          <w:szCs w:val="24"/>
        </w:rPr>
        <w:t>15</w:t>
      </w:r>
      <w:r w:rsidR="00093761">
        <w:rPr>
          <w:rFonts w:ascii="Times New Roman"/>
          <w:b/>
          <w:sz w:val="24"/>
          <w:szCs w:val="24"/>
        </w:rPr>
        <w:tab/>
      </w:r>
    </w:p>
    <w:p w:rsidR="006E5A02" w:rsidRPr="00885514" w:rsidRDefault="006E5A02" w:rsidP="005F3E60">
      <w:pPr>
        <w:pStyle w:val="PlainText"/>
        <w:rPr>
          <w:rFonts w:ascii="Times New Roman"/>
          <w:b/>
          <w:sz w:val="24"/>
          <w:szCs w:val="24"/>
        </w:rPr>
      </w:pPr>
    </w:p>
    <w:p w:rsidR="005D3712" w:rsidRPr="00945BD6" w:rsidRDefault="00945BD6" w:rsidP="005F3E60">
      <w:pPr>
        <w:pStyle w:val="NoSpacing"/>
        <w:rPr>
          <w:b/>
          <w:sz w:val="24"/>
          <w:szCs w:val="24"/>
        </w:rPr>
      </w:pPr>
      <w:r w:rsidRPr="00945BD6">
        <w:rPr>
          <w:b/>
          <w:sz w:val="24"/>
          <w:szCs w:val="24"/>
        </w:rPr>
        <w:t>Description:</w:t>
      </w:r>
    </w:p>
    <w:p w:rsidR="00945BD6" w:rsidRPr="00885514" w:rsidRDefault="00945BD6" w:rsidP="005F3E60">
      <w:pPr>
        <w:pStyle w:val="NoSpacing"/>
        <w:rPr>
          <w:sz w:val="24"/>
          <w:szCs w:val="24"/>
        </w:rPr>
      </w:pPr>
    </w:p>
    <w:p w:rsidR="00600718" w:rsidRPr="00885514" w:rsidRDefault="00600718" w:rsidP="005F3E60">
      <w:pPr>
        <w:pStyle w:val="NoSpacing"/>
        <w:rPr>
          <w:rFonts w:ascii="Verdana" w:hAnsi="Verdana"/>
          <w:sz w:val="24"/>
          <w:szCs w:val="24"/>
        </w:rPr>
      </w:pPr>
      <w:r w:rsidRPr="00885514">
        <w:rPr>
          <w:sz w:val="24"/>
          <w:szCs w:val="24"/>
        </w:rPr>
        <w:t>Janus Capital Group Inc. is a publicly owned investment firm headquartered in Denver, Colorado. It provides growth and risk-managed investment strategies and manages equity, fixed income, money market, well as balanced mutual funds. As of September 30, 2012, Janus managed approximately $158.2 billion in assets under management for more than four million shareholders, clients, and institutions around the globe. Outside the U.S., Janus has offices in London, Milan, Tokyo and Hong Kong, Melbourne, and Singapore. Janus Capital Group consists</w:t>
      </w:r>
      <w:r w:rsidRPr="00885514">
        <w:rPr>
          <w:rFonts w:ascii="Verdana" w:hAnsi="Verdana"/>
          <w:sz w:val="24"/>
          <w:szCs w:val="24"/>
        </w:rPr>
        <w:t xml:space="preserve"> </w:t>
      </w:r>
      <w:r w:rsidRPr="00885514">
        <w:rPr>
          <w:sz w:val="24"/>
          <w:szCs w:val="24"/>
        </w:rPr>
        <w:t>of Janus Capital Management LLC, INTEC Investment Management LLC. Additionally, Janus Capital Group owns 80% of Perkins Investment Management.</w:t>
      </w:r>
    </w:p>
    <w:p w:rsidR="0085634B" w:rsidRPr="00885514" w:rsidRDefault="00600718" w:rsidP="005F3E60">
      <w:pPr>
        <w:pStyle w:val="NoSpacing"/>
        <w:rPr>
          <w:rFonts w:ascii="Verdana" w:hAnsi="Verdana"/>
          <w:sz w:val="24"/>
          <w:szCs w:val="24"/>
        </w:rPr>
      </w:pPr>
      <w:r w:rsidRPr="00885514">
        <w:rPr>
          <w:rFonts w:ascii="Verdana" w:hAnsi="Verdana"/>
          <w:sz w:val="24"/>
          <w:szCs w:val="24"/>
        </w:rPr>
        <w:t xml:space="preserve"> </w:t>
      </w:r>
    </w:p>
    <w:p w:rsidR="00A92381" w:rsidRPr="00885514" w:rsidRDefault="003E1268" w:rsidP="005F3E60">
      <w:pPr>
        <w:jc w:val="both"/>
        <w:rPr>
          <w:b/>
          <w:sz w:val="24"/>
          <w:szCs w:val="24"/>
        </w:rPr>
      </w:pPr>
      <w:r w:rsidRPr="00885514">
        <w:rPr>
          <w:b/>
          <w:sz w:val="24"/>
          <w:szCs w:val="24"/>
        </w:rPr>
        <w:t>Primary Responsibilities</w:t>
      </w:r>
      <w:r w:rsidR="007E0ADD">
        <w:rPr>
          <w:b/>
          <w:sz w:val="24"/>
          <w:szCs w:val="24"/>
        </w:rPr>
        <w:t>:</w:t>
      </w:r>
    </w:p>
    <w:p w:rsidR="0093208E" w:rsidRPr="00FE7841" w:rsidRDefault="0093208E" w:rsidP="005F3E60">
      <w:pPr>
        <w:jc w:val="both"/>
        <w:rPr>
          <w:rFonts w:eastAsia="Arial Unicode MS"/>
          <w:snapToGrid w:val="0"/>
          <w:sz w:val="24"/>
          <w:szCs w:val="24"/>
        </w:rPr>
      </w:pPr>
    </w:p>
    <w:p w:rsidR="0027065B" w:rsidRPr="00885514" w:rsidRDefault="0027065B" w:rsidP="005F3E60">
      <w:pPr>
        <w:numPr>
          <w:ilvl w:val="0"/>
          <w:numId w:val="27"/>
        </w:numPr>
        <w:autoSpaceDN w:val="0"/>
        <w:jc w:val="both"/>
        <w:rPr>
          <w:rFonts w:eastAsia="Arial Unicode MS"/>
          <w:snapToGrid w:val="0"/>
          <w:sz w:val="24"/>
          <w:szCs w:val="24"/>
        </w:rPr>
      </w:pPr>
      <w:r w:rsidRPr="00885514">
        <w:rPr>
          <w:rFonts w:eastAsia="Arial Unicode MS"/>
          <w:snapToGrid w:val="0"/>
          <w:sz w:val="24"/>
          <w:szCs w:val="24"/>
        </w:rPr>
        <w:t xml:space="preserve">Deployed ASP.NET applications on IIS. </w:t>
      </w:r>
    </w:p>
    <w:p w:rsidR="0027065B" w:rsidRPr="00885514" w:rsidRDefault="0027065B" w:rsidP="005F3E60">
      <w:pPr>
        <w:numPr>
          <w:ilvl w:val="0"/>
          <w:numId w:val="27"/>
        </w:numPr>
        <w:autoSpaceDN w:val="0"/>
        <w:jc w:val="both"/>
        <w:rPr>
          <w:rFonts w:eastAsia="Arial Unicode MS"/>
          <w:snapToGrid w:val="0"/>
          <w:sz w:val="24"/>
          <w:szCs w:val="24"/>
        </w:rPr>
      </w:pPr>
      <w:r w:rsidRPr="00885514">
        <w:rPr>
          <w:rFonts w:eastAsia="Arial Unicode MS"/>
          <w:snapToGrid w:val="0"/>
          <w:sz w:val="24"/>
          <w:szCs w:val="24"/>
        </w:rPr>
        <w:t>Continuous monitoring of ticketing tool and resolving tickets in SLAs</w:t>
      </w:r>
    </w:p>
    <w:p w:rsidR="0027065B" w:rsidRPr="00885514" w:rsidRDefault="0027065B" w:rsidP="005F3E60">
      <w:pPr>
        <w:numPr>
          <w:ilvl w:val="0"/>
          <w:numId w:val="27"/>
        </w:numPr>
        <w:autoSpaceDN w:val="0"/>
        <w:jc w:val="both"/>
        <w:rPr>
          <w:rFonts w:eastAsia="Arial Unicode MS"/>
          <w:snapToGrid w:val="0"/>
          <w:sz w:val="24"/>
          <w:szCs w:val="24"/>
        </w:rPr>
      </w:pPr>
      <w:r w:rsidRPr="00885514">
        <w:rPr>
          <w:rFonts w:eastAsia="Arial Unicode MS"/>
          <w:snapToGrid w:val="0"/>
          <w:sz w:val="24"/>
          <w:szCs w:val="24"/>
        </w:rPr>
        <w:t xml:space="preserve">Strong experience in administrating by using </w:t>
      </w:r>
      <w:r w:rsidRPr="00FE7841">
        <w:rPr>
          <w:rFonts w:eastAsia="Arial Unicode MS"/>
          <w:snapToGrid w:val="0"/>
          <w:sz w:val="24"/>
          <w:szCs w:val="24"/>
        </w:rPr>
        <w:t>inetmgr</w:t>
      </w:r>
      <w:r w:rsidRPr="00885514">
        <w:rPr>
          <w:rFonts w:eastAsia="Arial Unicode MS"/>
          <w:snapToGrid w:val="0"/>
          <w:sz w:val="24"/>
          <w:szCs w:val="24"/>
        </w:rPr>
        <w:t>.</w:t>
      </w:r>
    </w:p>
    <w:p w:rsidR="0027065B" w:rsidRPr="00885514" w:rsidRDefault="0027065B" w:rsidP="005F3E60">
      <w:pPr>
        <w:numPr>
          <w:ilvl w:val="0"/>
          <w:numId w:val="27"/>
        </w:numPr>
        <w:autoSpaceDN w:val="0"/>
        <w:jc w:val="both"/>
        <w:rPr>
          <w:rFonts w:eastAsia="Arial Unicode MS"/>
          <w:snapToGrid w:val="0"/>
          <w:sz w:val="24"/>
          <w:szCs w:val="24"/>
        </w:rPr>
      </w:pPr>
      <w:r w:rsidRPr="00FE7841">
        <w:rPr>
          <w:rFonts w:eastAsia="Arial Unicode MS"/>
          <w:snapToGrid w:val="0"/>
          <w:sz w:val="24"/>
          <w:szCs w:val="24"/>
        </w:rPr>
        <w:t xml:space="preserve">Day to day monitoring IIS application pools, worker processes, Disk </w:t>
      </w:r>
      <w:r w:rsidR="00304391">
        <w:rPr>
          <w:rFonts w:eastAsia="Arial Unicode MS"/>
          <w:snapToGrid w:val="0"/>
          <w:sz w:val="24"/>
          <w:szCs w:val="24"/>
        </w:rPr>
        <w:t xml:space="preserve">space, memory and CPU usage and worked on </w:t>
      </w:r>
      <w:r w:rsidRPr="00FE7841">
        <w:rPr>
          <w:rFonts w:eastAsia="Arial Unicode MS"/>
          <w:snapToGrid w:val="0"/>
          <w:sz w:val="24"/>
          <w:szCs w:val="24"/>
        </w:rPr>
        <w:t>SQL automated jobs, Configured CA wily introscope to monitor ASP.NET applications.</w:t>
      </w:r>
    </w:p>
    <w:p w:rsidR="0027065B" w:rsidRDefault="0027065B" w:rsidP="005F3E60">
      <w:pPr>
        <w:numPr>
          <w:ilvl w:val="0"/>
          <w:numId w:val="27"/>
        </w:numPr>
        <w:autoSpaceDN w:val="0"/>
        <w:jc w:val="both"/>
        <w:rPr>
          <w:rFonts w:eastAsia="Arial Unicode MS"/>
          <w:snapToGrid w:val="0"/>
          <w:sz w:val="24"/>
          <w:szCs w:val="24"/>
        </w:rPr>
      </w:pPr>
      <w:r w:rsidRPr="00885514">
        <w:rPr>
          <w:rFonts w:eastAsia="Arial Unicode MS"/>
          <w:snapToGrid w:val="0"/>
          <w:sz w:val="24"/>
          <w:szCs w:val="24"/>
        </w:rPr>
        <w:t xml:space="preserve">Configured </w:t>
      </w:r>
      <w:r w:rsidRPr="00FE7841">
        <w:rPr>
          <w:rFonts w:eastAsia="Arial Unicode MS"/>
          <w:snapToGrid w:val="0"/>
          <w:sz w:val="24"/>
          <w:szCs w:val="24"/>
        </w:rPr>
        <w:t>IIS web sites</w:t>
      </w:r>
      <w:r w:rsidRPr="00885514">
        <w:rPr>
          <w:rFonts w:eastAsia="Arial Unicode MS"/>
          <w:snapToGrid w:val="0"/>
          <w:sz w:val="24"/>
          <w:szCs w:val="24"/>
        </w:rPr>
        <w:t xml:space="preserve">, </w:t>
      </w:r>
      <w:r w:rsidRPr="00FE7841">
        <w:rPr>
          <w:rFonts w:eastAsia="Arial Unicode MS"/>
          <w:snapToGrid w:val="0"/>
          <w:sz w:val="24"/>
          <w:szCs w:val="24"/>
        </w:rPr>
        <w:t>app pools</w:t>
      </w:r>
      <w:r w:rsidRPr="00885514">
        <w:rPr>
          <w:rFonts w:eastAsia="Arial Unicode MS"/>
          <w:snapToGrid w:val="0"/>
          <w:sz w:val="24"/>
          <w:szCs w:val="24"/>
        </w:rPr>
        <w:t xml:space="preserve">, and </w:t>
      </w:r>
      <w:r w:rsidRPr="00FE7841">
        <w:rPr>
          <w:rFonts w:eastAsia="Arial Unicode MS"/>
          <w:snapToGrid w:val="0"/>
          <w:sz w:val="24"/>
          <w:szCs w:val="24"/>
        </w:rPr>
        <w:t>virtual directories</w:t>
      </w:r>
      <w:r w:rsidRPr="00885514">
        <w:rPr>
          <w:rFonts w:eastAsia="Arial Unicode MS"/>
          <w:snapToGrid w:val="0"/>
          <w:sz w:val="24"/>
          <w:szCs w:val="24"/>
        </w:rPr>
        <w:t>.</w:t>
      </w:r>
    </w:p>
    <w:p w:rsidR="00FE7841" w:rsidRDefault="000E5E6F" w:rsidP="005F3E60">
      <w:pPr>
        <w:numPr>
          <w:ilvl w:val="0"/>
          <w:numId w:val="27"/>
        </w:numPr>
        <w:autoSpaceDN w:val="0"/>
        <w:jc w:val="both"/>
        <w:rPr>
          <w:rFonts w:eastAsia="Arial Unicode MS"/>
          <w:snapToGrid w:val="0"/>
          <w:sz w:val="24"/>
          <w:szCs w:val="24"/>
        </w:rPr>
      </w:pPr>
      <w:r>
        <w:rPr>
          <w:rFonts w:eastAsia="Arial Unicode MS"/>
          <w:snapToGrid w:val="0"/>
          <w:sz w:val="24"/>
          <w:szCs w:val="24"/>
        </w:rPr>
        <w:t>Worked on SQL SER</w:t>
      </w:r>
      <w:r w:rsidR="00FE7841">
        <w:rPr>
          <w:rFonts w:eastAsia="Arial Unicode MS"/>
          <w:snapToGrid w:val="0"/>
          <w:sz w:val="24"/>
          <w:szCs w:val="24"/>
        </w:rPr>
        <w:t>V</w:t>
      </w:r>
      <w:r>
        <w:rPr>
          <w:rFonts w:eastAsia="Arial Unicode MS"/>
          <w:snapToGrid w:val="0"/>
          <w:sz w:val="24"/>
          <w:szCs w:val="24"/>
        </w:rPr>
        <w:t>E</w:t>
      </w:r>
      <w:r w:rsidR="00FE7841">
        <w:rPr>
          <w:rFonts w:eastAsia="Arial Unicode MS"/>
          <w:snapToGrid w:val="0"/>
          <w:sz w:val="24"/>
          <w:szCs w:val="24"/>
        </w:rPr>
        <w:t>R AGENT AND SQL PROFILER</w:t>
      </w:r>
      <w:r w:rsidR="00304391">
        <w:rPr>
          <w:rFonts w:eastAsia="Arial Unicode MS"/>
          <w:snapToGrid w:val="0"/>
          <w:sz w:val="24"/>
          <w:szCs w:val="24"/>
        </w:rPr>
        <w:t>.</w:t>
      </w:r>
    </w:p>
    <w:p w:rsidR="00FE7841" w:rsidRPr="00885514" w:rsidRDefault="00FE7841" w:rsidP="005F3E60">
      <w:pPr>
        <w:numPr>
          <w:ilvl w:val="0"/>
          <w:numId w:val="27"/>
        </w:numPr>
        <w:autoSpaceDN w:val="0"/>
        <w:jc w:val="both"/>
        <w:rPr>
          <w:rFonts w:eastAsia="Arial Unicode MS"/>
          <w:snapToGrid w:val="0"/>
          <w:sz w:val="24"/>
          <w:szCs w:val="24"/>
        </w:rPr>
      </w:pPr>
      <w:r>
        <w:rPr>
          <w:rFonts w:eastAsia="Arial Unicode MS"/>
          <w:snapToGrid w:val="0"/>
          <w:sz w:val="24"/>
          <w:szCs w:val="24"/>
        </w:rPr>
        <w:t>Involved in SQL performance tuning and trouble shooting</w:t>
      </w:r>
      <w:r w:rsidR="00304391">
        <w:rPr>
          <w:rFonts w:eastAsia="Arial Unicode MS"/>
          <w:snapToGrid w:val="0"/>
          <w:sz w:val="24"/>
          <w:szCs w:val="24"/>
        </w:rPr>
        <w:t>.</w:t>
      </w:r>
    </w:p>
    <w:p w:rsidR="0027065B" w:rsidRPr="00FE7841" w:rsidRDefault="0027065B" w:rsidP="005F3E60">
      <w:pPr>
        <w:numPr>
          <w:ilvl w:val="0"/>
          <w:numId w:val="27"/>
        </w:numPr>
        <w:jc w:val="both"/>
        <w:rPr>
          <w:rFonts w:eastAsia="Arial Unicode MS"/>
          <w:snapToGrid w:val="0"/>
          <w:sz w:val="24"/>
          <w:szCs w:val="24"/>
        </w:rPr>
      </w:pPr>
      <w:r w:rsidRPr="00FE7841">
        <w:rPr>
          <w:rFonts w:eastAsia="Arial Unicode MS"/>
          <w:snapToGrid w:val="0"/>
          <w:sz w:val="24"/>
          <w:szCs w:val="24"/>
        </w:rPr>
        <w:t>Good command on ISAPI extensions and configuration of ISAPI filter, websites, and app pool.</w:t>
      </w:r>
    </w:p>
    <w:p w:rsidR="0027065B" w:rsidRPr="00FE7841" w:rsidRDefault="0027065B" w:rsidP="005F3E60">
      <w:pPr>
        <w:numPr>
          <w:ilvl w:val="0"/>
          <w:numId w:val="27"/>
        </w:numPr>
        <w:jc w:val="both"/>
        <w:rPr>
          <w:rFonts w:eastAsia="Arial Unicode MS"/>
          <w:snapToGrid w:val="0"/>
          <w:sz w:val="24"/>
          <w:szCs w:val="24"/>
        </w:rPr>
      </w:pPr>
      <w:r w:rsidRPr="00FE7841">
        <w:rPr>
          <w:rFonts w:eastAsia="Arial Unicode MS"/>
          <w:snapToGrid w:val="0"/>
          <w:sz w:val="24"/>
          <w:szCs w:val="24"/>
        </w:rPr>
        <w:t>Good experience on IIS admin service and IIS metabase. Backing up and restore of IIS metabase</w:t>
      </w:r>
      <w:r w:rsidR="00304391">
        <w:rPr>
          <w:rFonts w:eastAsia="Arial Unicode MS"/>
          <w:snapToGrid w:val="0"/>
          <w:sz w:val="24"/>
          <w:szCs w:val="24"/>
        </w:rPr>
        <w:t>.</w:t>
      </w:r>
    </w:p>
    <w:p w:rsidR="0027065B" w:rsidRPr="00885514" w:rsidRDefault="0027065B" w:rsidP="005F3E60">
      <w:pPr>
        <w:numPr>
          <w:ilvl w:val="0"/>
          <w:numId w:val="27"/>
        </w:numPr>
        <w:autoSpaceDN w:val="0"/>
        <w:jc w:val="both"/>
        <w:rPr>
          <w:rFonts w:eastAsia="Arial Unicode MS"/>
          <w:snapToGrid w:val="0"/>
          <w:sz w:val="24"/>
          <w:szCs w:val="24"/>
        </w:rPr>
      </w:pPr>
      <w:r w:rsidRPr="00FE7841">
        <w:rPr>
          <w:rFonts w:eastAsia="Arial Unicode MS"/>
          <w:snapToGrid w:val="0"/>
          <w:sz w:val="24"/>
          <w:szCs w:val="24"/>
        </w:rPr>
        <w:t>CSR</w:t>
      </w:r>
      <w:r w:rsidRPr="00885514">
        <w:rPr>
          <w:rFonts w:eastAsia="Arial Unicode MS"/>
          <w:snapToGrid w:val="0"/>
          <w:sz w:val="24"/>
          <w:szCs w:val="24"/>
        </w:rPr>
        <w:t xml:space="preserve"> creation, renewal of certs and import/export of </w:t>
      </w:r>
      <w:r w:rsidRPr="00FE7841">
        <w:rPr>
          <w:rFonts w:eastAsia="Arial Unicode MS"/>
          <w:snapToGrid w:val="0"/>
          <w:sz w:val="24"/>
          <w:szCs w:val="24"/>
        </w:rPr>
        <w:t>SSL</w:t>
      </w:r>
      <w:r w:rsidRPr="00885514">
        <w:rPr>
          <w:rFonts w:eastAsia="Arial Unicode MS"/>
          <w:snapToGrid w:val="0"/>
          <w:sz w:val="24"/>
          <w:szCs w:val="24"/>
        </w:rPr>
        <w:t xml:space="preserve"> certs.</w:t>
      </w:r>
    </w:p>
    <w:p w:rsidR="00493E95" w:rsidRPr="00FE7841" w:rsidRDefault="0027065B" w:rsidP="005F3E60">
      <w:pPr>
        <w:numPr>
          <w:ilvl w:val="0"/>
          <w:numId w:val="27"/>
        </w:numPr>
        <w:autoSpaceDN w:val="0"/>
        <w:jc w:val="both"/>
        <w:rPr>
          <w:rFonts w:eastAsia="Arial Unicode MS"/>
          <w:snapToGrid w:val="0"/>
          <w:sz w:val="24"/>
          <w:szCs w:val="24"/>
        </w:rPr>
      </w:pPr>
      <w:r w:rsidRPr="00FE7841">
        <w:rPr>
          <w:rFonts w:eastAsia="Arial Unicode MS"/>
          <w:snapToGrid w:val="0"/>
          <w:sz w:val="24"/>
          <w:szCs w:val="24"/>
        </w:rPr>
        <w:t>Good experience in analyzing IIS event viewer logs</w:t>
      </w:r>
      <w:r w:rsidR="00304391">
        <w:rPr>
          <w:rFonts w:eastAsia="Arial Unicode MS"/>
          <w:snapToGrid w:val="0"/>
          <w:sz w:val="24"/>
          <w:szCs w:val="24"/>
        </w:rPr>
        <w:t>.</w:t>
      </w:r>
    </w:p>
    <w:p w:rsidR="0027065B" w:rsidRPr="00FE7841" w:rsidRDefault="0027065B" w:rsidP="005F3E60">
      <w:pPr>
        <w:numPr>
          <w:ilvl w:val="0"/>
          <w:numId w:val="27"/>
        </w:numPr>
        <w:autoSpaceDN w:val="0"/>
        <w:jc w:val="both"/>
        <w:rPr>
          <w:rFonts w:eastAsia="Arial Unicode MS"/>
          <w:snapToGrid w:val="0"/>
          <w:sz w:val="24"/>
          <w:szCs w:val="24"/>
        </w:rPr>
      </w:pPr>
      <w:r w:rsidRPr="00FE7841">
        <w:rPr>
          <w:rFonts w:eastAsia="Arial Unicode MS"/>
          <w:snapToGrid w:val="0"/>
          <w:sz w:val="24"/>
          <w:szCs w:val="24"/>
        </w:rPr>
        <w:t>Troubleshooting of Sev1/Sev2 and Sev3 issues.</w:t>
      </w:r>
    </w:p>
    <w:p w:rsidR="0027065B" w:rsidRPr="00FE7841" w:rsidRDefault="0027065B" w:rsidP="005F3E60">
      <w:pPr>
        <w:numPr>
          <w:ilvl w:val="0"/>
          <w:numId w:val="27"/>
        </w:numPr>
        <w:autoSpaceDN w:val="0"/>
        <w:jc w:val="both"/>
        <w:rPr>
          <w:rFonts w:eastAsia="Arial Unicode MS"/>
          <w:snapToGrid w:val="0"/>
          <w:sz w:val="24"/>
          <w:szCs w:val="24"/>
        </w:rPr>
      </w:pPr>
      <w:r w:rsidRPr="00FE7841">
        <w:rPr>
          <w:rFonts w:eastAsia="Arial Unicode MS"/>
          <w:snapToGrid w:val="0"/>
          <w:sz w:val="24"/>
          <w:szCs w:val="24"/>
        </w:rPr>
        <w:t>Very good experience in WINDOWS 2000/2003/2008/XP.</w:t>
      </w:r>
    </w:p>
    <w:p w:rsidR="0027065B" w:rsidRPr="00FE7841" w:rsidRDefault="0027065B" w:rsidP="005F3E60">
      <w:pPr>
        <w:numPr>
          <w:ilvl w:val="0"/>
          <w:numId w:val="27"/>
        </w:numPr>
        <w:autoSpaceDN w:val="0"/>
        <w:jc w:val="both"/>
        <w:rPr>
          <w:rFonts w:eastAsia="Arial Unicode MS"/>
          <w:snapToGrid w:val="0"/>
          <w:sz w:val="24"/>
          <w:szCs w:val="24"/>
        </w:rPr>
      </w:pPr>
      <w:r w:rsidRPr="00FE7841">
        <w:rPr>
          <w:rFonts w:eastAsia="Arial Unicode MS"/>
          <w:snapToGrid w:val="0"/>
          <w:sz w:val="24"/>
          <w:szCs w:val="24"/>
        </w:rPr>
        <w:t>Excellent understanding of ITIL V3 change and incident management.</w:t>
      </w:r>
    </w:p>
    <w:p w:rsidR="0027065B" w:rsidRPr="00FE7841" w:rsidRDefault="0027065B" w:rsidP="005F3E60">
      <w:pPr>
        <w:numPr>
          <w:ilvl w:val="0"/>
          <w:numId w:val="27"/>
        </w:numPr>
        <w:autoSpaceDN w:val="0"/>
        <w:jc w:val="both"/>
        <w:rPr>
          <w:rFonts w:eastAsia="Arial Unicode MS"/>
          <w:snapToGrid w:val="0"/>
          <w:sz w:val="24"/>
          <w:szCs w:val="24"/>
        </w:rPr>
      </w:pPr>
      <w:r w:rsidRPr="00FE7841">
        <w:rPr>
          <w:rFonts w:eastAsia="Arial Unicode MS"/>
          <w:snapToGrid w:val="0"/>
          <w:sz w:val="24"/>
          <w:szCs w:val="24"/>
        </w:rPr>
        <w:t>Provided on call support on 24/7 basis.</w:t>
      </w:r>
    </w:p>
    <w:p w:rsidR="00945BD6" w:rsidRDefault="00945BD6" w:rsidP="005F3E60">
      <w:pPr>
        <w:autoSpaceDN w:val="0"/>
        <w:jc w:val="both"/>
        <w:rPr>
          <w:rFonts w:eastAsia="Arial Unicode MS"/>
          <w:sz w:val="24"/>
          <w:szCs w:val="24"/>
        </w:rPr>
      </w:pPr>
    </w:p>
    <w:p w:rsidR="00945BD6" w:rsidRDefault="00945BD6" w:rsidP="005F3E60">
      <w:pPr>
        <w:autoSpaceDN w:val="0"/>
        <w:jc w:val="both"/>
        <w:rPr>
          <w:rFonts w:eastAsia="Arial Unicode MS"/>
          <w:sz w:val="24"/>
          <w:szCs w:val="24"/>
        </w:rPr>
      </w:pPr>
    </w:p>
    <w:p w:rsidR="00945BD6" w:rsidRPr="00945BD6" w:rsidRDefault="00945BD6" w:rsidP="005F3E60">
      <w:pPr>
        <w:pStyle w:val="PlainText"/>
        <w:rPr>
          <w:rFonts w:ascii="Times New Roman"/>
          <w:b/>
          <w:sz w:val="24"/>
          <w:szCs w:val="24"/>
          <w:u w:val="single"/>
        </w:rPr>
      </w:pPr>
      <w:r>
        <w:rPr>
          <w:rFonts w:ascii="Times New Roman"/>
          <w:b/>
          <w:sz w:val="24"/>
          <w:szCs w:val="24"/>
          <w:u w:val="single"/>
        </w:rPr>
        <w:lastRenderedPageBreak/>
        <w:t>Project # 3</w:t>
      </w:r>
    </w:p>
    <w:p w:rsidR="00945BD6" w:rsidRDefault="00945BD6" w:rsidP="005F3E60">
      <w:pPr>
        <w:pStyle w:val="PlainText"/>
        <w:rPr>
          <w:rFonts w:ascii="Times New Roman"/>
          <w:b/>
          <w:sz w:val="24"/>
          <w:szCs w:val="24"/>
        </w:rPr>
      </w:pPr>
    </w:p>
    <w:p w:rsidR="00945BD6" w:rsidRDefault="00945BD6" w:rsidP="005F3E60">
      <w:pPr>
        <w:pStyle w:val="PlainText"/>
        <w:rPr>
          <w:rFonts w:ascii="Times New Roman"/>
          <w:b/>
          <w:sz w:val="24"/>
          <w:szCs w:val="24"/>
        </w:rPr>
      </w:pPr>
      <w:r>
        <w:rPr>
          <w:rFonts w:ascii="Times New Roman"/>
          <w:b/>
          <w:sz w:val="24"/>
          <w:szCs w:val="24"/>
        </w:rPr>
        <w:t>Project</w:t>
      </w:r>
      <w:r>
        <w:rPr>
          <w:rFonts w:ascii="Times New Roman"/>
          <w:b/>
          <w:sz w:val="24"/>
          <w:szCs w:val="24"/>
        </w:rPr>
        <w:tab/>
        <w:t xml:space="preserve">: </w:t>
      </w:r>
      <w:r>
        <w:rPr>
          <w:rFonts w:ascii="Times New Roman"/>
          <w:b/>
          <w:sz w:val="24"/>
          <w:szCs w:val="24"/>
        </w:rPr>
        <w:tab/>
        <w:t>Application Support</w:t>
      </w:r>
    </w:p>
    <w:p w:rsidR="00945BD6" w:rsidRDefault="00945BD6" w:rsidP="005F3E60">
      <w:pPr>
        <w:pStyle w:val="PlainText"/>
        <w:rPr>
          <w:rFonts w:ascii="Times New Roman"/>
          <w:b/>
          <w:sz w:val="24"/>
          <w:szCs w:val="24"/>
        </w:rPr>
      </w:pPr>
      <w:r>
        <w:rPr>
          <w:rFonts w:ascii="Times New Roman"/>
          <w:b/>
          <w:sz w:val="24"/>
          <w:szCs w:val="24"/>
        </w:rPr>
        <w:t>Client</w:t>
      </w:r>
      <w:r>
        <w:rPr>
          <w:rFonts w:ascii="Times New Roman"/>
          <w:b/>
          <w:sz w:val="24"/>
          <w:szCs w:val="24"/>
        </w:rPr>
        <w:tab/>
      </w:r>
      <w:r>
        <w:rPr>
          <w:rFonts w:ascii="Times New Roman"/>
          <w:b/>
          <w:sz w:val="24"/>
          <w:szCs w:val="24"/>
        </w:rPr>
        <w:tab/>
        <w:t>:</w:t>
      </w:r>
      <w:r>
        <w:rPr>
          <w:rFonts w:ascii="Times New Roman"/>
          <w:b/>
          <w:sz w:val="24"/>
          <w:szCs w:val="24"/>
        </w:rPr>
        <w:tab/>
      </w:r>
      <w:r w:rsidR="00D27876">
        <w:rPr>
          <w:rFonts w:ascii="Times New Roman"/>
          <w:b/>
          <w:sz w:val="24"/>
          <w:szCs w:val="24"/>
        </w:rPr>
        <w:t>PFIZER</w:t>
      </w:r>
      <w:bookmarkStart w:id="0" w:name="_GoBack"/>
      <w:bookmarkEnd w:id="0"/>
    </w:p>
    <w:p w:rsidR="00945BD6" w:rsidRDefault="00945BD6" w:rsidP="005F3E60">
      <w:pPr>
        <w:pStyle w:val="PlainText"/>
        <w:rPr>
          <w:rFonts w:ascii="Times New Roman"/>
          <w:b/>
          <w:sz w:val="24"/>
          <w:szCs w:val="24"/>
        </w:rPr>
      </w:pPr>
      <w:r>
        <w:rPr>
          <w:rFonts w:ascii="Times New Roman"/>
          <w:b/>
          <w:sz w:val="24"/>
          <w:szCs w:val="24"/>
        </w:rPr>
        <w:t>Company</w:t>
      </w:r>
      <w:r>
        <w:rPr>
          <w:rFonts w:ascii="Times New Roman"/>
          <w:b/>
          <w:sz w:val="24"/>
          <w:szCs w:val="24"/>
        </w:rPr>
        <w:tab/>
        <w:t xml:space="preserve">: </w:t>
      </w:r>
      <w:r>
        <w:rPr>
          <w:rFonts w:ascii="Times New Roman"/>
          <w:b/>
          <w:sz w:val="24"/>
          <w:szCs w:val="24"/>
        </w:rPr>
        <w:tab/>
      </w:r>
      <w:r w:rsidR="008247A1">
        <w:rPr>
          <w:rFonts w:ascii="Times New Roman"/>
          <w:b/>
          <w:sz w:val="24"/>
          <w:szCs w:val="24"/>
        </w:rPr>
        <w:t>KPIT</w:t>
      </w:r>
    </w:p>
    <w:p w:rsidR="00945BD6" w:rsidRDefault="00945BD6" w:rsidP="005F3E60">
      <w:pPr>
        <w:pStyle w:val="PlainText"/>
        <w:rPr>
          <w:rFonts w:ascii="Times New Roman"/>
          <w:b/>
          <w:sz w:val="24"/>
          <w:szCs w:val="24"/>
        </w:rPr>
      </w:pPr>
      <w:r w:rsidRPr="00885514">
        <w:rPr>
          <w:rFonts w:ascii="Times New Roman"/>
          <w:b/>
          <w:sz w:val="24"/>
          <w:szCs w:val="24"/>
        </w:rPr>
        <w:t>Role</w:t>
      </w:r>
      <w:r>
        <w:rPr>
          <w:rFonts w:ascii="Times New Roman"/>
          <w:b/>
          <w:sz w:val="24"/>
          <w:szCs w:val="24"/>
        </w:rPr>
        <w:tab/>
      </w:r>
      <w:r>
        <w:rPr>
          <w:rFonts w:ascii="Times New Roman"/>
          <w:b/>
          <w:sz w:val="24"/>
          <w:szCs w:val="24"/>
        </w:rPr>
        <w:tab/>
      </w:r>
      <w:r w:rsidRPr="00885514">
        <w:rPr>
          <w:rFonts w:ascii="Times New Roman"/>
          <w:b/>
          <w:sz w:val="24"/>
          <w:szCs w:val="24"/>
        </w:rPr>
        <w:t xml:space="preserve">: </w:t>
      </w:r>
      <w:r>
        <w:rPr>
          <w:rFonts w:ascii="Times New Roman"/>
          <w:b/>
          <w:sz w:val="24"/>
          <w:szCs w:val="24"/>
        </w:rPr>
        <w:tab/>
      </w:r>
      <w:r w:rsidRPr="00885514">
        <w:rPr>
          <w:rFonts w:ascii="Times New Roman"/>
          <w:b/>
          <w:sz w:val="24"/>
          <w:szCs w:val="24"/>
        </w:rPr>
        <w:t>IIS Administrator</w:t>
      </w:r>
    </w:p>
    <w:p w:rsidR="00945BD6" w:rsidRDefault="00945BD6" w:rsidP="005F3E60">
      <w:pPr>
        <w:pStyle w:val="PlainText"/>
        <w:rPr>
          <w:rFonts w:ascii="Times New Roman"/>
          <w:b/>
          <w:sz w:val="24"/>
          <w:szCs w:val="24"/>
        </w:rPr>
      </w:pPr>
      <w:r w:rsidRPr="00945BD6">
        <w:rPr>
          <w:rFonts w:ascii="Times New Roman"/>
          <w:b/>
          <w:sz w:val="24"/>
          <w:szCs w:val="24"/>
        </w:rPr>
        <w:t>Duration</w:t>
      </w:r>
      <w:r w:rsidRPr="00945BD6">
        <w:rPr>
          <w:rFonts w:ascii="Times New Roman"/>
          <w:b/>
          <w:sz w:val="24"/>
          <w:szCs w:val="24"/>
        </w:rPr>
        <w:tab/>
        <w:t xml:space="preserve">: </w:t>
      </w:r>
      <w:r>
        <w:rPr>
          <w:rFonts w:ascii="Times New Roman"/>
          <w:b/>
          <w:sz w:val="24"/>
          <w:szCs w:val="24"/>
        </w:rPr>
        <w:tab/>
      </w:r>
      <w:r w:rsidR="002E3218" w:rsidRPr="002E3218">
        <w:rPr>
          <w:rFonts w:ascii="Times New Roman"/>
          <w:b/>
          <w:sz w:val="24"/>
          <w:szCs w:val="24"/>
        </w:rPr>
        <w:t>Mar 201</w:t>
      </w:r>
      <w:r w:rsidR="0092370F">
        <w:rPr>
          <w:rFonts w:ascii="Times New Roman"/>
          <w:b/>
          <w:sz w:val="24"/>
          <w:szCs w:val="24"/>
        </w:rPr>
        <w:t>2</w:t>
      </w:r>
      <w:r w:rsidR="00F864F1">
        <w:rPr>
          <w:rFonts w:ascii="Times New Roman"/>
          <w:b/>
          <w:sz w:val="24"/>
          <w:szCs w:val="24"/>
        </w:rPr>
        <w:t xml:space="preserve"> – Jan 2014</w:t>
      </w:r>
    </w:p>
    <w:p w:rsidR="00743934" w:rsidRDefault="00743934" w:rsidP="005F3E60">
      <w:pPr>
        <w:rPr>
          <w:b/>
          <w:sz w:val="24"/>
          <w:szCs w:val="24"/>
        </w:rPr>
      </w:pPr>
    </w:p>
    <w:p w:rsidR="008003B6" w:rsidRPr="002E3218" w:rsidRDefault="00DE0BC9" w:rsidP="005F3E60">
      <w:pPr>
        <w:rPr>
          <w:b/>
          <w:sz w:val="24"/>
          <w:szCs w:val="24"/>
        </w:rPr>
      </w:pPr>
      <w:r w:rsidRPr="002E3218">
        <w:rPr>
          <w:b/>
          <w:sz w:val="24"/>
          <w:szCs w:val="24"/>
        </w:rPr>
        <w:t xml:space="preserve">Primary </w:t>
      </w:r>
      <w:r w:rsidR="008003B6" w:rsidRPr="002E3218">
        <w:rPr>
          <w:b/>
          <w:sz w:val="24"/>
          <w:szCs w:val="24"/>
        </w:rPr>
        <w:t>Responsibilities</w:t>
      </w:r>
      <w:r w:rsidR="007E0ADD">
        <w:rPr>
          <w:b/>
          <w:sz w:val="24"/>
          <w:szCs w:val="24"/>
        </w:rPr>
        <w:t>:</w:t>
      </w:r>
    </w:p>
    <w:p w:rsidR="0093208E" w:rsidRPr="00885514" w:rsidRDefault="0093208E" w:rsidP="005F3E60">
      <w:pPr>
        <w:rPr>
          <w:rFonts w:ascii="Verdana" w:hAnsi="Verdana"/>
          <w:b/>
          <w:sz w:val="24"/>
          <w:szCs w:val="24"/>
        </w:rPr>
      </w:pPr>
    </w:p>
    <w:p w:rsidR="0027065B" w:rsidRPr="00885514" w:rsidRDefault="0027065B" w:rsidP="005F3E60">
      <w:pPr>
        <w:numPr>
          <w:ilvl w:val="0"/>
          <w:numId w:val="28"/>
        </w:numPr>
        <w:autoSpaceDN w:val="0"/>
        <w:jc w:val="both"/>
        <w:rPr>
          <w:rStyle w:val="apple-converted-space"/>
          <w:rFonts w:eastAsia="Arial Unicode MS"/>
          <w:snapToGrid w:val="0"/>
          <w:sz w:val="24"/>
          <w:szCs w:val="24"/>
        </w:rPr>
      </w:pPr>
      <w:r w:rsidRPr="00885514">
        <w:rPr>
          <w:color w:val="000000"/>
          <w:sz w:val="24"/>
          <w:szCs w:val="24"/>
          <w:shd w:val="clear" w:color="auto" w:fill="FFFFFF"/>
        </w:rPr>
        <w:t xml:space="preserve">Deployed ASP.NET </w:t>
      </w:r>
      <w:r w:rsidR="00885D98" w:rsidRPr="00885514">
        <w:rPr>
          <w:color w:val="000000"/>
          <w:sz w:val="24"/>
          <w:szCs w:val="24"/>
          <w:shd w:val="clear" w:color="auto" w:fill="FFFFFF"/>
        </w:rPr>
        <w:t>applications on</w:t>
      </w:r>
      <w:r w:rsidRPr="00885514">
        <w:rPr>
          <w:color w:val="000000"/>
          <w:sz w:val="24"/>
          <w:szCs w:val="24"/>
          <w:shd w:val="clear" w:color="auto" w:fill="FFFFFF"/>
        </w:rPr>
        <w:t xml:space="preserve"> </w:t>
      </w:r>
      <w:r w:rsidRPr="00885514">
        <w:rPr>
          <w:b/>
          <w:color w:val="000000"/>
          <w:sz w:val="24"/>
          <w:szCs w:val="24"/>
          <w:shd w:val="clear" w:color="auto" w:fill="FFFFFF"/>
        </w:rPr>
        <w:t>web farms</w:t>
      </w:r>
      <w:r w:rsidR="008D3DED">
        <w:rPr>
          <w:b/>
          <w:color w:val="000000"/>
          <w:sz w:val="24"/>
          <w:szCs w:val="24"/>
          <w:shd w:val="clear" w:color="auto" w:fill="FFFFFF"/>
        </w:rPr>
        <w:t>.</w:t>
      </w:r>
    </w:p>
    <w:p w:rsidR="0027065B" w:rsidRPr="00885514" w:rsidRDefault="0027065B" w:rsidP="005F3E60">
      <w:pPr>
        <w:numPr>
          <w:ilvl w:val="0"/>
          <w:numId w:val="28"/>
        </w:numPr>
        <w:autoSpaceDN w:val="0"/>
        <w:jc w:val="both"/>
        <w:rPr>
          <w:sz w:val="24"/>
          <w:szCs w:val="24"/>
        </w:rPr>
      </w:pPr>
      <w:r w:rsidRPr="00885514">
        <w:rPr>
          <w:rFonts w:eastAsia="Arial Unicode MS"/>
          <w:snapToGrid w:val="0"/>
          <w:sz w:val="24"/>
          <w:szCs w:val="24"/>
        </w:rPr>
        <w:t xml:space="preserve">Strong experience in administrating by using </w:t>
      </w:r>
      <w:r w:rsidRPr="00885514">
        <w:rPr>
          <w:rFonts w:eastAsia="Arial Unicode MS"/>
          <w:b/>
          <w:snapToGrid w:val="0"/>
          <w:sz w:val="24"/>
          <w:szCs w:val="24"/>
        </w:rPr>
        <w:t>inetmgr</w:t>
      </w:r>
      <w:r w:rsidRPr="00885514">
        <w:rPr>
          <w:rFonts w:eastAsia="Arial Unicode MS"/>
          <w:snapToGrid w:val="0"/>
          <w:sz w:val="24"/>
          <w:szCs w:val="24"/>
        </w:rPr>
        <w:t xml:space="preserve"> and command lines</w:t>
      </w:r>
      <w:r w:rsidR="008D3DED">
        <w:rPr>
          <w:rFonts w:eastAsia="Arial Unicode MS"/>
          <w:snapToGrid w:val="0"/>
          <w:sz w:val="24"/>
          <w:szCs w:val="24"/>
        </w:rPr>
        <w:t>.</w:t>
      </w:r>
    </w:p>
    <w:p w:rsidR="0027065B" w:rsidRPr="00885514" w:rsidRDefault="0027065B" w:rsidP="005F3E60">
      <w:pPr>
        <w:numPr>
          <w:ilvl w:val="0"/>
          <w:numId w:val="28"/>
        </w:numPr>
        <w:autoSpaceDN w:val="0"/>
        <w:jc w:val="both"/>
        <w:rPr>
          <w:rFonts w:eastAsia="Arial Unicode MS"/>
          <w:snapToGrid w:val="0"/>
          <w:color w:val="000000"/>
          <w:sz w:val="24"/>
          <w:szCs w:val="24"/>
        </w:rPr>
      </w:pPr>
      <w:r w:rsidRPr="00885514">
        <w:rPr>
          <w:color w:val="000000"/>
          <w:sz w:val="24"/>
          <w:szCs w:val="24"/>
          <w:shd w:val="clear" w:color="auto" w:fill="FFFFFF"/>
        </w:rPr>
        <w:t xml:space="preserve">Monitoring </w:t>
      </w:r>
      <w:r w:rsidRPr="00885514">
        <w:rPr>
          <w:b/>
          <w:color w:val="000000"/>
          <w:sz w:val="24"/>
          <w:szCs w:val="24"/>
          <w:shd w:val="clear" w:color="auto" w:fill="FFFFFF"/>
        </w:rPr>
        <w:t>IIS</w:t>
      </w:r>
      <w:r w:rsidRPr="00885514">
        <w:rPr>
          <w:color w:val="000000"/>
          <w:sz w:val="24"/>
          <w:szCs w:val="24"/>
          <w:shd w:val="clear" w:color="auto" w:fill="FFFFFF"/>
        </w:rPr>
        <w:t xml:space="preserve"> servers, services and application pools</w:t>
      </w:r>
      <w:r w:rsidR="008D3DED">
        <w:rPr>
          <w:color w:val="000000"/>
          <w:sz w:val="24"/>
          <w:szCs w:val="24"/>
          <w:shd w:val="clear" w:color="auto" w:fill="FFFFFF"/>
        </w:rPr>
        <w:t>.</w:t>
      </w:r>
    </w:p>
    <w:p w:rsidR="0027065B" w:rsidRPr="00885514" w:rsidRDefault="0027065B" w:rsidP="005F3E60">
      <w:pPr>
        <w:numPr>
          <w:ilvl w:val="0"/>
          <w:numId w:val="28"/>
        </w:numPr>
        <w:autoSpaceDN w:val="0"/>
        <w:jc w:val="both"/>
        <w:rPr>
          <w:rFonts w:eastAsia="Arial Unicode MS"/>
          <w:sz w:val="24"/>
          <w:szCs w:val="24"/>
        </w:rPr>
      </w:pPr>
      <w:r w:rsidRPr="00885514">
        <w:rPr>
          <w:rFonts w:eastAsia="Arial Unicode MS"/>
          <w:sz w:val="24"/>
          <w:szCs w:val="24"/>
        </w:rPr>
        <w:t xml:space="preserve">Good experience in analysis of </w:t>
      </w:r>
      <w:r w:rsidRPr="00885514">
        <w:rPr>
          <w:rFonts w:eastAsia="Arial Unicode MS"/>
          <w:b/>
          <w:sz w:val="24"/>
          <w:szCs w:val="24"/>
        </w:rPr>
        <w:t>event viewer</w:t>
      </w:r>
      <w:r w:rsidRPr="00885514">
        <w:rPr>
          <w:rFonts w:eastAsia="Arial Unicode MS"/>
          <w:sz w:val="24"/>
          <w:szCs w:val="24"/>
        </w:rPr>
        <w:t xml:space="preserve"> logs to identify IIS and ASP.NET issues</w:t>
      </w:r>
      <w:r w:rsidR="008D3DED">
        <w:rPr>
          <w:rFonts w:eastAsia="Arial Unicode MS"/>
          <w:sz w:val="24"/>
          <w:szCs w:val="24"/>
        </w:rPr>
        <w:t>.</w:t>
      </w:r>
    </w:p>
    <w:p w:rsidR="0027065B" w:rsidRPr="00885514" w:rsidRDefault="0027065B" w:rsidP="005F3E60">
      <w:pPr>
        <w:numPr>
          <w:ilvl w:val="0"/>
          <w:numId w:val="28"/>
        </w:numPr>
        <w:autoSpaceDN w:val="0"/>
        <w:jc w:val="both"/>
        <w:rPr>
          <w:rFonts w:eastAsia="Arial Unicode MS"/>
          <w:sz w:val="24"/>
          <w:szCs w:val="24"/>
        </w:rPr>
      </w:pPr>
      <w:r w:rsidRPr="00885514">
        <w:rPr>
          <w:rFonts w:eastAsia="Arial Unicode MS"/>
          <w:sz w:val="24"/>
          <w:szCs w:val="24"/>
        </w:rPr>
        <w:t xml:space="preserve">Troubleshooting of </w:t>
      </w:r>
      <w:r w:rsidRPr="00885514">
        <w:rPr>
          <w:rFonts w:eastAsia="Arial Unicode MS"/>
          <w:b/>
          <w:sz w:val="24"/>
          <w:szCs w:val="24"/>
        </w:rPr>
        <w:t>Sev2</w:t>
      </w:r>
      <w:r w:rsidRPr="00885514">
        <w:rPr>
          <w:rFonts w:eastAsia="Arial Unicode MS"/>
          <w:sz w:val="24"/>
          <w:szCs w:val="24"/>
        </w:rPr>
        <w:t xml:space="preserve"> and </w:t>
      </w:r>
      <w:r w:rsidRPr="00885514">
        <w:rPr>
          <w:rFonts w:eastAsia="Arial Unicode MS"/>
          <w:b/>
          <w:sz w:val="24"/>
          <w:szCs w:val="24"/>
        </w:rPr>
        <w:t>Sev3</w:t>
      </w:r>
      <w:r w:rsidRPr="00885514">
        <w:rPr>
          <w:rFonts w:eastAsia="Arial Unicode MS"/>
          <w:sz w:val="24"/>
          <w:szCs w:val="24"/>
        </w:rPr>
        <w:t xml:space="preserve"> issues.</w:t>
      </w:r>
    </w:p>
    <w:p w:rsidR="0027065B" w:rsidRPr="00885514" w:rsidRDefault="0027065B" w:rsidP="005F3E60">
      <w:pPr>
        <w:numPr>
          <w:ilvl w:val="0"/>
          <w:numId w:val="28"/>
        </w:numPr>
        <w:autoSpaceDN w:val="0"/>
        <w:jc w:val="both"/>
        <w:rPr>
          <w:rFonts w:eastAsia="Arial Unicode MS"/>
          <w:sz w:val="24"/>
          <w:szCs w:val="24"/>
        </w:rPr>
      </w:pPr>
      <w:r w:rsidRPr="00885514">
        <w:rPr>
          <w:rFonts w:eastAsia="Arial Unicode MS"/>
          <w:sz w:val="24"/>
          <w:szCs w:val="24"/>
        </w:rPr>
        <w:t>Continuous monitoring for High CPU and disk space alerts.</w:t>
      </w:r>
    </w:p>
    <w:p w:rsidR="0027065B" w:rsidRPr="00885514" w:rsidRDefault="0027065B" w:rsidP="005F3E60">
      <w:pPr>
        <w:numPr>
          <w:ilvl w:val="0"/>
          <w:numId w:val="28"/>
        </w:numPr>
        <w:autoSpaceDN w:val="0"/>
        <w:jc w:val="both"/>
        <w:rPr>
          <w:rFonts w:eastAsia="Arial Unicode MS"/>
          <w:sz w:val="24"/>
          <w:szCs w:val="24"/>
        </w:rPr>
      </w:pPr>
      <w:r w:rsidRPr="00885514">
        <w:rPr>
          <w:rFonts w:eastAsia="Arial Unicode MS"/>
          <w:sz w:val="24"/>
          <w:szCs w:val="24"/>
        </w:rPr>
        <w:t xml:space="preserve">Good experience in using </w:t>
      </w:r>
      <w:r w:rsidRPr="00885514">
        <w:rPr>
          <w:rFonts w:eastAsia="Arial Unicode MS"/>
          <w:b/>
          <w:sz w:val="24"/>
          <w:szCs w:val="24"/>
        </w:rPr>
        <w:t>Debug diagnostic tool</w:t>
      </w:r>
      <w:r w:rsidRPr="00885514">
        <w:rPr>
          <w:rFonts w:eastAsia="Arial Unicode MS"/>
          <w:sz w:val="24"/>
          <w:szCs w:val="24"/>
        </w:rPr>
        <w:t xml:space="preserve"> and configured </w:t>
      </w:r>
      <w:r w:rsidRPr="00885514">
        <w:rPr>
          <w:rFonts w:eastAsia="Arial Unicode MS"/>
          <w:b/>
          <w:sz w:val="24"/>
          <w:szCs w:val="24"/>
        </w:rPr>
        <w:t>crash rules</w:t>
      </w:r>
      <w:r w:rsidRPr="00885514">
        <w:rPr>
          <w:rFonts w:eastAsia="Arial Unicode MS"/>
          <w:sz w:val="24"/>
          <w:szCs w:val="24"/>
        </w:rPr>
        <w:t xml:space="preserve"> for </w:t>
      </w:r>
      <w:r w:rsidRPr="00885514">
        <w:rPr>
          <w:rFonts w:eastAsia="Arial Unicode MS"/>
          <w:b/>
          <w:sz w:val="24"/>
          <w:szCs w:val="24"/>
        </w:rPr>
        <w:t>IIS</w:t>
      </w:r>
      <w:r w:rsidRPr="00885514">
        <w:rPr>
          <w:rFonts w:eastAsia="Arial Unicode MS"/>
          <w:sz w:val="24"/>
          <w:szCs w:val="24"/>
        </w:rPr>
        <w:t xml:space="preserve"> process like </w:t>
      </w:r>
      <w:r w:rsidRPr="00885514">
        <w:rPr>
          <w:rFonts w:eastAsia="Arial Unicode MS"/>
          <w:b/>
          <w:sz w:val="24"/>
          <w:szCs w:val="24"/>
        </w:rPr>
        <w:t>w3wp.exe</w:t>
      </w:r>
      <w:r w:rsidR="008D3DED">
        <w:rPr>
          <w:rFonts w:eastAsia="Arial Unicode MS"/>
          <w:b/>
          <w:sz w:val="24"/>
          <w:szCs w:val="24"/>
        </w:rPr>
        <w:t>.</w:t>
      </w:r>
    </w:p>
    <w:p w:rsidR="0027065B" w:rsidRPr="00885514" w:rsidRDefault="0027065B" w:rsidP="005F3E60">
      <w:pPr>
        <w:numPr>
          <w:ilvl w:val="0"/>
          <w:numId w:val="28"/>
        </w:numPr>
        <w:autoSpaceDN w:val="0"/>
        <w:jc w:val="both"/>
        <w:rPr>
          <w:rFonts w:eastAsia="Arial Unicode MS"/>
          <w:sz w:val="24"/>
          <w:szCs w:val="24"/>
        </w:rPr>
      </w:pPr>
      <w:r w:rsidRPr="00885514">
        <w:rPr>
          <w:rFonts w:eastAsia="Arial Unicode MS"/>
          <w:sz w:val="24"/>
          <w:szCs w:val="24"/>
        </w:rPr>
        <w:t>Experienced in supporting prod, dev, UAT environments.</w:t>
      </w:r>
    </w:p>
    <w:p w:rsidR="0027065B" w:rsidRPr="00885514" w:rsidRDefault="0027065B" w:rsidP="005F3E60">
      <w:pPr>
        <w:numPr>
          <w:ilvl w:val="0"/>
          <w:numId w:val="28"/>
        </w:numPr>
        <w:autoSpaceDN w:val="0"/>
        <w:jc w:val="both"/>
        <w:rPr>
          <w:rFonts w:eastAsia="Arial Unicode MS"/>
          <w:color w:val="000000"/>
          <w:sz w:val="24"/>
          <w:szCs w:val="24"/>
        </w:rPr>
      </w:pPr>
      <w:r w:rsidRPr="00885514">
        <w:rPr>
          <w:color w:val="000000"/>
          <w:sz w:val="24"/>
          <w:szCs w:val="24"/>
          <w:shd w:val="clear" w:color="auto" w:fill="FFFFFF"/>
        </w:rPr>
        <w:t>Good interaction with other teams while troubleshooting</w:t>
      </w:r>
      <w:r w:rsidR="00FB0B0B">
        <w:rPr>
          <w:color w:val="000000"/>
          <w:sz w:val="24"/>
          <w:szCs w:val="24"/>
          <w:shd w:val="clear" w:color="auto" w:fill="FFFFFF"/>
        </w:rPr>
        <w:t>.</w:t>
      </w:r>
    </w:p>
    <w:p w:rsidR="00FA2031" w:rsidRPr="00DF0FE8" w:rsidRDefault="0027065B" w:rsidP="005F3E60">
      <w:pPr>
        <w:numPr>
          <w:ilvl w:val="0"/>
          <w:numId w:val="28"/>
        </w:numPr>
        <w:autoSpaceDN w:val="0"/>
        <w:jc w:val="both"/>
        <w:rPr>
          <w:rFonts w:ascii="Verdana" w:hAnsi="Verdana"/>
          <w:sz w:val="24"/>
          <w:szCs w:val="24"/>
          <w:lang w:val="en-GB"/>
        </w:rPr>
      </w:pPr>
      <w:r w:rsidRPr="008B216F">
        <w:rPr>
          <w:rFonts w:eastAsia="Arial Unicode MS"/>
          <w:sz w:val="24"/>
          <w:szCs w:val="24"/>
        </w:rPr>
        <w:t>Providing on call support on 24/7 basis</w:t>
      </w:r>
      <w:r w:rsidR="00FB0B0B">
        <w:rPr>
          <w:rFonts w:eastAsia="Arial Unicode MS"/>
          <w:sz w:val="24"/>
          <w:szCs w:val="24"/>
        </w:rPr>
        <w:t>.</w:t>
      </w:r>
    </w:p>
    <w:p w:rsidR="00DF0FE8" w:rsidRDefault="00DF0FE8" w:rsidP="00DF0FE8">
      <w:pPr>
        <w:autoSpaceDN w:val="0"/>
        <w:ind w:left="644"/>
        <w:jc w:val="both"/>
        <w:rPr>
          <w:rFonts w:eastAsia="Arial Unicode MS"/>
          <w:sz w:val="24"/>
          <w:szCs w:val="24"/>
        </w:rPr>
      </w:pPr>
    </w:p>
    <w:p w:rsidR="00DF0FE8" w:rsidRPr="009B4803" w:rsidRDefault="00DF0FE8" w:rsidP="00DF0FE8">
      <w:pPr>
        <w:rPr>
          <w:b/>
          <w:sz w:val="22"/>
          <w:szCs w:val="22"/>
          <w:lang w:eastAsia="en-GB"/>
        </w:rPr>
      </w:pPr>
      <w:r w:rsidRPr="009B4803">
        <w:rPr>
          <w:b/>
          <w:sz w:val="22"/>
          <w:szCs w:val="22"/>
          <w:lang w:eastAsia="en-GB"/>
        </w:rPr>
        <w:t xml:space="preserve">Declaration:   </w:t>
      </w:r>
    </w:p>
    <w:p w:rsidR="00DF0FE8" w:rsidRPr="009B4803" w:rsidRDefault="00DF0FE8" w:rsidP="00DF0FE8">
      <w:pPr>
        <w:rPr>
          <w:b/>
          <w:sz w:val="22"/>
          <w:szCs w:val="22"/>
          <w:lang w:eastAsia="en-GB"/>
        </w:rPr>
      </w:pPr>
    </w:p>
    <w:p w:rsidR="00DF0FE8" w:rsidRPr="009B4803" w:rsidRDefault="00DF0FE8" w:rsidP="00DF0FE8">
      <w:pPr>
        <w:rPr>
          <w:sz w:val="22"/>
          <w:szCs w:val="22"/>
        </w:rPr>
      </w:pPr>
      <w:r w:rsidRPr="009B4803">
        <w:rPr>
          <w:sz w:val="22"/>
          <w:szCs w:val="22"/>
        </w:rPr>
        <w:t>I hereby declare that all the information which is stated in the above is best of my knowledge and belief. The above information has been filled by me.</w:t>
      </w:r>
    </w:p>
    <w:p w:rsidR="00DF0FE8" w:rsidRPr="009B4803" w:rsidRDefault="00DF0FE8" w:rsidP="00DF0FE8">
      <w:pPr>
        <w:jc w:val="both"/>
        <w:rPr>
          <w:sz w:val="22"/>
          <w:szCs w:val="22"/>
        </w:rPr>
      </w:pPr>
    </w:p>
    <w:p w:rsidR="00DF0FE8" w:rsidRPr="009B4803" w:rsidRDefault="00DF0FE8" w:rsidP="00DF0FE8">
      <w:pPr>
        <w:jc w:val="both"/>
        <w:rPr>
          <w:sz w:val="22"/>
          <w:szCs w:val="22"/>
        </w:rPr>
      </w:pPr>
      <w:r w:rsidRPr="009B4803">
        <w:rPr>
          <w:sz w:val="22"/>
          <w:szCs w:val="22"/>
        </w:rPr>
        <w:t>Date    :</w:t>
      </w:r>
      <w:r w:rsidRPr="009B4803">
        <w:rPr>
          <w:sz w:val="22"/>
          <w:szCs w:val="22"/>
        </w:rPr>
        <w:tab/>
      </w:r>
      <w:r w:rsidRPr="009B4803">
        <w:rPr>
          <w:sz w:val="22"/>
          <w:szCs w:val="22"/>
        </w:rPr>
        <w:tab/>
      </w:r>
      <w:r w:rsidRPr="009B4803">
        <w:rPr>
          <w:sz w:val="22"/>
          <w:szCs w:val="22"/>
        </w:rPr>
        <w:tab/>
      </w:r>
      <w:r w:rsidRPr="009B4803">
        <w:rPr>
          <w:sz w:val="22"/>
          <w:szCs w:val="22"/>
        </w:rPr>
        <w:tab/>
      </w:r>
      <w:r w:rsidRPr="009B4803">
        <w:rPr>
          <w:sz w:val="22"/>
          <w:szCs w:val="22"/>
        </w:rPr>
        <w:tab/>
      </w:r>
      <w:r w:rsidRPr="009B4803">
        <w:rPr>
          <w:sz w:val="22"/>
          <w:szCs w:val="22"/>
        </w:rPr>
        <w:tab/>
      </w:r>
      <w:r w:rsidRPr="009B4803">
        <w:rPr>
          <w:sz w:val="22"/>
          <w:szCs w:val="22"/>
        </w:rPr>
        <w:tab/>
      </w:r>
      <w:r w:rsidRPr="009B4803">
        <w:rPr>
          <w:sz w:val="22"/>
          <w:szCs w:val="22"/>
        </w:rPr>
        <w:tab/>
      </w:r>
      <w:r w:rsidRPr="009B4803">
        <w:rPr>
          <w:sz w:val="22"/>
          <w:szCs w:val="22"/>
        </w:rPr>
        <w:tab/>
      </w:r>
    </w:p>
    <w:p w:rsidR="00DF0FE8" w:rsidRPr="009B4803" w:rsidRDefault="00DF0FE8" w:rsidP="00DF0FE8">
      <w:pPr>
        <w:jc w:val="both"/>
        <w:rPr>
          <w:b/>
          <w:sz w:val="22"/>
          <w:szCs w:val="22"/>
        </w:rPr>
      </w:pPr>
      <w:r w:rsidRPr="009B4803">
        <w:rPr>
          <w:sz w:val="22"/>
          <w:szCs w:val="22"/>
        </w:rPr>
        <w:t>Place   :</w:t>
      </w:r>
      <w:r w:rsidRPr="009B4803">
        <w:rPr>
          <w:sz w:val="22"/>
          <w:szCs w:val="22"/>
        </w:rPr>
        <w:tab/>
      </w:r>
      <w:r w:rsidRPr="009B4803">
        <w:rPr>
          <w:sz w:val="22"/>
          <w:szCs w:val="22"/>
        </w:rPr>
        <w:tab/>
      </w:r>
      <w:r w:rsidRPr="009B4803">
        <w:rPr>
          <w:sz w:val="22"/>
          <w:szCs w:val="22"/>
        </w:rPr>
        <w:tab/>
      </w:r>
      <w:r w:rsidRPr="009B4803">
        <w:rPr>
          <w:sz w:val="22"/>
          <w:szCs w:val="22"/>
        </w:rPr>
        <w:tab/>
      </w:r>
      <w:r w:rsidRPr="009B4803">
        <w:rPr>
          <w:sz w:val="22"/>
          <w:szCs w:val="22"/>
        </w:rPr>
        <w:tab/>
      </w:r>
      <w:r w:rsidRPr="009B4803">
        <w:rPr>
          <w:sz w:val="22"/>
          <w:szCs w:val="22"/>
        </w:rPr>
        <w:tab/>
        <w:t xml:space="preserve">                         </w:t>
      </w:r>
      <w:r w:rsidRPr="009B4803">
        <w:rPr>
          <w:sz w:val="22"/>
          <w:szCs w:val="22"/>
        </w:rPr>
        <w:tab/>
      </w:r>
      <w:r w:rsidRPr="009B4803">
        <w:rPr>
          <w:sz w:val="22"/>
          <w:szCs w:val="22"/>
        </w:rPr>
        <w:tab/>
      </w:r>
      <w:r w:rsidRPr="009B4803">
        <w:rPr>
          <w:sz w:val="22"/>
          <w:szCs w:val="22"/>
        </w:rPr>
        <w:tab/>
        <w:t xml:space="preserve">            </w:t>
      </w:r>
      <w:r>
        <w:rPr>
          <w:sz w:val="22"/>
          <w:szCs w:val="22"/>
        </w:rPr>
        <w:t xml:space="preserve"> </w:t>
      </w:r>
      <w:r w:rsidRPr="009B4803">
        <w:rPr>
          <w:sz w:val="22"/>
          <w:szCs w:val="22"/>
        </w:rPr>
        <w:t>(</w:t>
      </w:r>
      <w:r w:rsidRPr="009B4803">
        <w:rPr>
          <w:b/>
          <w:sz w:val="22"/>
          <w:szCs w:val="22"/>
        </w:rPr>
        <w:t>Raja.V)</w:t>
      </w:r>
    </w:p>
    <w:p w:rsidR="00DF0FE8" w:rsidRPr="008B216F" w:rsidRDefault="00DF0FE8" w:rsidP="00DF0FE8">
      <w:pPr>
        <w:autoSpaceDN w:val="0"/>
        <w:ind w:left="644"/>
        <w:jc w:val="both"/>
        <w:rPr>
          <w:rFonts w:ascii="Verdana" w:hAnsi="Verdana"/>
          <w:sz w:val="24"/>
          <w:szCs w:val="24"/>
          <w:lang w:val="en-GB"/>
        </w:rPr>
      </w:pPr>
    </w:p>
    <w:sectPr w:rsidR="00DF0FE8" w:rsidRPr="008B216F" w:rsidSect="00831B35">
      <w:endnotePr>
        <w:numFmt w:val="decimal"/>
      </w:endnotePr>
      <w:pgSz w:w="11907" w:h="16839" w:code="9"/>
      <w:pgMar w:top="720" w:right="720" w:bottom="720" w:left="720" w:header="720" w:footer="720" w:gutter="0"/>
      <w:cols w:space="720"/>
      <w:docGrid w:linePitch="272"/>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NeueLT Com 45 Lt">
    <w:altName w:val="Trebuchet MS"/>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pt;height:9pt" o:bullet="t">
        <v:imagedata r:id="rId1" o:title="BD14655_"/>
      </v:shape>
    </w:pict>
  </w:numPicBullet>
  <w:abstractNum w:abstractNumId="0">
    <w:nsid w:val="00000002"/>
    <w:multiLevelType w:val="singleLevel"/>
    <w:tmpl w:val="00000002"/>
    <w:lvl w:ilvl="0">
      <w:start w:val="1"/>
      <w:numFmt w:val="bullet"/>
      <w:lvlText w:val=""/>
      <w:lvlJc w:val="left"/>
      <w:pPr>
        <w:tabs>
          <w:tab w:val="num" w:pos="720"/>
        </w:tabs>
        <w:ind w:left="720" w:hanging="360"/>
      </w:pPr>
      <w:rPr>
        <w:rFonts w:ascii="Symbol" w:hAnsi="Symbol"/>
      </w:rPr>
    </w:lvl>
  </w:abstractNum>
  <w:abstractNum w:abstractNumId="1">
    <w:nsid w:val="00000007"/>
    <w:multiLevelType w:val="singleLevel"/>
    <w:tmpl w:val="00000007"/>
    <w:lvl w:ilvl="0">
      <w:start w:val="1"/>
      <w:numFmt w:val="bullet"/>
      <w:lvlText w:val=""/>
      <w:lvlJc w:val="left"/>
      <w:pPr>
        <w:tabs>
          <w:tab w:val="num" w:pos="720"/>
        </w:tabs>
        <w:ind w:left="720" w:hanging="360"/>
      </w:pPr>
      <w:rPr>
        <w:rFonts w:ascii="Wingdings" w:hAnsi="Wingdings"/>
      </w:rPr>
    </w:lvl>
  </w:abstractNum>
  <w:abstractNum w:abstractNumId="2">
    <w:nsid w:val="00000014"/>
    <w:multiLevelType w:val="singleLevel"/>
    <w:tmpl w:val="00000014"/>
    <w:lvl w:ilvl="0">
      <w:start w:val="1"/>
      <w:numFmt w:val="bullet"/>
      <w:lvlText w:val=""/>
      <w:lvlJc w:val="left"/>
      <w:pPr>
        <w:tabs>
          <w:tab w:val="num" w:pos="720"/>
        </w:tabs>
        <w:ind w:left="720" w:hanging="360"/>
      </w:pPr>
      <w:rPr>
        <w:rFonts w:ascii="Symbol" w:hAnsi="Symbol" w:cs="Times New Roman"/>
        <w:b w:val="0"/>
        <w:i w:val="0"/>
        <w:sz w:val="23"/>
        <w:szCs w:val="23"/>
      </w:rPr>
    </w:lvl>
  </w:abstractNum>
  <w:abstractNum w:abstractNumId="3">
    <w:nsid w:val="04C705C7"/>
    <w:multiLevelType w:val="hybridMultilevel"/>
    <w:tmpl w:val="646AADF6"/>
    <w:lvl w:ilvl="0" w:tplc="05B6776C">
      <w:start w:val="1"/>
      <w:numFmt w:val="bullet"/>
      <w:lvlText w:val=""/>
      <w:lvlJc w:val="left"/>
      <w:pPr>
        <w:ind w:left="720" w:hanging="360"/>
      </w:pPr>
      <w:rPr>
        <w:rFonts w:ascii="Symbol" w:hAnsi="Symbol" w:hint="default"/>
      </w:rPr>
    </w:lvl>
    <w:lvl w:ilvl="1" w:tplc="CBBA2F94">
      <w:start w:val="1"/>
      <w:numFmt w:val="bullet"/>
      <w:lvlText w:val="o"/>
      <w:lvlJc w:val="left"/>
      <w:pPr>
        <w:ind w:left="1440" w:hanging="360"/>
      </w:pPr>
      <w:rPr>
        <w:rFonts w:ascii="Courier New" w:hAnsi="Courier New" w:cs="Courier New" w:hint="default"/>
      </w:rPr>
    </w:lvl>
    <w:lvl w:ilvl="2" w:tplc="C206E246">
      <w:start w:val="1"/>
      <w:numFmt w:val="bullet"/>
      <w:lvlText w:val=""/>
      <w:lvlJc w:val="left"/>
      <w:pPr>
        <w:ind w:left="2160" w:hanging="360"/>
      </w:pPr>
      <w:rPr>
        <w:rFonts w:ascii="Wingdings" w:hAnsi="Wingdings" w:hint="default"/>
      </w:rPr>
    </w:lvl>
    <w:lvl w:ilvl="3" w:tplc="29DADBBE">
      <w:start w:val="1"/>
      <w:numFmt w:val="bullet"/>
      <w:lvlText w:val=""/>
      <w:lvlJc w:val="left"/>
      <w:pPr>
        <w:ind w:left="2880" w:hanging="360"/>
      </w:pPr>
      <w:rPr>
        <w:rFonts w:ascii="Symbol" w:hAnsi="Symbol" w:hint="default"/>
      </w:rPr>
    </w:lvl>
    <w:lvl w:ilvl="4" w:tplc="97D40EB8">
      <w:start w:val="1"/>
      <w:numFmt w:val="bullet"/>
      <w:lvlText w:val="o"/>
      <w:lvlJc w:val="left"/>
      <w:pPr>
        <w:ind w:left="3600" w:hanging="360"/>
      </w:pPr>
      <w:rPr>
        <w:rFonts w:ascii="Courier New" w:hAnsi="Courier New" w:cs="Courier New" w:hint="default"/>
      </w:rPr>
    </w:lvl>
    <w:lvl w:ilvl="5" w:tplc="E59C1E38">
      <w:start w:val="1"/>
      <w:numFmt w:val="bullet"/>
      <w:lvlText w:val=""/>
      <w:lvlJc w:val="left"/>
      <w:pPr>
        <w:ind w:left="4320" w:hanging="360"/>
      </w:pPr>
      <w:rPr>
        <w:rFonts w:ascii="Wingdings" w:hAnsi="Wingdings" w:hint="default"/>
      </w:rPr>
    </w:lvl>
    <w:lvl w:ilvl="6" w:tplc="A846FB1E">
      <w:start w:val="1"/>
      <w:numFmt w:val="bullet"/>
      <w:lvlText w:val=""/>
      <w:lvlJc w:val="left"/>
      <w:pPr>
        <w:ind w:left="5040" w:hanging="360"/>
      </w:pPr>
      <w:rPr>
        <w:rFonts w:ascii="Symbol" w:hAnsi="Symbol" w:hint="default"/>
      </w:rPr>
    </w:lvl>
    <w:lvl w:ilvl="7" w:tplc="6EB80B00">
      <w:start w:val="1"/>
      <w:numFmt w:val="bullet"/>
      <w:lvlText w:val="o"/>
      <w:lvlJc w:val="left"/>
      <w:pPr>
        <w:ind w:left="5760" w:hanging="360"/>
      </w:pPr>
      <w:rPr>
        <w:rFonts w:ascii="Courier New" w:hAnsi="Courier New" w:cs="Courier New" w:hint="default"/>
      </w:rPr>
    </w:lvl>
    <w:lvl w:ilvl="8" w:tplc="6562E086">
      <w:start w:val="1"/>
      <w:numFmt w:val="bullet"/>
      <w:lvlText w:val=""/>
      <w:lvlJc w:val="left"/>
      <w:pPr>
        <w:ind w:left="6480" w:hanging="360"/>
      </w:pPr>
      <w:rPr>
        <w:rFonts w:ascii="Wingdings" w:hAnsi="Wingdings" w:hint="default"/>
      </w:rPr>
    </w:lvl>
  </w:abstractNum>
  <w:abstractNum w:abstractNumId="4">
    <w:nsid w:val="073E01C2"/>
    <w:multiLevelType w:val="hybridMultilevel"/>
    <w:tmpl w:val="DEDAE474"/>
    <w:lvl w:ilvl="0" w:tplc="04090001">
      <w:start w:val="1"/>
      <w:numFmt w:val="bullet"/>
      <w:lvlText w:val=""/>
      <w:lvlJc w:val="left"/>
      <w:pPr>
        <w:ind w:left="720" w:hanging="360"/>
      </w:pPr>
      <w:rPr>
        <w:rFonts w:ascii="Symbol" w:hAnsi="Symbol" w:hint="default"/>
        <w:sz w:val="20"/>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9654FE"/>
    <w:multiLevelType w:val="hybridMultilevel"/>
    <w:tmpl w:val="D510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5E0A3A"/>
    <w:multiLevelType w:val="hybridMultilevel"/>
    <w:tmpl w:val="27F8B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1593B43"/>
    <w:multiLevelType w:val="hybridMultilevel"/>
    <w:tmpl w:val="86726454"/>
    <w:lvl w:ilvl="0" w:tplc="40090009">
      <w:start w:val="1"/>
      <w:numFmt w:val="bullet"/>
      <w:lvlText w:val=""/>
      <w:lvlJc w:val="left"/>
      <w:pPr>
        <w:ind w:left="720" w:hanging="360"/>
      </w:pPr>
      <w:rPr>
        <w:rFonts w:ascii="Wingdings" w:hAnsi="Wingdings" w:hint="default"/>
        <w:sz w:val="20"/>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4625E6"/>
    <w:multiLevelType w:val="hybridMultilevel"/>
    <w:tmpl w:val="2084DA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20CB3C8E"/>
    <w:multiLevelType w:val="hybridMultilevel"/>
    <w:tmpl w:val="B69E4436"/>
    <w:lvl w:ilvl="0" w:tplc="04090001">
      <w:start w:val="1"/>
      <w:numFmt w:val="bullet"/>
      <w:lvlText w:val=""/>
      <w:lvlJc w:val="left"/>
      <w:pPr>
        <w:ind w:left="644"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23C91281"/>
    <w:multiLevelType w:val="hybridMultilevel"/>
    <w:tmpl w:val="252A4586"/>
    <w:lvl w:ilvl="0" w:tplc="04090001">
      <w:start w:val="1"/>
      <w:numFmt w:val="bullet"/>
      <w:lvlText w:val=""/>
      <w:lvlJc w:val="left"/>
      <w:pPr>
        <w:ind w:left="720" w:hanging="360"/>
      </w:pPr>
      <w:rPr>
        <w:rFonts w:ascii="Symbol" w:hAnsi="Symbol" w:hint="default"/>
        <w:sz w:val="20"/>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B02D7A"/>
    <w:multiLevelType w:val="hybridMultilevel"/>
    <w:tmpl w:val="964EA18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91250BE"/>
    <w:multiLevelType w:val="hybridMultilevel"/>
    <w:tmpl w:val="AD123F0C"/>
    <w:lvl w:ilvl="0" w:tplc="EB769F84">
      <w:start w:val="1"/>
      <w:numFmt w:val="bullet"/>
      <w:lvlText w:val=""/>
      <w:lvlJc w:val="left"/>
      <w:pPr>
        <w:ind w:left="720" w:hanging="360"/>
      </w:pPr>
      <w:rPr>
        <w:rFonts w:ascii="Symbol" w:eastAsia="Symbol" w:hAnsi="Symbol" w:hint="default"/>
        <w:w w:val="99"/>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2A21D4"/>
    <w:multiLevelType w:val="hybridMultilevel"/>
    <w:tmpl w:val="153E4CE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2FD24D14"/>
    <w:multiLevelType w:val="hybridMultilevel"/>
    <w:tmpl w:val="6958E48E"/>
    <w:lvl w:ilvl="0" w:tplc="EB769F84">
      <w:start w:val="1"/>
      <w:numFmt w:val="bullet"/>
      <w:lvlText w:val=""/>
      <w:lvlJc w:val="left"/>
      <w:pPr>
        <w:ind w:left="720" w:hanging="360"/>
      </w:pPr>
      <w:rPr>
        <w:rFonts w:ascii="Symbol" w:eastAsia="Symbol" w:hAnsi="Symbol" w:hint="default"/>
        <w:w w:val="99"/>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0A3EA9"/>
    <w:multiLevelType w:val="hybridMultilevel"/>
    <w:tmpl w:val="59A81B88"/>
    <w:lvl w:ilvl="0" w:tplc="AD262BD6">
      <w:start w:val="1"/>
      <w:numFmt w:val="bullet"/>
      <w:lvlText w:val=""/>
      <w:lvlJc w:val="left"/>
      <w:pPr>
        <w:ind w:left="720" w:hanging="360"/>
      </w:pPr>
      <w:rPr>
        <w:rFonts w:ascii="Symbol" w:hAnsi="Symbol" w:hint="default"/>
      </w:rPr>
    </w:lvl>
    <w:lvl w:ilvl="1" w:tplc="F4D29D3A">
      <w:start w:val="1"/>
      <w:numFmt w:val="bullet"/>
      <w:lvlText w:val="o"/>
      <w:lvlJc w:val="left"/>
      <w:pPr>
        <w:ind w:left="1440" w:hanging="360"/>
      </w:pPr>
      <w:rPr>
        <w:rFonts w:ascii="Courier New" w:hAnsi="Courier New" w:cs="Courier New" w:hint="default"/>
      </w:rPr>
    </w:lvl>
    <w:lvl w:ilvl="2" w:tplc="2006D758">
      <w:start w:val="1"/>
      <w:numFmt w:val="bullet"/>
      <w:lvlText w:val=""/>
      <w:lvlJc w:val="left"/>
      <w:pPr>
        <w:ind w:left="2160" w:hanging="360"/>
      </w:pPr>
      <w:rPr>
        <w:rFonts w:ascii="Wingdings" w:hAnsi="Wingdings" w:hint="default"/>
      </w:rPr>
    </w:lvl>
    <w:lvl w:ilvl="3" w:tplc="E37802F4">
      <w:start w:val="1"/>
      <w:numFmt w:val="bullet"/>
      <w:lvlText w:val=""/>
      <w:lvlJc w:val="left"/>
      <w:pPr>
        <w:ind w:left="2880" w:hanging="360"/>
      </w:pPr>
      <w:rPr>
        <w:rFonts w:ascii="Symbol" w:hAnsi="Symbol" w:hint="default"/>
      </w:rPr>
    </w:lvl>
    <w:lvl w:ilvl="4" w:tplc="A1188266">
      <w:start w:val="1"/>
      <w:numFmt w:val="bullet"/>
      <w:lvlText w:val="o"/>
      <w:lvlJc w:val="left"/>
      <w:pPr>
        <w:ind w:left="3600" w:hanging="360"/>
      </w:pPr>
      <w:rPr>
        <w:rFonts w:ascii="Courier New" w:hAnsi="Courier New" w:cs="Courier New" w:hint="default"/>
      </w:rPr>
    </w:lvl>
    <w:lvl w:ilvl="5" w:tplc="F5A20D52">
      <w:start w:val="1"/>
      <w:numFmt w:val="bullet"/>
      <w:lvlText w:val=""/>
      <w:lvlJc w:val="left"/>
      <w:pPr>
        <w:ind w:left="4320" w:hanging="360"/>
      </w:pPr>
      <w:rPr>
        <w:rFonts w:ascii="Wingdings" w:hAnsi="Wingdings" w:hint="default"/>
      </w:rPr>
    </w:lvl>
    <w:lvl w:ilvl="6" w:tplc="78CA5B42">
      <w:start w:val="1"/>
      <w:numFmt w:val="bullet"/>
      <w:lvlText w:val=""/>
      <w:lvlJc w:val="left"/>
      <w:pPr>
        <w:ind w:left="5040" w:hanging="360"/>
      </w:pPr>
      <w:rPr>
        <w:rFonts w:ascii="Symbol" w:hAnsi="Symbol" w:hint="default"/>
      </w:rPr>
    </w:lvl>
    <w:lvl w:ilvl="7" w:tplc="7C203FA4">
      <w:start w:val="1"/>
      <w:numFmt w:val="bullet"/>
      <w:lvlText w:val="o"/>
      <w:lvlJc w:val="left"/>
      <w:pPr>
        <w:ind w:left="5760" w:hanging="360"/>
      </w:pPr>
      <w:rPr>
        <w:rFonts w:ascii="Courier New" w:hAnsi="Courier New" w:cs="Courier New" w:hint="default"/>
      </w:rPr>
    </w:lvl>
    <w:lvl w:ilvl="8" w:tplc="F2786B00">
      <w:start w:val="1"/>
      <w:numFmt w:val="bullet"/>
      <w:lvlText w:val=""/>
      <w:lvlJc w:val="left"/>
      <w:pPr>
        <w:ind w:left="6480" w:hanging="360"/>
      </w:pPr>
      <w:rPr>
        <w:rFonts w:ascii="Wingdings" w:hAnsi="Wingdings" w:hint="default"/>
      </w:rPr>
    </w:lvl>
  </w:abstractNum>
  <w:abstractNum w:abstractNumId="16">
    <w:nsid w:val="3A8243D1"/>
    <w:multiLevelType w:val="hybridMultilevel"/>
    <w:tmpl w:val="FB3E0F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nsid w:val="47704978"/>
    <w:multiLevelType w:val="hybridMultilevel"/>
    <w:tmpl w:val="66809DEE"/>
    <w:lvl w:ilvl="0" w:tplc="4009000D">
      <w:start w:val="1"/>
      <w:numFmt w:val="bullet"/>
      <w:lvlText w:val=""/>
      <w:lvlJc w:val="left"/>
      <w:pPr>
        <w:ind w:left="644"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nsid w:val="4ED63710"/>
    <w:multiLevelType w:val="multilevel"/>
    <w:tmpl w:val="5D54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62183E"/>
    <w:multiLevelType w:val="hybridMultilevel"/>
    <w:tmpl w:val="7E4A5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D990B42"/>
    <w:multiLevelType w:val="singleLevel"/>
    <w:tmpl w:val="BC58042E"/>
    <w:lvl w:ilvl="0">
      <w:start w:val="1"/>
      <w:numFmt w:val="bullet"/>
      <w:pStyle w:val="bulletstyle1"/>
      <w:lvlText w:val=""/>
      <w:lvlJc w:val="left"/>
      <w:pPr>
        <w:tabs>
          <w:tab w:val="num" w:pos="1152"/>
        </w:tabs>
        <w:ind w:left="1152" w:hanging="360"/>
      </w:pPr>
      <w:rPr>
        <w:rFonts w:ascii="Symbol" w:hAnsi="Symbol" w:hint="default"/>
        <w:b w:val="0"/>
        <w:i w:val="0"/>
        <w:sz w:val="22"/>
      </w:rPr>
    </w:lvl>
  </w:abstractNum>
  <w:abstractNum w:abstractNumId="21">
    <w:nsid w:val="5F907212"/>
    <w:multiLevelType w:val="hybridMultilevel"/>
    <w:tmpl w:val="FE803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3AB5F45"/>
    <w:multiLevelType w:val="hybridMultilevel"/>
    <w:tmpl w:val="5A76CE60"/>
    <w:lvl w:ilvl="0" w:tplc="4009000D">
      <w:start w:val="1"/>
      <w:numFmt w:val="bullet"/>
      <w:lvlText w:val=""/>
      <w:lvlJc w:val="left"/>
      <w:pPr>
        <w:ind w:left="720" w:hanging="360"/>
      </w:pPr>
      <w:rPr>
        <w:rFonts w:ascii="Wingdings" w:hAnsi="Wingdings" w:hint="default"/>
        <w:sz w:val="20"/>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6B75600"/>
    <w:multiLevelType w:val="singleLevel"/>
    <w:tmpl w:val="EBBC44FA"/>
    <w:lvl w:ilvl="0">
      <w:start w:val="1"/>
      <w:numFmt w:val="bullet"/>
      <w:pStyle w:val="BulletedList"/>
      <w:lvlText w:val=""/>
      <w:lvlJc w:val="left"/>
      <w:pPr>
        <w:tabs>
          <w:tab w:val="num" w:pos="360"/>
        </w:tabs>
        <w:ind w:left="245" w:hanging="245"/>
      </w:pPr>
      <w:rPr>
        <w:rFonts w:ascii="Wingdings" w:hAnsi="Wingdings" w:hint="default"/>
      </w:rPr>
    </w:lvl>
  </w:abstractNum>
  <w:abstractNum w:abstractNumId="24">
    <w:nsid w:val="678828AA"/>
    <w:multiLevelType w:val="hybridMultilevel"/>
    <w:tmpl w:val="34B08D60"/>
    <w:lvl w:ilvl="0" w:tplc="FC4483DA">
      <w:start w:val="1"/>
      <w:numFmt w:val="bullet"/>
      <w:lvlText w:val=""/>
      <w:lvlJc w:val="left"/>
      <w:pPr>
        <w:ind w:hanging="360"/>
      </w:pPr>
      <w:rPr>
        <w:rFonts w:ascii="Wingdings" w:eastAsia="Wingdings" w:hAnsi="Wingdings" w:hint="default"/>
        <w:w w:val="99"/>
        <w:sz w:val="20"/>
        <w:szCs w:val="20"/>
      </w:rPr>
    </w:lvl>
    <w:lvl w:ilvl="1" w:tplc="EB769F84">
      <w:start w:val="1"/>
      <w:numFmt w:val="bullet"/>
      <w:lvlText w:val=""/>
      <w:lvlJc w:val="left"/>
      <w:pPr>
        <w:ind w:hanging="360"/>
      </w:pPr>
      <w:rPr>
        <w:rFonts w:ascii="Symbol" w:eastAsia="Symbol" w:hAnsi="Symbol" w:hint="default"/>
        <w:w w:val="99"/>
        <w:sz w:val="20"/>
        <w:szCs w:val="20"/>
      </w:rPr>
    </w:lvl>
    <w:lvl w:ilvl="2" w:tplc="19C61FA8">
      <w:start w:val="1"/>
      <w:numFmt w:val="bullet"/>
      <w:lvlText w:val=""/>
      <w:lvlJc w:val="left"/>
      <w:pPr>
        <w:ind w:hanging="360"/>
      </w:pPr>
      <w:rPr>
        <w:rFonts w:ascii="Symbol" w:eastAsia="Symbol" w:hAnsi="Symbol" w:hint="default"/>
        <w:w w:val="99"/>
        <w:sz w:val="20"/>
        <w:szCs w:val="20"/>
      </w:rPr>
    </w:lvl>
    <w:lvl w:ilvl="3" w:tplc="BCD85792">
      <w:start w:val="1"/>
      <w:numFmt w:val="bullet"/>
      <w:lvlText w:val=""/>
      <w:lvlJc w:val="left"/>
      <w:pPr>
        <w:ind w:hanging="576"/>
      </w:pPr>
      <w:rPr>
        <w:rFonts w:ascii="Symbol" w:eastAsia="Symbol" w:hAnsi="Symbol" w:hint="default"/>
        <w:w w:val="99"/>
        <w:sz w:val="20"/>
        <w:szCs w:val="20"/>
      </w:rPr>
    </w:lvl>
    <w:lvl w:ilvl="4" w:tplc="0F8A7F98">
      <w:start w:val="1"/>
      <w:numFmt w:val="bullet"/>
      <w:lvlText w:val="•"/>
      <w:lvlJc w:val="left"/>
      <w:rPr>
        <w:rFonts w:hint="default"/>
      </w:rPr>
    </w:lvl>
    <w:lvl w:ilvl="5" w:tplc="67BCFE74">
      <w:start w:val="1"/>
      <w:numFmt w:val="bullet"/>
      <w:lvlText w:val="•"/>
      <w:lvlJc w:val="left"/>
      <w:rPr>
        <w:rFonts w:hint="default"/>
      </w:rPr>
    </w:lvl>
    <w:lvl w:ilvl="6" w:tplc="4C6AD9CC">
      <w:start w:val="1"/>
      <w:numFmt w:val="bullet"/>
      <w:lvlText w:val="•"/>
      <w:lvlJc w:val="left"/>
      <w:rPr>
        <w:rFonts w:hint="default"/>
      </w:rPr>
    </w:lvl>
    <w:lvl w:ilvl="7" w:tplc="269447BA">
      <w:start w:val="1"/>
      <w:numFmt w:val="bullet"/>
      <w:lvlText w:val="•"/>
      <w:lvlJc w:val="left"/>
      <w:rPr>
        <w:rFonts w:hint="default"/>
      </w:rPr>
    </w:lvl>
    <w:lvl w:ilvl="8" w:tplc="32D692CC">
      <w:start w:val="1"/>
      <w:numFmt w:val="bullet"/>
      <w:lvlText w:val="•"/>
      <w:lvlJc w:val="left"/>
      <w:rPr>
        <w:rFonts w:hint="default"/>
      </w:rPr>
    </w:lvl>
  </w:abstractNum>
  <w:abstractNum w:abstractNumId="25">
    <w:nsid w:val="6BD50668"/>
    <w:multiLevelType w:val="hybridMultilevel"/>
    <w:tmpl w:val="09208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08C67B3"/>
    <w:multiLevelType w:val="multilevel"/>
    <w:tmpl w:val="F5C8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4C8635A"/>
    <w:multiLevelType w:val="hybridMultilevel"/>
    <w:tmpl w:val="5FFA9552"/>
    <w:lvl w:ilvl="0" w:tplc="4009000D">
      <w:start w:val="1"/>
      <w:numFmt w:val="bullet"/>
      <w:lvlText w:val=""/>
      <w:lvlJc w:val="left"/>
      <w:pPr>
        <w:ind w:left="644"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nsid w:val="753E29DC"/>
    <w:multiLevelType w:val="hybridMultilevel"/>
    <w:tmpl w:val="200A6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D40DFD"/>
    <w:multiLevelType w:val="hybridMultilevel"/>
    <w:tmpl w:val="AE66164C"/>
    <w:lvl w:ilvl="0" w:tplc="40090009">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nsid w:val="7FC327E0"/>
    <w:multiLevelType w:val="hybridMultilevel"/>
    <w:tmpl w:val="23141C22"/>
    <w:lvl w:ilvl="0" w:tplc="08090001">
      <w:start w:val="1"/>
      <w:numFmt w:val="bullet"/>
      <w:pStyle w:val="AppBulletA1300C"/>
      <w:lvlText w:val=""/>
      <w:lvlJc w:val="left"/>
      <w:pPr>
        <w:tabs>
          <w:tab w:val="num" w:pos="436"/>
        </w:tabs>
        <w:ind w:left="436" w:hanging="360"/>
      </w:pPr>
      <w:rPr>
        <w:rFonts w:ascii="Wingdings 3" w:hAnsi="Wingdings 3" w:hint="default"/>
        <w:color w:val="0078C1"/>
        <w:sz w:val="18"/>
        <w:szCs w:val="18"/>
      </w:rPr>
    </w:lvl>
    <w:lvl w:ilvl="1" w:tplc="08090003">
      <w:start w:val="1"/>
      <w:numFmt w:val="bullet"/>
      <w:lvlText w:val="o"/>
      <w:lvlJc w:val="left"/>
      <w:pPr>
        <w:tabs>
          <w:tab w:val="num" w:pos="1156"/>
        </w:tabs>
        <w:ind w:left="1156" w:hanging="360"/>
      </w:pPr>
      <w:rPr>
        <w:rFonts w:ascii="Courier New" w:hAnsi="Courier New" w:cs="Courier New" w:hint="default"/>
      </w:rPr>
    </w:lvl>
    <w:lvl w:ilvl="2" w:tplc="08090005" w:tentative="1">
      <w:start w:val="1"/>
      <w:numFmt w:val="bullet"/>
      <w:lvlText w:val=""/>
      <w:lvlJc w:val="left"/>
      <w:pPr>
        <w:tabs>
          <w:tab w:val="num" w:pos="1876"/>
        </w:tabs>
        <w:ind w:left="1876" w:hanging="360"/>
      </w:pPr>
      <w:rPr>
        <w:rFonts w:ascii="Wingdings" w:hAnsi="Wingdings" w:hint="default"/>
      </w:rPr>
    </w:lvl>
    <w:lvl w:ilvl="3" w:tplc="08090001" w:tentative="1">
      <w:start w:val="1"/>
      <w:numFmt w:val="bullet"/>
      <w:lvlText w:val=""/>
      <w:lvlJc w:val="left"/>
      <w:pPr>
        <w:tabs>
          <w:tab w:val="num" w:pos="2596"/>
        </w:tabs>
        <w:ind w:left="2596" w:hanging="360"/>
      </w:pPr>
      <w:rPr>
        <w:rFonts w:ascii="Symbol" w:hAnsi="Symbol" w:hint="default"/>
      </w:rPr>
    </w:lvl>
    <w:lvl w:ilvl="4" w:tplc="08090003" w:tentative="1">
      <w:start w:val="1"/>
      <w:numFmt w:val="bullet"/>
      <w:lvlText w:val="o"/>
      <w:lvlJc w:val="left"/>
      <w:pPr>
        <w:tabs>
          <w:tab w:val="num" w:pos="3316"/>
        </w:tabs>
        <w:ind w:left="3316" w:hanging="360"/>
      </w:pPr>
      <w:rPr>
        <w:rFonts w:ascii="Courier New" w:hAnsi="Courier New" w:cs="Courier New" w:hint="default"/>
      </w:rPr>
    </w:lvl>
    <w:lvl w:ilvl="5" w:tplc="08090005" w:tentative="1">
      <w:start w:val="1"/>
      <w:numFmt w:val="bullet"/>
      <w:lvlText w:val=""/>
      <w:lvlJc w:val="left"/>
      <w:pPr>
        <w:tabs>
          <w:tab w:val="num" w:pos="4036"/>
        </w:tabs>
        <w:ind w:left="4036" w:hanging="360"/>
      </w:pPr>
      <w:rPr>
        <w:rFonts w:ascii="Wingdings" w:hAnsi="Wingdings" w:hint="default"/>
      </w:rPr>
    </w:lvl>
    <w:lvl w:ilvl="6" w:tplc="08090001" w:tentative="1">
      <w:start w:val="1"/>
      <w:numFmt w:val="bullet"/>
      <w:lvlText w:val=""/>
      <w:lvlJc w:val="left"/>
      <w:pPr>
        <w:tabs>
          <w:tab w:val="num" w:pos="4756"/>
        </w:tabs>
        <w:ind w:left="4756" w:hanging="360"/>
      </w:pPr>
      <w:rPr>
        <w:rFonts w:ascii="Symbol" w:hAnsi="Symbol" w:hint="default"/>
      </w:rPr>
    </w:lvl>
    <w:lvl w:ilvl="7" w:tplc="08090003" w:tentative="1">
      <w:start w:val="1"/>
      <w:numFmt w:val="bullet"/>
      <w:lvlText w:val="o"/>
      <w:lvlJc w:val="left"/>
      <w:pPr>
        <w:tabs>
          <w:tab w:val="num" w:pos="5476"/>
        </w:tabs>
        <w:ind w:left="5476" w:hanging="360"/>
      </w:pPr>
      <w:rPr>
        <w:rFonts w:ascii="Courier New" w:hAnsi="Courier New" w:cs="Courier New" w:hint="default"/>
      </w:rPr>
    </w:lvl>
    <w:lvl w:ilvl="8" w:tplc="08090005" w:tentative="1">
      <w:start w:val="1"/>
      <w:numFmt w:val="bullet"/>
      <w:lvlText w:val=""/>
      <w:lvlJc w:val="left"/>
      <w:pPr>
        <w:tabs>
          <w:tab w:val="num" w:pos="6196"/>
        </w:tabs>
        <w:ind w:left="6196" w:hanging="360"/>
      </w:pPr>
      <w:rPr>
        <w:rFonts w:ascii="Wingdings" w:hAnsi="Wingdings" w:hint="default"/>
      </w:rPr>
    </w:lvl>
  </w:abstractNum>
  <w:num w:numId="1">
    <w:abstractNumId w:val="11"/>
  </w:num>
  <w:num w:numId="2">
    <w:abstractNumId w:val="23"/>
  </w:num>
  <w:num w:numId="3">
    <w:abstractNumId w:val="30"/>
  </w:num>
  <w:num w:numId="4">
    <w:abstractNumId w:val="20"/>
  </w:num>
  <w:num w:numId="5">
    <w:abstractNumId w:val="24"/>
  </w:num>
  <w:num w:numId="6">
    <w:abstractNumId w:val="19"/>
  </w:num>
  <w:num w:numId="7">
    <w:abstractNumId w:val="21"/>
  </w:num>
  <w:num w:numId="8">
    <w:abstractNumId w:val="15"/>
  </w:num>
  <w:num w:numId="9">
    <w:abstractNumId w:val="3"/>
  </w:num>
  <w:num w:numId="10">
    <w:abstractNumId w:val="14"/>
  </w:num>
  <w:num w:numId="11">
    <w:abstractNumId w:val="12"/>
  </w:num>
  <w:num w:numId="12">
    <w:abstractNumId w:val="18"/>
  </w:num>
  <w:num w:numId="13">
    <w:abstractNumId w:val="2"/>
  </w:num>
  <w:num w:numId="14">
    <w:abstractNumId w:val="6"/>
  </w:num>
  <w:num w:numId="15">
    <w:abstractNumId w:val="25"/>
  </w:num>
  <w:num w:numId="16">
    <w:abstractNumId w:val="4"/>
  </w:num>
  <w:num w:numId="17">
    <w:abstractNumId w:val="9"/>
  </w:num>
  <w:num w:numId="18">
    <w:abstractNumId w:val="9"/>
  </w:num>
  <w:num w:numId="19">
    <w:abstractNumId w:val="5"/>
  </w:num>
  <w:num w:numId="20">
    <w:abstractNumId w:val="10"/>
  </w:num>
  <w:num w:numId="21">
    <w:abstractNumId w:val="8"/>
  </w:num>
  <w:num w:numId="22">
    <w:abstractNumId w:val="7"/>
  </w:num>
  <w:num w:numId="23">
    <w:abstractNumId w:val="13"/>
  </w:num>
  <w:num w:numId="24">
    <w:abstractNumId w:val="29"/>
  </w:num>
  <w:num w:numId="25">
    <w:abstractNumId w:val="16"/>
  </w:num>
  <w:num w:numId="26">
    <w:abstractNumId w:val="22"/>
  </w:num>
  <w:num w:numId="27">
    <w:abstractNumId w:val="17"/>
  </w:num>
  <w:num w:numId="28">
    <w:abstractNumId w:val="27"/>
  </w:num>
  <w:num w:numId="29">
    <w:abstractNumId w:val="26"/>
  </w:num>
  <w:num w:numId="30">
    <w:abstractNumId w:val="28"/>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endnotePr>
    <w:numFmt w:val="decimal"/>
  </w:endnotePr>
  <w:compat/>
  <w:rsids>
    <w:rsidRoot w:val="008001FE"/>
    <w:rsid w:val="000014A3"/>
    <w:rsid w:val="0002785D"/>
    <w:rsid w:val="00037358"/>
    <w:rsid w:val="00043CE2"/>
    <w:rsid w:val="00047457"/>
    <w:rsid w:val="000610FB"/>
    <w:rsid w:val="00062CCB"/>
    <w:rsid w:val="00067590"/>
    <w:rsid w:val="0006763B"/>
    <w:rsid w:val="00072A24"/>
    <w:rsid w:val="00081331"/>
    <w:rsid w:val="000822D0"/>
    <w:rsid w:val="00083EC3"/>
    <w:rsid w:val="00086283"/>
    <w:rsid w:val="00093761"/>
    <w:rsid w:val="000A58FE"/>
    <w:rsid w:val="000B0E4F"/>
    <w:rsid w:val="000B1F71"/>
    <w:rsid w:val="000C6DED"/>
    <w:rsid w:val="000E2D4F"/>
    <w:rsid w:val="000E5E6F"/>
    <w:rsid w:val="00105B8F"/>
    <w:rsid w:val="001113F8"/>
    <w:rsid w:val="00112E49"/>
    <w:rsid w:val="00115A14"/>
    <w:rsid w:val="00135E64"/>
    <w:rsid w:val="001379AF"/>
    <w:rsid w:val="001507FC"/>
    <w:rsid w:val="00153956"/>
    <w:rsid w:val="00154AA6"/>
    <w:rsid w:val="001600EC"/>
    <w:rsid w:val="001602C5"/>
    <w:rsid w:val="001660BE"/>
    <w:rsid w:val="001873C0"/>
    <w:rsid w:val="00191ED6"/>
    <w:rsid w:val="00193789"/>
    <w:rsid w:val="001956B6"/>
    <w:rsid w:val="001957FD"/>
    <w:rsid w:val="001A03DE"/>
    <w:rsid w:val="001A0E59"/>
    <w:rsid w:val="001A2035"/>
    <w:rsid w:val="001A4376"/>
    <w:rsid w:val="001A5007"/>
    <w:rsid w:val="001C029B"/>
    <w:rsid w:val="001C25E7"/>
    <w:rsid w:val="001C2C29"/>
    <w:rsid w:val="001C4AF0"/>
    <w:rsid w:val="001D76D6"/>
    <w:rsid w:val="001E1B19"/>
    <w:rsid w:val="001E2705"/>
    <w:rsid w:val="001E3228"/>
    <w:rsid w:val="001E3D6E"/>
    <w:rsid w:val="001E6D7E"/>
    <w:rsid w:val="001E772C"/>
    <w:rsid w:val="001F09B2"/>
    <w:rsid w:val="001F195A"/>
    <w:rsid w:val="001F1E11"/>
    <w:rsid w:val="001F1EAB"/>
    <w:rsid w:val="001F6ADE"/>
    <w:rsid w:val="001F6FE1"/>
    <w:rsid w:val="001F7769"/>
    <w:rsid w:val="002012BC"/>
    <w:rsid w:val="002042D4"/>
    <w:rsid w:val="002056E5"/>
    <w:rsid w:val="00205E6B"/>
    <w:rsid w:val="00216B1E"/>
    <w:rsid w:val="002171C7"/>
    <w:rsid w:val="0022531C"/>
    <w:rsid w:val="00227CB0"/>
    <w:rsid w:val="00230AFD"/>
    <w:rsid w:val="00235975"/>
    <w:rsid w:val="002433FD"/>
    <w:rsid w:val="0025684D"/>
    <w:rsid w:val="0026787E"/>
    <w:rsid w:val="0027065B"/>
    <w:rsid w:val="00273F59"/>
    <w:rsid w:val="0027423A"/>
    <w:rsid w:val="00274857"/>
    <w:rsid w:val="00275333"/>
    <w:rsid w:val="00291D17"/>
    <w:rsid w:val="002953E3"/>
    <w:rsid w:val="00296E57"/>
    <w:rsid w:val="0029782E"/>
    <w:rsid w:val="002A5314"/>
    <w:rsid w:val="002B3945"/>
    <w:rsid w:val="002B4A6C"/>
    <w:rsid w:val="002B7E6A"/>
    <w:rsid w:val="002E2DD1"/>
    <w:rsid w:val="002E3218"/>
    <w:rsid w:val="002E36B2"/>
    <w:rsid w:val="002F2152"/>
    <w:rsid w:val="002F7905"/>
    <w:rsid w:val="00300A50"/>
    <w:rsid w:val="00304391"/>
    <w:rsid w:val="0031158F"/>
    <w:rsid w:val="003135BF"/>
    <w:rsid w:val="0031428C"/>
    <w:rsid w:val="00320756"/>
    <w:rsid w:val="00321398"/>
    <w:rsid w:val="0032686E"/>
    <w:rsid w:val="00336F00"/>
    <w:rsid w:val="003370BD"/>
    <w:rsid w:val="00341E2A"/>
    <w:rsid w:val="003546CF"/>
    <w:rsid w:val="00375E59"/>
    <w:rsid w:val="00381520"/>
    <w:rsid w:val="00393765"/>
    <w:rsid w:val="003977ED"/>
    <w:rsid w:val="003A326D"/>
    <w:rsid w:val="003A33DC"/>
    <w:rsid w:val="003A4FD2"/>
    <w:rsid w:val="003C0443"/>
    <w:rsid w:val="003C0F45"/>
    <w:rsid w:val="003C24FE"/>
    <w:rsid w:val="003D49CF"/>
    <w:rsid w:val="003D5776"/>
    <w:rsid w:val="003D5CD4"/>
    <w:rsid w:val="003D6D87"/>
    <w:rsid w:val="003D6E28"/>
    <w:rsid w:val="003E1268"/>
    <w:rsid w:val="003E37D6"/>
    <w:rsid w:val="003F2D22"/>
    <w:rsid w:val="00400C57"/>
    <w:rsid w:val="00404686"/>
    <w:rsid w:val="00412877"/>
    <w:rsid w:val="004274FA"/>
    <w:rsid w:val="0042798E"/>
    <w:rsid w:val="00440212"/>
    <w:rsid w:val="00445EF9"/>
    <w:rsid w:val="00447D8B"/>
    <w:rsid w:val="0045246F"/>
    <w:rsid w:val="004524AC"/>
    <w:rsid w:val="004574D0"/>
    <w:rsid w:val="004613AE"/>
    <w:rsid w:val="00471AD6"/>
    <w:rsid w:val="004722A5"/>
    <w:rsid w:val="004755A6"/>
    <w:rsid w:val="00487B94"/>
    <w:rsid w:val="00490315"/>
    <w:rsid w:val="00493E95"/>
    <w:rsid w:val="0049638E"/>
    <w:rsid w:val="004A46BF"/>
    <w:rsid w:val="004A4A0D"/>
    <w:rsid w:val="004A633D"/>
    <w:rsid w:val="004A6688"/>
    <w:rsid w:val="004B0502"/>
    <w:rsid w:val="004B2AC8"/>
    <w:rsid w:val="004B30F7"/>
    <w:rsid w:val="004B4D5A"/>
    <w:rsid w:val="004C095F"/>
    <w:rsid w:val="004C51A3"/>
    <w:rsid w:val="004D0F2D"/>
    <w:rsid w:val="004D74D5"/>
    <w:rsid w:val="004E4B2D"/>
    <w:rsid w:val="004E6140"/>
    <w:rsid w:val="004E75FD"/>
    <w:rsid w:val="004F381C"/>
    <w:rsid w:val="004F49B5"/>
    <w:rsid w:val="004F79C3"/>
    <w:rsid w:val="005022EE"/>
    <w:rsid w:val="0051719F"/>
    <w:rsid w:val="005206A2"/>
    <w:rsid w:val="00521CC0"/>
    <w:rsid w:val="00522185"/>
    <w:rsid w:val="00530428"/>
    <w:rsid w:val="005311AE"/>
    <w:rsid w:val="005362AC"/>
    <w:rsid w:val="00537DAF"/>
    <w:rsid w:val="00544783"/>
    <w:rsid w:val="00545EE4"/>
    <w:rsid w:val="005467C7"/>
    <w:rsid w:val="00547800"/>
    <w:rsid w:val="005501C9"/>
    <w:rsid w:val="00553B81"/>
    <w:rsid w:val="005640DE"/>
    <w:rsid w:val="005662A9"/>
    <w:rsid w:val="005732E8"/>
    <w:rsid w:val="00576367"/>
    <w:rsid w:val="0058191A"/>
    <w:rsid w:val="00584E65"/>
    <w:rsid w:val="00584F67"/>
    <w:rsid w:val="0059023D"/>
    <w:rsid w:val="00597EB0"/>
    <w:rsid w:val="005A1E2A"/>
    <w:rsid w:val="005C10DD"/>
    <w:rsid w:val="005C1A2D"/>
    <w:rsid w:val="005D3712"/>
    <w:rsid w:val="005D6489"/>
    <w:rsid w:val="005E5D63"/>
    <w:rsid w:val="005E7846"/>
    <w:rsid w:val="005F0657"/>
    <w:rsid w:val="005F3712"/>
    <w:rsid w:val="005F374D"/>
    <w:rsid w:val="005F3E60"/>
    <w:rsid w:val="005F40F7"/>
    <w:rsid w:val="005F79D8"/>
    <w:rsid w:val="00600718"/>
    <w:rsid w:val="00601698"/>
    <w:rsid w:val="006167BF"/>
    <w:rsid w:val="006167C9"/>
    <w:rsid w:val="00641159"/>
    <w:rsid w:val="00645559"/>
    <w:rsid w:val="00650ACA"/>
    <w:rsid w:val="00651DB8"/>
    <w:rsid w:val="00656A63"/>
    <w:rsid w:val="0066745B"/>
    <w:rsid w:val="00674630"/>
    <w:rsid w:val="00677BB9"/>
    <w:rsid w:val="00680656"/>
    <w:rsid w:val="00692A54"/>
    <w:rsid w:val="006951F0"/>
    <w:rsid w:val="00696E4E"/>
    <w:rsid w:val="006A0FDC"/>
    <w:rsid w:val="006A3BE1"/>
    <w:rsid w:val="006B119D"/>
    <w:rsid w:val="006C128D"/>
    <w:rsid w:val="006C3E80"/>
    <w:rsid w:val="006C4B7A"/>
    <w:rsid w:val="006D3644"/>
    <w:rsid w:val="006E5A02"/>
    <w:rsid w:val="006F2DBB"/>
    <w:rsid w:val="00703D90"/>
    <w:rsid w:val="00711872"/>
    <w:rsid w:val="007128C6"/>
    <w:rsid w:val="00713A25"/>
    <w:rsid w:val="00714ECF"/>
    <w:rsid w:val="00720EB4"/>
    <w:rsid w:val="007216FB"/>
    <w:rsid w:val="00725295"/>
    <w:rsid w:val="0073330E"/>
    <w:rsid w:val="00733884"/>
    <w:rsid w:val="007374C6"/>
    <w:rsid w:val="0074103A"/>
    <w:rsid w:val="00743934"/>
    <w:rsid w:val="00750332"/>
    <w:rsid w:val="007513F5"/>
    <w:rsid w:val="007522E3"/>
    <w:rsid w:val="00756CD2"/>
    <w:rsid w:val="00770CCD"/>
    <w:rsid w:val="007723F0"/>
    <w:rsid w:val="00782443"/>
    <w:rsid w:val="00786A4F"/>
    <w:rsid w:val="007A0476"/>
    <w:rsid w:val="007A10A9"/>
    <w:rsid w:val="007A275F"/>
    <w:rsid w:val="007A5357"/>
    <w:rsid w:val="007A67C1"/>
    <w:rsid w:val="007B1087"/>
    <w:rsid w:val="007B17C8"/>
    <w:rsid w:val="007B70E4"/>
    <w:rsid w:val="007C044B"/>
    <w:rsid w:val="007C6147"/>
    <w:rsid w:val="007C7D46"/>
    <w:rsid w:val="007D3028"/>
    <w:rsid w:val="007D6DD3"/>
    <w:rsid w:val="007D76E9"/>
    <w:rsid w:val="007E0ADD"/>
    <w:rsid w:val="007E1A3B"/>
    <w:rsid w:val="007F17B2"/>
    <w:rsid w:val="007F5B43"/>
    <w:rsid w:val="008001FE"/>
    <w:rsid w:val="008003B6"/>
    <w:rsid w:val="008149F6"/>
    <w:rsid w:val="00817C8E"/>
    <w:rsid w:val="00822738"/>
    <w:rsid w:val="008247A1"/>
    <w:rsid w:val="0082516A"/>
    <w:rsid w:val="00827386"/>
    <w:rsid w:val="00831B35"/>
    <w:rsid w:val="00833851"/>
    <w:rsid w:val="008452D5"/>
    <w:rsid w:val="008537C9"/>
    <w:rsid w:val="0085634B"/>
    <w:rsid w:val="008742CF"/>
    <w:rsid w:val="00882985"/>
    <w:rsid w:val="00882C14"/>
    <w:rsid w:val="00883E2C"/>
    <w:rsid w:val="00885514"/>
    <w:rsid w:val="00885D98"/>
    <w:rsid w:val="00892321"/>
    <w:rsid w:val="00894883"/>
    <w:rsid w:val="00894C53"/>
    <w:rsid w:val="008968B5"/>
    <w:rsid w:val="008B216F"/>
    <w:rsid w:val="008B2E18"/>
    <w:rsid w:val="008C2BEA"/>
    <w:rsid w:val="008D3DED"/>
    <w:rsid w:val="008E201B"/>
    <w:rsid w:val="008E441B"/>
    <w:rsid w:val="008F69E1"/>
    <w:rsid w:val="00905A4A"/>
    <w:rsid w:val="009071A5"/>
    <w:rsid w:val="00910E7D"/>
    <w:rsid w:val="009215DA"/>
    <w:rsid w:val="0092370F"/>
    <w:rsid w:val="0093208E"/>
    <w:rsid w:val="00940803"/>
    <w:rsid w:val="00945BD6"/>
    <w:rsid w:val="0095053F"/>
    <w:rsid w:val="00955653"/>
    <w:rsid w:val="0095739E"/>
    <w:rsid w:val="00962C95"/>
    <w:rsid w:val="009702AA"/>
    <w:rsid w:val="009717E8"/>
    <w:rsid w:val="00976925"/>
    <w:rsid w:val="0098417B"/>
    <w:rsid w:val="00992F06"/>
    <w:rsid w:val="009A0C3C"/>
    <w:rsid w:val="009A3638"/>
    <w:rsid w:val="009A5474"/>
    <w:rsid w:val="009B4324"/>
    <w:rsid w:val="009C363B"/>
    <w:rsid w:val="009C4C31"/>
    <w:rsid w:val="009C6EFA"/>
    <w:rsid w:val="009E4979"/>
    <w:rsid w:val="009F2759"/>
    <w:rsid w:val="009F44DE"/>
    <w:rsid w:val="009F560F"/>
    <w:rsid w:val="00A01E25"/>
    <w:rsid w:val="00A06D82"/>
    <w:rsid w:val="00A1014E"/>
    <w:rsid w:val="00A13630"/>
    <w:rsid w:val="00A13811"/>
    <w:rsid w:val="00A13CEF"/>
    <w:rsid w:val="00A14CD5"/>
    <w:rsid w:val="00A21FC4"/>
    <w:rsid w:val="00A249F8"/>
    <w:rsid w:val="00A255A7"/>
    <w:rsid w:val="00A3251A"/>
    <w:rsid w:val="00A43781"/>
    <w:rsid w:val="00A43BF7"/>
    <w:rsid w:val="00A46818"/>
    <w:rsid w:val="00A534D1"/>
    <w:rsid w:val="00A567E4"/>
    <w:rsid w:val="00A61EE1"/>
    <w:rsid w:val="00A63623"/>
    <w:rsid w:val="00A66D22"/>
    <w:rsid w:val="00A73304"/>
    <w:rsid w:val="00A74C52"/>
    <w:rsid w:val="00A77AC1"/>
    <w:rsid w:val="00A92381"/>
    <w:rsid w:val="00A9618D"/>
    <w:rsid w:val="00AB692D"/>
    <w:rsid w:val="00AC1B38"/>
    <w:rsid w:val="00AC2B90"/>
    <w:rsid w:val="00AC65C5"/>
    <w:rsid w:val="00AF0842"/>
    <w:rsid w:val="00AF3F09"/>
    <w:rsid w:val="00AF419B"/>
    <w:rsid w:val="00AF79A3"/>
    <w:rsid w:val="00B10AB5"/>
    <w:rsid w:val="00B11297"/>
    <w:rsid w:val="00B11970"/>
    <w:rsid w:val="00B17EAC"/>
    <w:rsid w:val="00B24206"/>
    <w:rsid w:val="00B24364"/>
    <w:rsid w:val="00B3011C"/>
    <w:rsid w:val="00B31205"/>
    <w:rsid w:val="00B47469"/>
    <w:rsid w:val="00B47EB2"/>
    <w:rsid w:val="00B50777"/>
    <w:rsid w:val="00B605B0"/>
    <w:rsid w:val="00B6062E"/>
    <w:rsid w:val="00B7570C"/>
    <w:rsid w:val="00B9128E"/>
    <w:rsid w:val="00B93D9E"/>
    <w:rsid w:val="00B962D2"/>
    <w:rsid w:val="00BA022D"/>
    <w:rsid w:val="00BB032F"/>
    <w:rsid w:val="00BB31DF"/>
    <w:rsid w:val="00BC0F70"/>
    <w:rsid w:val="00BC213D"/>
    <w:rsid w:val="00BC23B4"/>
    <w:rsid w:val="00BC408D"/>
    <w:rsid w:val="00BC43D1"/>
    <w:rsid w:val="00BC4EBD"/>
    <w:rsid w:val="00BD3242"/>
    <w:rsid w:val="00BE20F8"/>
    <w:rsid w:val="00BE3ABA"/>
    <w:rsid w:val="00BF5BA9"/>
    <w:rsid w:val="00C01D0E"/>
    <w:rsid w:val="00C03451"/>
    <w:rsid w:val="00C03DE4"/>
    <w:rsid w:val="00C07552"/>
    <w:rsid w:val="00C11178"/>
    <w:rsid w:val="00C2247D"/>
    <w:rsid w:val="00C228F6"/>
    <w:rsid w:val="00C22F0F"/>
    <w:rsid w:val="00C252EA"/>
    <w:rsid w:val="00C256AE"/>
    <w:rsid w:val="00C25EA4"/>
    <w:rsid w:val="00C34A01"/>
    <w:rsid w:val="00C34FED"/>
    <w:rsid w:val="00C43261"/>
    <w:rsid w:val="00C46D45"/>
    <w:rsid w:val="00C5156A"/>
    <w:rsid w:val="00C550A4"/>
    <w:rsid w:val="00C56E6C"/>
    <w:rsid w:val="00C65959"/>
    <w:rsid w:val="00C7368E"/>
    <w:rsid w:val="00C76921"/>
    <w:rsid w:val="00C91629"/>
    <w:rsid w:val="00C9525B"/>
    <w:rsid w:val="00C9577B"/>
    <w:rsid w:val="00C96CE8"/>
    <w:rsid w:val="00CA2821"/>
    <w:rsid w:val="00CB227C"/>
    <w:rsid w:val="00CB45F7"/>
    <w:rsid w:val="00CC06D4"/>
    <w:rsid w:val="00CC20C8"/>
    <w:rsid w:val="00CD2E7B"/>
    <w:rsid w:val="00CE2BF8"/>
    <w:rsid w:val="00CE36C3"/>
    <w:rsid w:val="00CE6014"/>
    <w:rsid w:val="00CF39B2"/>
    <w:rsid w:val="00CF4A3F"/>
    <w:rsid w:val="00D00211"/>
    <w:rsid w:val="00D069E5"/>
    <w:rsid w:val="00D11D46"/>
    <w:rsid w:val="00D1339C"/>
    <w:rsid w:val="00D16ED5"/>
    <w:rsid w:val="00D27876"/>
    <w:rsid w:val="00D31D48"/>
    <w:rsid w:val="00D340BD"/>
    <w:rsid w:val="00D35B91"/>
    <w:rsid w:val="00D360DA"/>
    <w:rsid w:val="00D40999"/>
    <w:rsid w:val="00D421C8"/>
    <w:rsid w:val="00D45569"/>
    <w:rsid w:val="00D52233"/>
    <w:rsid w:val="00D527CF"/>
    <w:rsid w:val="00D54BFB"/>
    <w:rsid w:val="00D76CE7"/>
    <w:rsid w:val="00D92F5F"/>
    <w:rsid w:val="00D9557E"/>
    <w:rsid w:val="00DA28FB"/>
    <w:rsid w:val="00DA7054"/>
    <w:rsid w:val="00DB77B2"/>
    <w:rsid w:val="00DC7D89"/>
    <w:rsid w:val="00DD2A75"/>
    <w:rsid w:val="00DE0BC9"/>
    <w:rsid w:val="00DE14B5"/>
    <w:rsid w:val="00DE3140"/>
    <w:rsid w:val="00DE6509"/>
    <w:rsid w:val="00DF0FE8"/>
    <w:rsid w:val="00DF15DD"/>
    <w:rsid w:val="00DF7197"/>
    <w:rsid w:val="00E04473"/>
    <w:rsid w:val="00E12A84"/>
    <w:rsid w:val="00E14197"/>
    <w:rsid w:val="00E2002C"/>
    <w:rsid w:val="00E40CF8"/>
    <w:rsid w:val="00E43E89"/>
    <w:rsid w:val="00E60956"/>
    <w:rsid w:val="00E63D36"/>
    <w:rsid w:val="00E64E66"/>
    <w:rsid w:val="00E67EA5"/>
    <w:rsid w:val="00E73C5D"/>
    <w:rsid w:val="00E7653F"/>
    <w:rsid w:val="00E8552B"/>
    <w:rsid w:val="00E86AAB"/>
    <w:rsid w:val="00E87109"/>
    <w:rsid w:val="00E9238D"/>
    <w:rsid w:val="00E94202"/>
    <w:rsid w:val="00E95112"/>
    <w:rsid w:val="00E962D6"/>
    <w:rsid w:val="00EA3CD7"/>
    <w:rsid w:val="00EC3D09"/>
    <w:rsid w:val="00EC6DC2"/>
    <w:rsid w:val="00ED02DB"/>
    <w:rsid w:val="00ED6BC3"/>
    <w:rsid w:val="00EE0DDE"/>
    <w:rsid w:val="00EE561E"/>
    <w:rsid w:val="00EF2953"/>
    <w:rsid w:val="00EF2C39"/>
    <w:rsid w:val="00EF35A6"/>
    <w:rsid w:val="00F024E6"/>
    <w:rsid w:val="00F138CB"/>
    <w:rsid w:val="00F37855"/>
    <w:rsid w:val="00F4541E"/>
    <w:rsid w:val="00F50AD0"/>
    <w:rsid w:val="00F62491"/>
    <w:rsid w:val="00F64420"/>
    <w:rsid w:val="00F6790B"/>
    <w:rsid w:val="00F7003B"/>
    <w:rsid w:val="00F72360"/>
    <w:rsid w:val="00F7659C"/>
    <w:rsid w:val="00F808A7"/>
    <w:rsid w:val="00F864F1"/>
    <w:rsid w:val="00F9462C"/>
    <w:rsid w:val="00F96BCB"/>
    <w:rsid w:val="00FA2031"/>
    <w:rsid w:val="00FA71E9"/>
    <w:rsid w:val="00FA7A89"/>
    <w:rsid w:val="00FB04AB"/>
    <w:rsid w:val="00FB08F3"/>
    <w:rsid w:val="00FB0B0B"/>
    <w:rsid w:val="00FC3DD0"/>
    <w:rsid w:val="00FC7C98"/>
    <w:rsid w:val="00FD0316"/>
    <w:rsid w:val="00FD45F2"/>
    <w:rsid w:val="00FE153C"/>
    <w:rsid w:val="00FE2F55"/>
    <w:rsid w:val="00FE7841"/>
    <w:rsid w:val="00FF0684"/>
    <w:rsid w:val="00FF2FAA"/>
    <w:rsid w:val="00FF76C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E14B5"/>
  </w:style>
  <w:style w:type="paragraph" w:styleId="Heading1">
    <w:name w:val="heading 1"/>
    <w:basedOn w:val="Normal"/>
    <w:next w:val="Normal"/>
    <w:qFormat/>
    <w:rsid w:val="00CF4A3F"/>
    <w:pPr>
      <w:keepNext/>
      <w:widowControl w:val="0"/>
      <w:tabs>
        <w:tab w:val="left" w:pos="1440"/>
      </w:tabs>
      <w:spacing w:after="120"/>
      <w:jc w:val="both"/>
      <w:outlineLvl w:val="0"/>
    </w:pPr>
    <w:rPr>
      <w:rFonts w:ascii="Arial"/>
      <w:u w:val="single"/>
    </w:rPr>
  </w:style>
  <w:style w:type="paragraph" w:styleId="Heading2">
    <w:name w:val="heading 2"/>
    <w:basedOn w:val="Normal"/>
    <w:next w:val="Normal"/>
    <w:qFormat/>
    <w:rsid w:val="00CF4A3F"/>
    <w:pPr>
      <w:keepNext/>
      <w:outlineLvl w:val="1"/>
    </w:pPr>
    <w:rPr>
      <w:b/>
      <w:sz w:val="22"/>
      <w:lang w:val="en-GB"/>
    </w:rPr>
  </w:style>
  <w:style w:type="paragraph" w:styleId="Heading3">
    <w:name w:val="heading 3"/>
    <w:basedOn w:val="Normal"/>
    <w:next w:val="Normal"/>
    <w:qFormat/>
    <w:rsid w:val="00CF4A3F"/>
    <w:pPr>
      <w:keepNext/>
      <w:outlineLvl w:val="2"/>
    </w:pPr>
    <w:rPr>
      <w:rFonts w:ascii="Arial"/>
      <w:b/>
      <w:color w:val="008000"/>
      <w:sz w:val="22"/>
    </w:rPr>
  </w:style>
  <w:style w:type="paragraph" w:styleId="Heading4">
    <w:name w:val="heading 4"/>
    <w:basedOn w:val="Normal"/>
    <w:next w:val="Normal"/>
    <w:qFormat/>
    <w:rsid w:val="00CF4A3F"/>
    <w:pPr>
      <w:keepNext/>
      <w:outlineLvl w:val="3"/>
    </w:pPr>
    <w:rPr>
      <w:rFonts w:ascii="Arial"/>
      <w:b/>
      <w:color w:val="008000"/>
    </w:rPr>
  </w:style>
  <w:style w:type="paragraph" w:styleId="Heading8">
    <w:name w:val="heading 8"/>
    <w:basedOn w:val="Normal"/>
    <w:next w:val="Normal"/>
    <w:link w:val="Heading8Char"/>
    <w:qFormat/>
    <w:rsid w:val="001E3228"/>
    <w:pPr>
      <w:spacing w:before="240" w:after="60"/>
      <w:outlineLvl w:val="7"/>
    </w:pPr>
    <w:rPr>
      <w:rFonts w:ascii="Calibri" w:hAnsi="Calibri"/>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CF4A3F"/>
    <w:rPr>
      <w:rFonts w:ascii="Courier New"/>
    </w:rPr>
  </w:style>
  <w:style w:type="paragraph" w:styleId="Footer">
    <w:name w:val="footer"/>
    <w:basedOn w:val="Normal"/>
    <w:rsid w:val="00CF4A3F"/>
    <w:pPr>
      <w:tabs>
        <w:tab w:val="center" w:pos="4320"/>
        <w:tab w:val="right" w:pos="8639"/>
      </w:tabs>
    </w:pPr>
    <w:rPr>
      <w:lang w:val="en-GB"/>
    </w:rPr>
  </w:style>
  <w:style w:type="paragraph" w:styleId="Title">
    <w:name w:val="Title"/>
    <w:basedOn w:val="Normal"/>
    <w:qFormat/>
    <w:rsid w:val="00CF4A3F"/>
    <w:pPr>
      <w:jc w:val="center"/>
    </w:pPr>
    <w:rPr>
      <w:rFonts w:ascii="Arial"/>
      <w:sz w:val="32"/>
    </w:rPr>
  </w:style>
  <w:style w:type="paragraph" w:styleId="Header">
    <w:name w:val="header"/>
    <w:basedOn w:val="Normal"/>
    <w:rsid w:val="00CF4A3F"/>
    <w:pPr>
      <w:tabs>
        <w:tab w:val="center" w:pos="4320"/>
        <w:tab w:val="right" w:pos="8639"/>
      </w:tabs>
    </w:pPr>
    <w:rPr>
      <w:sz w:val="24"/>
    </w:rPr>
  </w:style>
  <w:style w:type="paragraph" w:styleId="BodyText3">
    <w:name w:val="Body Text 3"/>
    <w:basedOn w:val="Normal"/>
    <w:rsid w:val="00CF4A3F"/>
    <w:pPr>
      <w:spacing w:line="360" w:lineRule="auto"/>
      <w:jc w:val="both"/>
    </w:pPr>
    <w:rPr>
      <w:rFonts w:ascii="Arial"/>
      <w:sz w:val="22"/>
    </w:rPr>
  </w:style>
  <w:style w:type="paragraph" w:styleId="HTMLPreformatted">
    <w:name w:val="HTML Preformatted"/>
    <w:basedOn w:val="Normal"/>
    <w:rsid w:val="00CF4A3F"/>
    <w:pPr>
      <w:tabs>
        <w:tab w:val="left" w:pos="916"/>
        <w:tab w:val="left" w:pos="1832"/>
        <w:tab w:val="left" w:pos="2748"/>
        <w:tab w:val="left" w:pos="3664"/>
        <w:tab w:val="left" w:pos="4580"/>
        <w:tab w:val="left" w:pos="5496"/>
        <w:tab w:val="left" w:pos="6412"/>
        <w:tab w:val="left" w:pos="7328"/>
        <w:tab w:val="left" w:pos="8244"/>
        <w:tab w:val="left" w:pos="8639"/>
        <w:tab w:val="left" w:pos="10992"/>
        <w:tab w:val="left" w:pos="11908"/>
        <w:tab w:val="left" w:pos="12824"/>
        <w:tab w:val="left" w:pos="13740"/>
        <w:tab w:val="left" w:pos="14656"/>
      </w:tabs>
    </w:pPr>
    <w:rPr>
      <w:rFonts w:ascii="Courier New"/>
    </w:rPr>
  </w:style>
  <w:style w:type="paragraph" w:customStyle="1" w:styleId="maintext">
    <w:name w:val="maintext"/>
    <w:basedOn w:val="Normal"/>
    <w:rsid w:val="00CF4A3F"/>
    <w:pPr>
      <w:spacing w:before="100" w:after="100" w:line="260" w:lineRule="atLeast"/>
    </w:pPr>
    <w:rPr>
      <w:rFonts w:ascii="Arial"/>
      <w:sz w:val="18"/>
    </w:rPr>
  </w:style>
  <w:style w:type="paragraph" w:customStyle="1" w:styleId="NormalDS">
    <w:name w:val="Normal DS"/>
    <w:basedOn w:val="Normal"/>
    <w:rsid w:val="00CF4A3F"/>
    <w:pPr>
      <w:spacing w:after="260"/>
    </w:pPr>
    <w:rPr>
      <w:sz w:val="23"/>
    </w:rPr>
  </w:style>
  <w:style w:type="paragraph" w:styleId="BodyTextIndent">
    <w:name w:val="Body Text Indent"/>
    <w:basedOn w:val="Normal"/>
    <w:rsid w:val="00CF4A3F"/>
    <w:pPr>
      <w:ind w:left="-252"/>
    </w:pPr>
    <w:rPr>
      <w:rFonts w:ascii="Arial"/>
    </w:rPr>
  </w:style>
  <w:style w:type="paragraph" w:styleId="BodyText2">
    <w:name w:val="Body Text 2"/>
    <w:basedOn w:val="Normal"/>
    <w:rsid w:val="00CF4A3F"/>
    <w:pPr>
      <w:jc w:val="both"/>
    </w:pPr>
    <w:rPr>
      <w:sz w:val="22"/>
    </w:rPr>
  </w:style>
  <w:style w:type="paragraph" w:styleId="BodyText">
    <w:name w:val="Body Text"/>
    <w:basedOn w:val="Normal"/>
    <w:rsid w:val="00CF4A3F"/>
    <w:pPr>
      <w:jc w:val="both"/>
    </w:pPr>
    <w:rPr>
      <w:rFonts w:ascii="Arial"/>
    </w:rPr>
  </w:style>
  <w:style w:type="paragraph" w:customStyle="1" w:styleId="Heady">
    <w:name w:val="Heady"/>
    <w:basedOn w:val="Normal"/>
    <w:rsid w:val="00CF4A3F"/>
    <w:pPr>
      <w:tabs>
        <w:tab w:val="left" w:pos="360"/>
        <w:tab w:val="left" w:pos="990"/>
      </w:tabs>
      <w:spacing w:line="240" w:lineRule="atLeast"/>
      <w:jc w:val="both"/>
      <w:outlineLvl w:val="0"/>
    </w:pPr>
    <w:rPr>
      <w:sz w:val="24"/>
    </w:rPr>
  </w:style>
  <w:style w:type="paragraph" w:customStyle="1" w:styleId="CVheadings">
    <w:name w:val="CV headings"/>
    <w:basedOn w:val="Normal"/>
    <w:rsid w:val="00CF4A3F"/>
    <w:pPr>
      <w:tabs>
        <w:tab w:val="left" w:pos="426"/>
        <w:tab w:val="left" w:pos="990"/>
      </w:tabs>
      <w:spacing w:line="240" w:lineRule="atLeast"/>
      <w:ind w:hanging="1440"/>
      <w:jc w:val="both"/>
      <w:outlineLvl w:val="0"/>
    </w:pPr>
    <w:rPr>
      <w:b/>
      <w:sz w:val="24"/>
      <w:u w:val="single"/>
    </w:rPr>
  </w:style>
  <w:style w:type="paragraph" w:styleId="NormalWeb">
    <w:name w:val="Normal (Web)"/>
    <w:basedOn w:val="Normal"/>
    <w:link w:val="NormalWebChar"/>
    <w:uiPriority w:val="99"/>
    <w:rsid w:val="00CF4A3F"/>
    <w:pPr>
      <w:spacing w:before="100" w:after="100"/>
    </w:pPr>
    <w:rPr>
      <w:sz w:val="24"/>
    </w:rPr>
  </w:style>
  <w:style w:type="character" w:styleId="Hyperlink">
    <w:name w:val="Hyperlink"/>
    <w:uiPriority w:val="99"/>
    <w:rsid w:val="00CF4A3F"/>
    <w:rPr>
      <w:color w:val="0000FF"/>
      <w:u w:val="single"/>
    </w:rPr>
  </w:style>
  <w:style w:type="character" w:styleId="FollowedHyperlink">
    <w:name w:val="FollowedHyperlink"/>
    <w:rsid w:val="00C34FED"/>
    <w:rPr>
      <w:color w:val="800080"/>
      <w:u w:val="single"/>
    </w:rPr>
  </w:style>
  <w:style w:type="character" w:customStyle="1" w:styleId="NormalWebChar">
    <w:name w:val="Normal (Web) Char"/>
    <w:link w:val="NormalWeb"/>
    <w:rsid w:val="00EE0DDE"/>
    <w:rPr>
      <w:sz w:val="24"/>
      <w:lang w:val="en-US" w:eastAsia="en-US" w:bidi="ar-SA"/>
    </w:rPr>
  </w:style>
  <w:style w:type="character" w:styleId="HTMLTypewriter">
    <w:name w:val="HTML Typewriter"/>
    <w:rsid w:val="00CF39B2"/>
    <w:rPr>
      <w:rFonts w:ascii="Courier New" w:eastAsia="Courier New" w:hAnsi="Courier New" w:cs="Courier New" w:hint="default"/>
      <w:sz w:val="20"/>
      <w:szCs w:val="20"/>
    </w:rPr>
  </w:style>
  <w:style w:type="character" w:customStyle="1" w:styleId="Heading8Char">
    <w:name w:val="Heading 8 Char"/>
    <w:link w:val="Heading8"/>
    <w:semiHidden/>
    <w:rsid w:val="001E3228"/>
    <w:rPr>
      <w:rFonts w:ascii="Calibri" w:eastAsia="Times New Roman" w:hAnsi="Calibri" w:cs="Times New Roman"/>
      <w:i/>
      <w:iCs/>
      <w:sz w:val="24"/>
      <w:szCs w:val="24"/>
    </w:rPr>
  </w:style>
  <w:style w:type="paragraph" w:customStyle="1" w:styleId="BulletedList">
    <w:name w:val="Bulleted List"/>
    <w:basedOn w:val="BodyText"/>
    <w:rsid w:val="00B9128E"/>
    <w:pPr>
      <w:numPr>
        <w:numId w:val="2"/>
      </w:numPr>
      <w:spacing w:after="60" w:line="220" w:lineRule="atLeast"/>
    </w:pPr>
    <w:rPr>
      <w:rFonts w:hAnsi="Arial"/>
      <w:spacing w:val="-5"/>
    </w:rPr>
  </w:style>
  <w:style w:type="paragraph" w:customStyle="1" w:styleId="AppBulletA1300C">
    <w:name w:val="App_Bullet_A1_300C"/>
    <w:basedOn w:val="Normal"/>
    <w:rsid w:val="00D52233"/>
    <w:pPr>
      <w:numPr>
        <w:numId w:val="3"/>
      </w:numPr>
      <w:suppressAutoHyphens/>
      <w:autoSpaceDE w:val="0"/>
      <w:autoSpaceDN w:val="0"/>
      <w:adjustRightInd w:val="0"/>
      <w:spacing w:after="140" w:line="260" w:lineRule="atLeast"/>
      <w:jc w:val="both"/>
      <w:textAlignment w:val="center"/>
    </w:pPr>
    <w:rPr>
      <w:rFonts w:ascii="Arial" w:hAnsi="Arial" w:cs="HelveticaNeueLT Com 45 Lt"/>
      <w:color w:val="000000"/>
      <w:sz w:val="18"/>
      <w:szCs w:val="18"/>
      <w:lang w:val="en-GB"/>
    </w:rPr>
  </w:style>
  <w:style w:type="paragraph" w:customStyle="1" w:styleId="bulletstyle1">
    <w:name w:val="bulletstyle1"/>
    <w:basedOn w:val="Normal"/>
    <w:rsid w:val="005E5D63"/>
    <w:pPr>
      <w:numPr>
        <w:numId w:val="4"/>
      </w:numPr>
    </w:pPr>
    <w:rPr>
      <w:sz w:val="22"/>
    </w:rPr>
  </w:style>
  <w:style w:type="paragraph" w:customStyle="1" w:styleId="Body">
    <w:name w:val="Body"/>
    <w:basedOn w:val="Normal"/>
    <w:rsid w:val="00B7570C"/>
    <w:pPr>
      <w:widowControl w:val="0"/>
    </w:pPr>
    <w:rPr>
      <w:rFonts w:ascii="Cambria" w:eastAsia="Cambria" w:hAnsi="Cambria"/>
    </w:rPr>
  </w:style>
  <w:style w:type="paragraph" w:styleId="ListParagraph">
    <w:name w:val="List Paragraph"/>
    <w:basedOn w:val="Normal"/>
    <w:qFormat/>
    <w:rsid w:val="008742CF"/>
    <w:pPr>
      <w:ind w:left="720"/>
    </w:pPr>
  </w:style>
  <w:style w:type="table" w:styleId="TableGrid">
    <w:name w:val="Table Grid"/>
    <w:basedOn w:val="TableNormal"/>
    <w:rsid w:val="00A9618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BA022D"/>
  </w:style>
  <w:style w:type="character" w:customStyle="1" w:styleId="apple-converted-space">
    <w:name w:val="apple-converted-space"/>
    <w:rsid w:val="00EC6DC2"/>
  </w:style>
  <w:style w:type="table" w:styleId="TableList5">
    <w:name w:val="Table List 5"/>
    <w:basedOn w:val="TableNormal"/>
    <w:rsid w:val="00B47EB2"/>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E14B5"/>
  </w:style>
  <w:style w:type="paragraph" w:styleId="Heading1">
    <w:name w:val="heading 1"/>
    <w:basedOn w:val="Normal"/>
    <w:next w:val="Normal"/>
    <w:qFormat/>
    <w:rsid w:val="00CF4A3F"/>
    <w:pPr>
      <w:keepNext/>
      <w:widowControl w:val="0"/>
      <w:tabs>
        <w:tab w:val="left" w:pos="1440"/>
      </w:tabs>
      <w:spacing w:after="120"/>
      <w:jc w:val="both"/>
      <w:outlineLvl w:val="0"/>
    </w:pPr>
    <w:rPr>
      <w:rFonts w:ascii="Arial"/>
      <w:u w:val="single"/>
    </w:rPr>
  </w:style>
  <w:style w:type="paragraph" w:styleId="Heading2">
    <w:name w:val="heading 2"/>
    <w:basedOn w:val="Normal"/>
    <w:next w:val="Normal"/>
    <w:qFormat/>
    <w:rsid w:val="00CF4A3F"/>
    <w:pPr>
      <w:keepNext/>
      <w:outlineLvl w:val="1"/>
    </w:pPr>
    <w:rPr>
      <w:b/>
      <w:sz w:val="22"/>
      <w:lang w:val="en-GB"/>
    </w:rPr>
  </w:style>
  <w:style w:type="paragraph" w:styleId="Heading3">
    <w:name w:val="heading 3"/>
    <w:basedOn w:val="Normal"/>
    <w:next w:val="Normal"/>
    <w:qFormat/>
    <w:rsid w:val="00CF4A3F"/>
    <w:pPr>
      <w:keepNext/>
      <w:outlineLvl w:val="2"/>
    </w:pPr>
    <w:rPr>
      <w:rFonts w:ascii="Arial"/>
      <w:b/>
      <w:color w:val="008000"/>
      <w:sz w:val="22"/>
    </w:rPr>
  </w:style>
  <w:style w:type="paragraph" w:styleId="Heading4">
    <w:name w:val="heading 4"/>
    <w:basedOn w:val="Normal"/>
    <w:next w:val="Normal"/>
    <w:qFormat/>
    <w:rsid w:val="00CF4A3F"/>
    <w:pPr>
      <w:keepNext/>
      <w:outlineLvl w:val="3"/>
    </w:pPr>
    <w:rPr>
      <w:rFonts w:ascii="Arial"/>
      <w:b/>
      <w:color w:val="008000"/>
    </w:rPr>
  </w:style>
  <w:style w:type="paragraph" w:styleId="Heading8">
    <w:name w:val="heading 8"/>
    <w:basedOn w:val="Normal"/>
    <w:next w:val="Normal"/>
    <w:link w:val="Heading8Char"/>
    <w:qFormat/>
    <w:rsid w:val="001E3228"/>
    <w:pPr>
      <w:spacing w:before="240" w:after="60"/>
      <w:outlineLvl w:val="7"/>
    </w:pPr>
    <w:rPr>
      <w:rFonts w:ascii="Calibri" w:hAnsi="Calibri"/>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CF4A3F"/>
    <w:rPr>
      <w:rFonts w:ascii="Courier New"/>
    </w:rPr>
  </w:style>
  <w:style w:type="paragraph" w:styleId="Footer">
    <w:name w:val="footer"/>
    <w:basedOn w:val="Normal"/>
    <w:rsid w:val="00CF4A3F"/>
    <w:pPr>
      <w:tabs>
        <w:tab w:val="center" w:pos="4320"/>
        <w:tab w:val="right" w:pos="8639"/>
      </w:tabs>
    </w:pPr>
    <w:rPr>
      <w:lang w:val="en-GB"/>
    </w:rPr>
  </w:style>
  <w:style w:type="paragraph" w:styleId="Title">
    <w:name w:val="Title"/>
    <w:basedOn w:val="Normal"/>
    <w:qFormat/>
    <w:rsid w:val="00CF4A3F"/>
    <w:pPr>
      <w:jc w:val="center"/>
    </w:pPr>
    <w:rPr>
      <w:rFonts w:ascii="Arial"/>
      <w:sz w:val="32"/>
    </w:rPr>
  </w:style>
  <w:style w:type="paragraph" w:styleId="Header">
    <w:name w:val="header"/>
    <w:basedOn w:val="Normal"/>
    <w:rsid w:val="00CF4A3F"/>
    <w:pPr>
      <w:tabs>
        <w:tab w:val="center" w:pos="4320"/>
        <w:tab w:val="right" w:pos="8639"/>
      </w:tabs>
    </w:pPr>
    <w:rPr>
      <w:sz w:val="24"/>
    </w:rPr>
  </w:style>
  <w:style w:type="paragraph" w:styleId="BodyText3">
    <w:name w:val="Body Text 3"/>
    <w:basedOn w:val="Normal"/>
    <w:rsid w:val="00CF4A3F"/>
    <w:pPr>
      <w:spacing w:line="360" w:lineRule="auto"/>
      <w:jc w:val="both"/>
    </w:pPr>
    <w:rPr>
      <w:rFonts w:ascii="Arial"/>
      <w:sz w:val="22"/>
    </w:rPr>
  </w:style>
  <w:style w:type="paragraph" w:styleId="HTMLPreformatted">
    <w:name w:val="HTML Preformatted"/>
    <w:basedOn w:val="Normal"/>
    <w:rsid w:val="00CF4A3F"/>
    <w:pPr>
      <w:tabs>
        <w:tab w:val="left" w:pos="916"/>
        <w:tab w:val="left" w:pos="1832"/>
        <w:tab w:val="left" w:pos="2748"/>
        <w:tab w:val="left" w:pos="3664"/>
        <w:tab w:val="left" w:pos="4580"/>
        <w:tab w:val="left" w:pos="5496"/>
        <w:tab w:val="left" w:pos="6412"/>
        <w:tab w:val="left" w:pos="7328"/>
        <w:tab w:val="left" w:pos="8244"/>
        <w:tab w:val="left" w:pos="8639"/>
        <w:tab w:val="left" w:pos="10992"/>
        <w:tab w:val="left" w:pos="11908"/>
        <w:tab w:val="left" w:pos="12824"/>
        <w:tab w:val="left" w:pos="13740"/>
        <w:tab w:val="left" w:pos="14656"/>
      </w:tabs>
    </w:pPr>
    <w:rPr>
      <w:rFonts w:ascii="Courier New"/>
    </w:rPr>
  </w:style>
  <w:style w:type="paragraph" w:customStyle="1" w:styleId="maintext">
    <w:name w:val="maintext"/>
    <w:basedOn w:val="Normal"/>
    <w:rsid w:val="00CF4A3F"/>
    <w:pPr>
      <w:spacing w:before="100" w:after="100" w:line="260" w:lineRule="atLeast"/>
    </w:pPr>
    <w:rPr>
      <w:rFonts w:ascii="Arial"/>
      <w:sz w:val="18"/>
    </w:rPr>
  </w:style>
  <w:style w:type="paragraph" w:customStyle="1" w:styleId="NormalDS">
    <w:name w:val="Normal DS"/>
    <w:basedOn w:val="Normal"/>
    <w:rsid w:val="00CF4A3F"/>
    <w:pPr>
      <w:spacing w:after="260"/>
    </w:pPr>
    <w:rPr>
      <w:sz w:val="23"/>
    </w:rPr>
  </w:style>
  <w:style w:type="paragraph" w:styleId="BodyTextIndent">
    <w:name w:val="Body Text Indent"/>
    <w:basedOn w:val="Normal"/>
    <w:rsid w:val="00CF4A3F"/>
    <w:pPr>
      <w:ind w:left="-252"/>
    </w:pPr>
    <w:rPr>
      <w:rFonts w:ascii="Arial"/>
    </w:rPr>
  </w:style>
  <w:style w:type="paragraph" w:styleId="BodyText2">
    <w:name w:val="Body Text 2"/>
    <w:basedOn w:val="Normal"/>
    <w:rsid w:val="00CF4A3F"/>
    <w:pPr>
      <w:jc w:val="both"/>
    </w:pPr>
    <w:rPr>
      <w:sz w:val="22"/>
    </w:rPr>
  </w:style>
  <w:style w:type="paragraph" w:styleId="BodyText">
    <w:name w:val="Body Text"/>
    <w:basedOn w:val="Normal"/>
    <w:rsid w:val="00CF4A3F"/>
    <w:pPr>
      <w:jc w:val="both"/>
    </w:pPr>
    <w:rPr>
      <w:rFonts w:ascii="Arial"/>
    </w:rPr>
  </w:style>
  <w:style w:type="paragraph" w:customStyle="1" w:styleId="Heady">
    <w:name w:val="Heady"/>
    <w:basedOn w:val="Normal"/>
    <w:rsid w:val="00CF4A3F"/>
    <w:pPr>
      <w:tabs>
        <w:tab w:val="left" w:pos="360"/>
        <w:tab w:val="left" w:pos="990"/>
      </w:tabs>
      <w:spacing w:line="240" w:lineRule="atLeast"/>
      <w:jc w:val="both"/>
      <w:outlineLvl w:val="0"/>
    </w:pPr>
    <w:rPr>
      <w:sz w:val="24"/>
    </w:rPr>
  </w:style>
  <w:style w:type="paragraph" w:customStyle="1" w:styleId="CVheadings">
    <w:name w:val="CV headings"/>
    <w:basedOn w:val="Normal"/>
    <w:rsid w:val="00CF4A3F"/>
    <w:pPr>
      <w:tabs>
        <w:tab w:val="left" w:pos="426"/>
        <w:tab w:val="left" w:pos="990"/>
      </w:tabs>
      <w:spacing w:line="240" w:lineRule="atLeast"/>
      <w:ind w:hanging="1440"/>
      <w:jc w:val="both"/>
      <w:outlineLvl w:val="0"/>
    </w:pPr>
    <w:rPr>
      <w:b/>
      <w:sz w:val="24"/>
      <w:u w:val="single"/>
    </w:rPr>
  </w:style>
  <w:style w:type="paragraph" w:styleId="NormalWeb">
    <w:name w:val="Normal (Web)"/>
    <w:basedOn w:val="Normal"/>
    <w:link w:val="NormalWebChar"/>
    <w:uiPriority w:val="99"/>
    <w:rsid w:val="00CF4A3F"/>
    <w:pPr>
      <w:spacing w:before="100" w:after="100"/>
    </w:pPr>
    <w:rPr>
      <w:sz w:val="24"/>
    </w:rPr>
  </w:style>
  <w:style w:type="character" w:styleId="Hyperlink">
    <w:name w:val="Hyperlink"/>
    <w:uiPriority w:val="99"/>
    <w:rsid w:val="00CF4A3F"/>
    <w:rPr>
      <w:color w:val="0000FF"/>
      <w:u w:val="single"/>
    </w:rPr>
  </w:style>
  <w:style w:type="character" w:styleId="FollowedHyperlink">
    <w:name w:val="FollowedHyperlink"/>
    <w:rsid w:val="00C34FED"/>
    <w:rPr>
      <w:color w:val="800080"/>
      <w:u w:val="single"/>
    </w:rPr>
  </w:style>
  <w:style w:type="character" w:customStyle="1" w:styleId="NormalWebChar">
    <w:name w:val="Normal (Web) Char"/>
    <w:link w:val="NormalWeb"/>
    <w:rsid w:val="00EE0DDE"/>
    <w:rPr>
      <w:sz w:val="24"/>
      <w:lang w:val="en-US" w:eastAsia="en-US" w:bidi="ar-SA"/>
    </w:rPr>
  </w:style>
  <w:style w:type="character" w:styleId="HTMLTypewriter">
    <w:name w:val="HTML Typewriter"/>
    <w:rsid w:val="00CF39B2"/>
    <w:rPr>
      <w:rFonts w:ascii="Courier New" w:eastAsia="Courier New" w:hAnsi="Courier New" w:cs="Courier New" w:hint="default"/>
      <w:sz w:val="20"/>
      <w:szCs w:val="20"/>
    </w:rPr>
  </w:style>
  <w:style w:type="character" w:customStyle="1" w:styleId="Heading8Char">
    <w:name w:val="Heading 8 Char"/>
    <w:link w:val="Heading8"/>
    <w:semiHidden/>
    <w:rsid w:val="001E3228"/>
    <w:rPr>
      <w:rFonts w:ascii="Calibri" w:eastAsia="Times New Roman" w:hAnsi="Calibri" w:cs="Times New Roman"/>
      <w:i/>
      <w:iCs/>
      <w:sz w:val="24"/>
      <w:szCs w:val="24"/>
    </w:rPr>
  </w:style>
  <w:style w:type="paragraph" w:customStyle="1" w:styleId="BulletedList">
    <w:name w:val="Bulleted List"/>
    <w:basedOn w:val="BodyText"/>
    <w:rsid w:val="00B9128E"/>
    <w:pPr>
      <w:numPr>
        <w:numId w:val="2"/>
      </w:numPr>
      <w:spacing w:after="60" w:line="220" w:lineRule="atLeast"/>
    </w:pPr>
    <w:rPr>
      <w:rFonts w:hAnsi="Arial"/>
      <w:spacing w:val="-5"/>
    </w:rPr>
  </w:style>
  <w:style w:type="paragraph" w:customStyle="1" w:styleId="AppBulletA1300C">
    <w:name w:val="App_Bullet_A1_300C"/>
    <w:basedOn w:val="Normal"/>
    <w:rsid w:val="00D52233"/>
    <w:pPr>
      <w:numPr>
        <w:numId w:val="3"/>
      </w:numPr>
      <w:suppressAutoHyphens/>
      <w:autoSpaceDE w:val="0"/>
      <w:autoSpaceDN w:val="0"/>
      <w:adjustRightInd w:val="0"/>
      <w:spacing w:after="140" w:line="260" w:lineRule="atLeast"/>
      <w:jc w:val="both"/>
      <w:textAlignment w:val="center"/>
    </w:pPr>
    <w:rPr>
      <w:rFonts w:ascii="Arial" w:hAnsi="Arial" w:cs="HelveticaNeueLT Com 45 Lt"/>
      <w:color w:val="000000"/>
      <w:sz w:val="18"/>
      <w:szCs w:val="18"/>
      <w:lang w:val="en-GB"/>
    </w:rPr>
  </w:style>
  <w:style w:type="paragraph" w:customStyle="1" w:styleId="bulletstyle1">
    <w:name w:val="bulletstyle1"/>
    <w:basedOn w:val="Normal"/>
    <w:rsid w:val="005E5D63"/>
    <w:pPr>
      <w:numPr>
        <w:numId w:val="4"/>
      </w:numPr>
    </w:pPr>
    <w:rPr>
      <w:sz w:val="22"/>
    </w:rPr>
  </w:style>
  <w:style w:type="paragraph" w:customStyle="1" w:styleId="Body">
    <w:name w:val="Body"/>
    <w:basedOn w:val="Normal"/>
    <w:rsid w:val="00B7570C"/>
    <w:pPr>
      <w:widowControl w:val="0"/>
    </w:pPr>
    <w:rPr>
      <w:rFonts w:ascii="Cambria" w:eastAsia="Cambria" w:hAnsi="Cambria"/>
    </w:rPr>
  </w:style>
  <w:style w:type="paragraph" w:styleId="ListParagraph">
    <w:name w:val="List Paragraph"/>
    <w:basedOn w:val="Normal"/>
    <w:qFormat/>
    <w:rsid w:val="008742CF"/>
    <w:pPr>
      <w:ind w:left="720"/>
    </w:pPr>
  </w:style>
  <w:style w:type="table" w:styleId="TableGrid">
    <w:name w:val="Table Grid"/>
    <w:basedOn w:val="TableNormal"/>
    <w:rsid w:val="00A9618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BA022D"/>
  </w:style>
  <w:style w:type="character" w:customStyle="1" w:styleId="apple-converted-space">
    <w:name w:val="apple-converted-space"/>
    <w:rsid w:val="00EC6DC2"/>
  </w:style>
  <w:style w:type="table" w:styleId="TableList5">
    <w:name w:val="Table List 5"/>
    <w:basedOn w:val="TableNormal"/>
    <w:rsid w:val="00B47EB2"/>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s>
</file>

<file path=word/webSettings.xml><?xml version="1.0" encoding="utf-8"?>
<w:webSettings xmlns:r="http://schemas.openxmlformats.org/officeDocument/2006/relationships" xmlns:w="http://schemas.openxmlformats.org/wordprocessingml/2006/main">
  <w:divs>
    <w:div w:id="263270731">
      <w:bodyDiv w:val="1"/>
      <w:marLeft w:val="0"/>
      <w:marRight w:val="0"/>
      <w:marTop w:val="0"/>
      <w:marBottom w:val="0"/>
      <w:divBdr>
        <w:top w:val="none" w:sz="0" w:space="0" w:color="auto"/>
        <w:left w:val="none" w:sz="0" w:space="0" w:color="auto"/>
        <w:bottom w:val="none" w:sz="0" w:space="0" w:color="auto"/>
        <w:right w:val="none" w:sz="0" w:space="0" w:color="auto"/>
      </w:divBdr>
    </w:div>
    <w:div w:id="271592691">
      <w:bodyDiv w:val="1"/>
      <w:marLeft w:val="0"/>
      <w:marRight w:val="0"/>
      <w:marTop w:val="0"/>
      <w:marBottom w:val="0"/>
      <w:divBdr>
        <w:top w:val="none" w:sz="0" w:space="0" w:color="auto"/>
        <w:left w:val="none" w:sz="0" w:space="0" w:color="auto"/>
        <w:bottom w:val="none" w:sz="0" w:space="0" w:color="auto"/>
        <w:right w:val="none" w:sz="0" w:space="0" w:color="auto"/>
      </w:divBdr>
    </w:div>
    <w:div w:id="1057707974">
      <w:bodyDiv w:val="1"/>
      <w:marLeft w:val="0"/>
      <w:marRight w:val="0"/>
      <w:marTop w:val="0"/>
      <w:marBottom w:val="0"/>
      <w:divBdr>
        <w:top w:val="none" w:sz="0" w:space="0" w:color="auto"/>
        <w:left w:val="none" w:sz="0" w:space="0" w:color="auto"/>
        <w:bottom w:val="none" w:sz="0" w:space="0" w:color="auto"/>
        <w:right w:val="none" w:sz="0" w:space="0" w:color="auto"/>
      </w:divBdr>
    </w:div>
    <w:div w:id="1485779079">
      <w:bodyDiv w:val="1"/>
      <w:marLeft w:val="0"/>
      <w:marRight w:val="0"/>
      <w:marTop w:val="0"/>
      <w:marBottom w:val="0"/>
      <w:divBdr>
        <w:top w:val="none" w:sz="0" w:space="0" w:color="auto"/>
        <w:left w:val="none" w:sz="0" w:space="0" w:color="auto"/>
        <w:bottom w:val="none" w:sz="0" w:space="0" w:color="auto"/>
        <w:right w:val="none" w:sz="0" w:space="0" w:color="auto"/>
      </w:divBdr>
    </w:div>
    <w:div w:id="1664774801">
      <w:bodyDiv w:val="1"/>
      <w:marLeft w:val="0"/>
      <w:marRight w:val="0"/>
      <w:marTop w:val="0"/>
      <w:marBottom w:val="0"/>
      <w:divBdr>
        <w:top w:val="none" w:sz="0" w:space="0" w:color="auto"/>
        <w:left w:val="none" w:sz="0" w:space="0" w:color="auto"/>
        <w:bottom w:val="none" w:sz="0" w:space="0" w:color="auto"/>
        <w:right w:val="none" w:sz="0" w:space="0" w:color="auto"/>
      </w:divBdr>
    </w:div>
    <w:div w:id="1750078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24DD512-AA7C-4D2E-B15E-1BEF2A361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4</Pages>
  <Words>1398</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RESUME</vt:lpstr>
    </vt:vector>
  </TitlesOfParts>
  <Company>SIFY</Company>
  <LinksUpToDate>false</LinksUpToDate>
  <CharactersWithSpaces>9349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tarun</dc:creator>
  <cp:lastModifiedBy>SAGAR</cp:lastModifiedBy>
  <cp:revision>559</cp:revision>
  <cp:lastPrinted>2015-10-09T12:17:00Z</cp:lastPrinted>
  <dcterms:created xsi:type="dcterms:W3CDTF">2016-06-19T06:20:00Z</dcterms:created>
  <dcterms:modified xsi:type="dcterms:W3CDTF">2016-09-26T06:43:00Z</dcterms:modified>
</cp:coreProperties>
</file>