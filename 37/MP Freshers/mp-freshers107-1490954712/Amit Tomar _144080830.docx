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7" w:rightFromText="187" w:tblpXSpec="center" w:tblpYSpec="top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</w:tblBorders>
        <w:tblLook w:val="04A0"/>
      </w:tblPr>
      <w:tblGrid>
        <w:gridCol w:w="9576"/>
      </w:tblGrid>
      <w:tr w:rsidR="00AB02DB">
        <w:trPr>
          <w:jc w:val="center"/>
        </w:trPr>
        <w:tc>
          <w:tcPr>
            <w:tcW w:w="9576" w:type="dxa"/>
          </w:tcPr>
          <w:p w:rsidR="00AB02DB" w:rsidRDefault="00AB02DB">
            <w:pPr>
              <w:pStyle w:val="HeaderFirstPage"/>
              <w:pBdr>
                <w:bottom w:val="none" w:sz="0" w:space="0" w:color="auto"/>
              </w:pBdr>
              <w:rPr>
                <w:color w:val="9FB8CD" w:themeColor="accent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391"/>
        <w:tblW w:w="5980" w:type="pct"/>
        <w:tblInd w:w="728" w:type="dxa"/>
        <w:tblBorders>
          <w:top w:val="single" w:sz="6" w:space="0" w:color="9FB8CD" w:themeColor="accent2"/>
          <w:left w:val="single" w:sz="6" w:space="0" w:color="9FB8CD" w:themeColor="accent2"/>
          <w:bottom w:val="single" w:sz="6" w:space="0" w:color="9FB8CD" w:themeColor="accent2"/>
          <w:right w:val="single" w:sz="6" w:space="0" w:color="9FB8CD" w:themeColor="accent2"/>
          <w:insideH w:val="single" w:sz="6" w:space="0" w:color="9FB8CD" w:themeColor="accent2"/>
          <w:insideV w:val="single" w:sz="6" w:space="0" w:color="9FB8CD" w:themeColor="accent2"/>
        </w:tblBorders>
        <w:tblCellMar>
          <w:left w:w="0" w:type="dxa"/>
          <w:right w:w="0" w:type="dxa"/>
        </w:tblCellMar>
        <w:tblLook w:val="04A0"/>
      </w:tblPr>
      <w:tblGrid>
        <w:gridCol w:w="437"/>
        <w:gridCol w:w="11198"/>
      </w:tblGrid>
      <w:tr w:rsidR="00AD383B" w:rsidTr="00EF73FD">
        <w:trPr>
          <w:trHeight w:val="1965"/>
        </w:trPr>
        <w:tc>
          <w:tcPr>
            <w:tcW w:w="437" w:type="dxa"/>
            <w:shd w:val="clear" w:color="auto" w:fill="9FB8CD" w:themeFill="accent2"/>
          </w:tcPr>
          <w:p w:rsidR="00AD383B" w:rsidRDefault="00AD383B" w:rsidP="00AD383B"/>
        </w:tc>
        <w:tc>
          <w:tcPr>
            <w:tcW w:w="11198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D383B" w:rsidRPr="00AD383B" w:rsidRDefault="00AD383B" w:rsidP="00EF73FD">
            <w:pPr>
              <w:ind w:left="4320"/>
              <w:jc w:val="center"/>
              <w:rPr>
                <w:rStyle w:val="Strong"/>
                <w:sz w:val="28"/>
                <w:szCs w:val="28"/>
              </w:rPr>
            </w:pPr>
            <w:r w:rsidRPr="00AD383B">
              <w:rPr>
                <w:rStyle w:val="Strong"/>
                <w:sz w:val="28"/>
                <w:szCs w:val="28"/>
              </w:rPr>
              <w:t>AMIT SINGH TOMAR</w:t>
            </w:r>
          </w:p>
          <w:p w:rsidR="00AD383B" w:rsidRPr="00AD383B" w:rsidRDefault="00AD383B" w:rsidP="00EF73FD">
            <w:pPr>
              <w:ind w:left="5040"/>
              <w:jc w:val="center"/>
            </w:pPr>
            <w:r w:rsidRPr="00AD383B">
              <w:t>ADD.GAYATRI BIHAR COLONY PINTU PARK    GWALIOR(M.P)</w:t>
            </w:r>
          </w:p>
          <w:p w:rsidR="00AD383B" w:rsidRPr="00AD383B" w:rsidRDefault="00AD383B" w:rsidP="00EF73FD">
            <w:pPr>
              <w:ind w:left="5760"/>
              <w:jc w:val="center"/>
            </w:pPr>
            <w:r w:rsidRPr="00AD383B">
              <w:t>Phone: 9826561670</w:t>
            </w:r>
          </w:p>
          <w:p w:rsidR="00AD383B" w:rsidRPr="00AD383B" w:rsidRDefault="004D7090" w:rsidP="00EF73FD">
            <w:pPr>
              <w:ind w:left="5760"/>
              <w:jc w:val="center"/>
            </w:pPr>
            <w:r>
              <w:t>E-mail: AMITTOMAR3431</w:t>
            </w:r>
            <w:r w:rsidR="00AD383B" w:rsidRPr="00AD383B">
              <w:t>@GMAIL.COM</w:t>
            </w:r>
          </w:p>
          <w:p w:rsidR="00AD383B" w:rsidRDefault="00AD383B" w:rsidP="00EF73FD">
            <w:pPr>
              <w:ind w:left="5760"/>
              <w:jc w:val="center"/>
            </w:pPr>
            <w:r w:rsidRPr="00AD383B">
              <w:t>PINCODE.474006</w:t>
            </w:r>
          </w:p>
        </w:tc>
      </w:tr>
    </w:tbl>
    <w:sdt>
      <w:sdtPr>
        <w:alias w:val="Resume Name"/>
        <w:tag w:val="Resume Name"/>
        <w:id w:val="703981219"/>
        <w:placeholder>
          <w:docPart w:val="2E659C49585E4F1DA63069FDDD0EEBC9"/>
        </w:placeholder>
        <w:docPartList>
          <w:docPartGallery w:val="Quick Parts"/>
          <w:docPartCategory w:val=" Resume Name"/>
        </w:docPartList>
      </w:sdtPr>
      <w:sdtContent>
        <w:p w:rsidR="00AB02DB" w:rsidRDefault="00AB02DB">
          <w:pPr>
            <w:pStyle w:val="NoSpacing"/>
          </w:pPr>
        </w:p>
        <w:tbl>
          <w:tblPr>
            <w:tblStyle w:val="TableGrid"/>
            <w:tblpPr w:leftFromText="180" w:rightFromText="180" w:vertAnchor="text" w:horzAnchor="margin" w:tblpXSpec="center" w:tblpY="38"/>
            <w:tblW w:w="5856" w:type="pct"/>
            <w:tblBorders>
              <w:top w:val="single" w:sz="6" w:space="0" w:color="AAB0C7" w:themeColor="accent1" w:themeTint="99"/>
              <w:left w:val="single" w:sz="6" w:space="0" w:color="AAB0C7" w:themeColor="accent1" w:themeTint="99"/>
              <w:bottom w:val="single" w:sz="6" w:space="0" w:color="AAB0C7" w:themeColor="accent1" w:themeTint="99"/>
              <w:right w:val="single" w:sz="6" w:space="0" w:color="AAB0C7" w:themeColor="accent1" w:themeTint="99"/>
              <w:insideH w:val="single" w:sz="6" w:space="0" w:color="AAB0C7" w:themeColor="accent1" w:themeTint="99"/>
              <w:insideV w:val="single" w:sz="6" w:space="0" w:color="AAB0C7" w:themeColor="accent1" w:themeTint="99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796"/>
            <w:gridCol w:w="10597"/>
          </w:tblGrid>
          <w:tr w:rsidR="00AD383B" w:rsidTr="00AD383B">
            <w:trPr>
              <w:trHeight w:val="7347"/>
            </w:trPr>
            <w:tc>
              <w:tcPr>
                <w:tcW w:w="796" w:type="dxa"/>
                <w:shd w:val="clear" w:color="auto" w:fill="AAB0C7" w:themeFill="accent1" w:themeFillTint="99"/>
              </w:tcPr>
              <w:p w:rsidR="00AD383B" w:rsidRDefault="00AD383B" w:rsidP="00AD383B"/>
            </w:tc>
            <w:tc>
              <w:tcPr>
                <w:tcW w:w="10598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AD383B" w:rsidRPr="00AD383B" w:rsidRDefault="00AD383B" w:rsidP="00AD383B">
                <w:pPr>
                  <w:pStyle w:val="Section"/>
                  <w:rPr>
                    <w:sz w:val="28"/>
                    <w:szCs w:val="28"/>
                  </w:rPr>
                </w:pPr>
                <w:r w:rsidRPr="00AD383B">
                  <w:rPr>
                    <w:sz w:val="28"/>
                    <w:szCs w:val="28"/>
                  </w:rPr>
                  <w:t>Objectives</w:t>
                </w:r>
              </w:p>
              <w:p w:rsidR="00AD383B" w:rsidRPr="003B4226" w:rsidRDefault="00AD383B" w:rsidP="00AD383B">
                <w:pPr>
                  <w:pStyle w:val="SubsectionText"/>
                  <w:rPr>
                    <w:sz w:val="24"/>
                    <w:szCs w:val="24"/>
                  </w:rPr>
                </w:pPr>
                <w:r w:rsidRPr="003B4226">
                  <w:rPr>
                    <w:sz w:val="24"/>
                    <w:szCs w:val="24"/>
                  </w:rPr>
                  <w:t>Acheve Success in the job having long term symbolic Relationship with the organization</w:t>
                </w:r>
              </w:p>
              <w:p w:rsidR="00AD383B" w:rsidRDefault="009C72AC" w:rsidP="00AD383B">
                <w:pPr>
                  <w:pStyle w:val="Section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Academic Qualification</w:t>
                </w:r>
              </w:p>
              <w:p w:rsidR="00AD383B" w:rsidRPr="00D9358D" w:rsidRDefault="00AD383B" w:rsidP="00AD383B">
                <w:pPr>
                  <w:pStyle w:val="ListBullet"/>
                  <w:numPr>
                    <w:ilvl w:val="0"/>
                    <w:numId w:val="0"/>
                  </w:numPr>
                  <w:rPr>
                    <w:sz w:val="24"/>
                    <w:szCs w:val="24"/>
                  </w:rPr>
                </w:pPr>
                <w:r w:rsidRPr="00D9358D">
                  <w:rPr>
                    <w:sz w:val="24"/>
                    <w:szCs w:val="24"/>
                  </w:rPr>
                  <w:t>High School from M.P Board Bhopal</w:t>
                </w:r>
              </w:p>
              <w:p w:rsidR="00AD383B" w:rsidRPr="00D9358D" w:rsidRDefault="00AD383B" w:rsidP="00AD383B">
                <w:pPr>
                  <w:pStyle w:val="ListBullet"/>
                  <w:numPr>
                    <w:ilvl w:val="0"/>
                    <w:numId w:val="0"/>
                  </w:numPr>
                  <w:rPr>
                    <w:sz w:val="24"/>
                    <w:szCs w:val="24"/>
                  </w:rPr>
                </w:pPr>
                <w:r w:rsidRPr="00D9358D">
                  <w:rPr>
                    <w:sz w:val="24"/>
                    <w:szCs w:val="24"/>
                  </w:rPr>
                  <w:t>Higher Secondary from M.P Bord Bhopal</w:t>
                </w:r>
              </w:p>
              <w:p w:rsidR="00AD383B" w:rsidRDefault="00AD383B" w:rsidP="00AD383B">
                <w:pPr>
                  <w:pStyle w:val="ListBullet"/>
                  <w:numPr>
                    <w:ilvl w:val="0"/>
                    <w:numId w:val="0"/>
                  </w:numPr>
                  <w:rPr>
                    <w:sz w:val="24"/>
                    <w:szCs w:val="24"/>
                  </w:rPr>
                </w:pPr>
                <w:r w:rsidRPr="00D9358D">
                  <w:rPr>
                    <w:sz w:val="24"/>
                    <w:szCs w:val="24"/>
                  </w:rPr>
                  <w:t>B.com Jiwaji University Gwalior</w:t>
                </w:r>
              </w:p>
              <w:p w:rsidR="00B51181" w:rsidRPr="00B52649" w:rsidRDefault="00B52649" w:rsidP="00AD383B">
                <w:pPr>
                  <w:pStyle w:val="ListBullet"/>
                  <w:numPr>
                    <w:ilvl w:val="0"/>
                    <w:numId w:val="0"/>
                  </w:num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PGDCA.makhan laal university </w:t>
                </w:r>
                <w:r>
                  <w:rPr>
                    <w:b/>
                    <w:bCs/>
                    <w:sz w:val="24"/>
                    <w:szCs w:val="24"/>
                  </w:rPr>
                  <w:t>Bhopal</w:t>
                </w:r>
              </w:p>
              <w:p w:rsidR="00AD383B" w:rsidRPr="00AD383B" w:rsidRDefault="00AD383B" w:rsidP="00AD383B">
                <w:pPr>
                  <w:pStyle w:val="Section"/>
                  <w:rPr>
                    <w:sz w:val="28"/>
                    <w:szCs w:val="28"/>
                  </w:rPr>
                </w:pPr>
                <w:r w:rsidRPr="00AD383B">
                  <w:rPr>
                    <w:sz w:val="28"/>
                    <w:szCs w:val="28"/>
                  </w:rPr>
                  <w:t>Experience</w:t>
                </w:r>
              </w:p>
              <w:p w:rsidR="00AD383B" w:rsidRPr="00AD383B" w:rsidRDefault="00AD383B" w:rsidP="00AD383B">
                <w:pPr>
                  <w:rPr>
                    <w:sz w:val="24"/>
                    <w:szCs w:val="24"/>
                  </w:rPr>
                </w:pPr>
                <w:r w:rsidRPr="00AD383B">
                  <w:rPr>
                    <w:sz w:val="24"/>
                    <w:szCs w:val="24"/>
                  </w:rPr>
                  <w:t>Freasher</w:t>
                </w:r>
              </w:p>
              <w:p w:rsidR="00AD383B" w:rsidRDefault="00AD383B" w:rsidP="00AD383B"/>
              <w:p w:rsidR="00AD383B" w:rsidRPr="00AD383B" w:rsidRDefault="00AD383B" w:rsidP="00AD383B">
                <w:pPr>
                  <w:pStyle w:val="Section"/>
                  <w:rPr>
                    <w:sz w:val="28"/>
                    <w:szCs w:val="28"/>
                  </w:rPr>
                </w:pPr>
                <w:r w:rsidRPr="00AD383B">
                  <w:rPr>
                    <w:sz w:val="28"/>
                    <w:szCs w:val="28"/>
                  </w:rPr>
                  <w:t>Computer Skills</w:t>
                </w:r>
              </w:p>
              <w:p w:rsidR="00AD383B" w:rsidRPr="00E92AE3" w:rsidRDefault="00B52649" w:rsidP="00EF73FD">
                <w:pPr>
                  <w:pStyle w:val="ListBullet"/>
                  <w:numPr>
                    <w:ilvl w:val="0"/>
                    <w:numId w:val="0"/>
                  </w:numPr>
                  <w:ind w:left="360" w:hanging="36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Java</w:t>
                </w:r>
              </w:p>
              <w:p w:rsidR="00AD383B" w:rsidRPr="00E92AE3" w:rsidRDefault="00AD383B" w:rsidP="00AD383B">
                <w:pPr>
                  <w:pStyle w:val="ListBullet"/>
                  <w:numPr>
                    <w:ilvl w:val="0"/>
                    <w:numId w:val="0"/>
                  </w:numPr>
                  <w:rPr>
                    <w:sz w:val="24"/>
                    <w:szCs w:val="24"/>
                  </w:rPr>
                </w:pPr>
                <w:r w:rsidRPr="00E92AE3">
                  <w:rPr>
                    <w:sz w:val="24"/>
                    <w:szCs w:val="24"/>
                  </w:rPr>
                  <w:t>Tallly . ERP9</w:t>
                </w:r>
              </w:p>
              <w:p w:rsidR="00AD383B" w:rsidRDefault="00B52649" w:rsidP="00542A23">
                <w:pPr>
                  <w:pStyle w:val="ListBullet"/>
                  <w:numPr>
                    <w:ilvl w:val="0"/>
                    <w:numId w:val="0"/>
                  </w:num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PGDCA</w:t>
                </w:r>
                <w:r w:rsidR="00AD383B">
                  <w:rPr>
                    <w:sz w:val="24"/>
                    <w:szCs w:val="24"/>
                  </w:rPr>
                  <w:t xml:space="preserve"> </w:t>
                </w:r>
              </w:p>
              <w:p w:rsidR="00542A23" w:rsidRDefault="00B83FF8" w:rsidP="00542A23">
                <w:pPr>
                  <w:pStyle w:val="ListBullet"/>
                  <w:numPr>
                    <w:ilvl w:val="0"/>
                    <w:numId w:val="0"/>
                  </w:num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Internet</w:t>
                </w:r>
              </w:p>
              <w:p w:rsidR="00B83FF8" w:rsidRPr="00D505F9" w:rsidRDefault="00B83FF8" w:rsidP="00542A23">
                <w:pPr>
                  <w:pStyle w:val="ListBullet"/>
                  <w:numPr>
                    <w:ilvl w:val="0"/>
                    <w:numId w:val="0"/>
                  </w:numPr>
                  <w:rPr>
                    <w:sz w:val="28"/>
                    <w:szCs w:val="28"/>
                  </w:rPr>
                </w:pPr>
              </w:p>
              <w:p w:rsidR="00B83FF8" w:rsidRDefault="00AD383B" w:rsidP="007203F3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sz w:val="28"/>
                    <w:szCs w:val="28"/>
                  </w:rPr>
                </w:pPr>
                <w:r w:rsidRPr="00AD383B">
                  <w:rPr>
                    <w:rStyle w:val="Strong"/>
                    <w:sz w:val="28"/>
                    <w:szCs w:val="28"/>
                  </w:rPr>
                  <w:t>Declaration</w:t>
                </w:r>
              </w:p>
              <w:p w:rsidR="00B83FF8" w:rsidRDefault="00B83FF8" w:rsidP="007203F3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sz w:val="28"/>
                    <w:szCs w:val="28"/>
                  </w:rPr>
                </w:pPr>
              </w:p>
              <w:p w:rsidR="00B51181" w:rsidRDefault="00B51181" w:rsidP="007203F3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B51181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>Ihere by declare that the information furnished by me in tha resume is true and complete to the best of my knowledge</w:t>
                </w:r>
              </w:p>
              <w:p w:rsidR="00B83FF8" w:rsidRPr="007203F3" w:rsidRDefault="00B83FF8" w:rsidP="007203F3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sz w:val="28"/>
                    <w:szCs w:val="28"/>
                  </w:rPr>
                </w:pPr>
              </w:p>
              <w:p w:rsidR="00AD383B" w:rsidRDefault="00EF73FD" w:rsidP="00AD383B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sz w:val="28"/>
                    <w:szCs w:val="28"/>
                  </w:rPr>
                </w:pPr>
                <w:r w:rsidRPr="00EF73FD">
                  <w:rPr>
                    <w:rStyle w:val="Strong"/>
                    <w:sz w:val="28"/>
                    <w:szCs w:val="28"/>
                  </w:rPr>
                  <w:t>Strength</w:t>
                </w:r>
              </w:p>
              <w:p w:rsidR="00B83FF8" w:rsidRDefault="00EF73FD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Emphasis"/>
                    <w:color w:val="auto"/>
                    <w:sz w:val="24"/>
                    <w:szCs w:val="24"/>
                  </w:rPr>
                </w:pPr>
                <w:r w:rsidRPr="0005145B">
                  <w:rPr>
                    <w:rStyle w:val="Emphasis"/>
                    <w:color w:val="auto"/>
                    <w:sz w:val="24"/>
                    <w:szCs w:val="24"/>
                  </w:rPr>
                  <w:t>Smart $ Hardworking</w:t>
                </w:r>
              </w:p>
              <w:p w:rsidR="00B83FF8" w:rsidRDefault="00EF73FD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Emphasis"/>
                    <w:color w:val="auto"/>
                    <w:sz w:val="24"/>
                    <w:szCs w:val="24"/>
                  </w:rPr>
                </w:pPr>
                <w:r w:rsidRPr="0005145B">
                  <w:rPr>
                    <w:rStyle w:val="Emphasis"/>
                    <w:color w:val="auto"/>
                    <w:sz w:val="24"/>
                    <w:szCs w:val="24"/>
                  </w:rPr>
                  <w:t>Self confidence</w:t>
                </w:r>
              </w:p>
              <w:p w:rsidR="00B83FF8" w:rsidRDefault="00EF73FD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Emphasis"/>
                    <w:color w:val="auto"/>
                    <w:sz w:val="24"/>
                    <w:szCs w:val="24"/>
                  </w:rPr>
                </w:pPr>
                <w:r w:rsidRPr="0005145B">
                  <w:rPr>
                    <w:rStyle w:val="Emphasis"/>
                    <w:color w:val="auto"/>
                    <w:sz w:val="24"/>
                    <w:szCs w:val="24"/>
                  </w:rPr>
                  <w:t>Making Best Relationship</w:t>
                </w:r>
              </w:p>
              <w:p w:rsidR="00B83FF8" w:rsidRDefault="00EF73FD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Emphasis"/>
                    <w:color w:val="auto"/>
                    <w:sz w:val="24"/>
                    <w:szCs w:val="24"/>
                  </w:rPr>
                </w:pPr>
                <w:r w:rsidRPr="0005145B">
                  <w:rPr>
                    <w:rStyle w:val="Emphasis"/>
                    <w:color w:val="auto"/>
                    <w:sz w:val="24"/>
                    <w:szCs w:val="24"/>
                  </w:rPr>
                  <w:t>Quick To learn</w:t>
                </w:r>
              </w:p>
              <w:p w:rsidR="0005145B" w:rsidRDefault="0005145B" w:rsidP="0005145B">
                <w:pPr>
                  <w:rPr>
                    <w:rStyle w:val="Strong"/>
                    <w:sz w:val="28"/>
                    <w:szCs w:val="28"/>
                  </w:rPr>
                </w:pPr>
                <w:r w:rsidRPr="0005145B">
                  <w:rPr>
                    <w:rStyle w:val="Strong"/>
                    <w:sz w:val="28"/>
                    <w:szCs w:val="28"/>
                  </w:rPr>
                  <w:lastRenderedPageBreak/>
                  <w:t>Career objective;</w:t>
                </w:r>
              </w:p>
              <w:p w:rsidR="0005145B" w:rsidRDefault="0005145B" w:rsidP="0005145B">
                <w:pPr>
                  <w:rPr>
                    <w:rStyle w:val="Strong"/>
                    <w:sz w:val="28"/>
                    <w:szCs w:val="28"/>
                  </w:rPr>
                </w:pPr>
              </w:p>
              <w:p w:rsidR="0005145B" w:rsidRDefault="0005145B" w:rsidP="0005145B">
                <w:pPr>
                  <w:rPr>
                    <w:rStyle w:val="Strong"/>
                    <w:color w:val="auto"/>
                    <w:sz w:val="24"/>
                    <w:szCs w:val="24"/>
                  </w:rPr>
                </w:pPr>
                <w:r>
                  <w:rPr>
                    <w:rStyle w:val="Strong"/>
                    <w:color w:val="auto"/>
                    <w:sz w:val="24"/>
                    <w:szCs w:val="24"/>
                  </w:rPr>
                  <w:t xml:space="preserve">    </w:t>
                </w:r>
                <w:r w:rsidRPr="0005145B">
                  <w:rPr>
                    <w:rStyle w:val="Strong"/>
                    <w:color w:val="auto"/>
                    <w:sz w:val="24"/>
                    <w:szCs w:val="24"/>
                  </w:rPr>
                  <w:t>To work with my</w:t>
                </w:r>
                <w:r>
                  <w:rPr>
                    <w:rStyle w:val="Strong"/>
                    <w:color w:val="auto"/>
                    <w:sz w:val="24"/>
                    <w:szCs w:val="24"/>
                  </w:rPr>
                  <w:t xml:space="preserve"> maximum potential in a challenging and dynamic environment</w:t>
                </w:r>
              </w:p>
              <w:p w:rsidR="0005145B" w:rsidRDefault="0005145B" w:rsidP="0005145B">
                <w:pPr>
                  <w:rPr>
                    <w:rStyle w:val="Strong"/>
                    <w:color w:val="auto"/>
                    <w:sz w:val="24"/>
                    <w:szCs w:val="24"/>
                  </w:rPr>
                </w:pPr>
                <w:r>
                  <w:rPr>
                    <w:rStyle w:val="Strong"/>
                    <w:color w:val="auto"/>
                    <w:sz w:val="24"/>
                    <w:szCs w:val="24"/>
                  </w:rPr>
                  <w:t>to keep adding values to my self and simultaneously contribute to the growth and success of my organization.</w:t>
                </w:r>
              </w:p>
              <w:p w:rsidR="0005145B" w:rsidRDefault="0005145B" w:rsidP="0005145B">
                <w:pPr>
                  <w:rPr>
                    <w:rStyle w:val="Strong"/>
                    <w:color w:val="auto"/>
                    <w:sz w:val="24"/>
                    <w:szCs w:val="24"/>
                  </w:rPr>
                </w:pPr>
              </w:p>
              <w:p w:rsidR="0005145B" w:rsidRDefault="0005145B" w:rsidP="0005145B">
                <w:pPr>
                  <w:rPr>
                    <w:rStyle w:val="Strong"/>
                    <w:color w:val="auto"/>
                    <w:sz w:val="24"/>
                    <w:szCs w:val="24"/>
                  </w:rPr>
                </w:pPr>
              </w:p>
              <w:p w:rsidR="0005145B" w:rsidRDefault="0005145B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sz w:val="28"/>
                    <w:szCs w:val="28"/>
                  </w:rPr>
                </w:pPr>
                <w:r w:rsidRPr="00AD383B">
                  <w:rPr>
                    <w:rStyle w:val="Strong"/>
                    <w:sz w:val="28"/>
                    <w:szCs w:val="28"/>
                  </w:rPr>
                  <w:t>Personal Detail</w:t>
                </w:r>
              </w:p>
              <w:p w:rsidR="00B83FF8" w:rsidRDefault="000614BC" w:rsidP="00B83FF8">
                <w:pPr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</w:pPr>
                <w:r w:rsidRPr="000614BC"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>Name</w:t>
                </w:r>
                <w:r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 xml:space="preserve">              : </w:t>
                </w:r>
                <w:r w:rsidRPr="009C72AC"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>Amit Singh Tomar</w:t>
                </w:r>
              </w:p>
              <w:p w:rsidR="000614BC" w:rsidRDefault="00BA6757" w:rsidP="00B83FF8">
                <w:pPr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</w:pPr>
                <w:r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 xml:space="preserve">Father”Name       : </w:t>
                </w:r>
                <w:r w:rsidR="000614BC"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>Devendra Singh Tomar</w:t>
                </w:r>
              </w:p>
              <w:p w:rsidR="000614BC" w:rsidRPr="00B83FF8" w:rsidRDefault="00BA6757" w:rsidP="00B83FF8">
                <w:pPr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</w:pPr>
                <w:r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 xml:space="preserve">Mother”s Name    : </w:t>
                </w:r>
                <w:r w:rsidR="000614BC">
                  <w:rPr>
                    <w:rStyle w:val="Strong"/>
                    <w:rFonts w:asciiTheme="majorBidi" w:hAnsiTheme="majorBidi" w:cstheme="majorBidi"/>
                    <w:color w:val="262626" w:themeColor="text1" w:themeTint="D9"/>
                    <w:sz w:val="24"/>
                    <w:szCs w:val="24"/>
                  </w:rPr>
                  <w:t>Sheela tomar</w:t>
                </w:r>
              </w:p>
              <w:p w:rsidR="0005145B" w:rsidRPr="00AD383B" w:rsidRDefault="0005145B" w:rsidP="0005145B">
                <w:pPr>
                  <w:pStyle w:val="ListBullet"/>
                  <w:numPr>
                    <w:ilvl w:val="0"/>
                    <w:numId w:val="0"/>
                  </w:numPr>
                  <w:rPr>
                    <w:sz w:val="24"/>
                    <w:szCs w:val="24"/>
                  </w:rPr>
                </w:pPr>
                <w:r w:rsidRPr="00AD383B">
                  <w:rPr>
                    <w:sz w:val="24"/>
                    <w:szCs w:val="24"/>
                  </w:rPr>
                  <w:t xml:space="preserve">Date of Birth       </w:t>
                </w:r>
                <w:r w:rsidR="000614BC">
                  <w:rPr>
                    <w:sz w:val="24"/>
                    <w:szCs w:val="24"/>
                  </w:rPr>
                  <w:t xml:space="preserve">        </w:t>
                </w:r>
                <w:r w:rsidRPr="00AD383B">
                  <w:rPr>
                    <w:sz w:val="24"/>
                    <w:szCs w:val="24"/>
                  </w:rPr>
                  <w:t xml:space="preserve"> : 09/07/1992</w:t>
                </w:r>
              </w:p>
              <w:p w:rsidR="0005145B" w:rsidRPr="00AD383B" w:rsidRDefault="0005145B" w:rsidP="0005145B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Marital Status      </w:t>
                </w:r>
                <w:r w:rsid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       </w:t>
                </w: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: Unmarried</w:t>
                </w:r>
              </w:p>
              <w:p w:rsidR="0005145B" w:rsidRPr="00AD383B" w:rsidRDefault="0005145B" w:rsidP="0005145B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Language known </w:t>
                </w:r>
                <w:r w:rsid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       </w:t>
                </w: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: Hindi $ English</w:t>
                </w:r>
              </w:p>
              <w:p w:rsidR="0005145B" w:rsidRPr="00AD383B" w:rsidRDefault="0005145B" w:rsidP="0005145B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Nationality         </w:t>
                </w:r>
                <w:r w:rsid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       </w:t>
                </w: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: Indian</w:t>
                </w:r>
              </w:p>
              <w:p w:rsidR="0005145B" w:rsidRDefault="0005145B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Gender              </w:t>
                </w:r>
                <w:r w:rsid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       </w:t>
                </w:r>
                <w:r w:rsidRPr="00AD383B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  : Male</w:t>
                </w:r>
              </w:p>
              <w:p w:rsidR="000614BC" w:rsidRDefault="008400F2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>Category                       : General</w:t>
                </w:r>
              </w:p>
              <w:p w:rsidR="00B83FF8" w:rsidRPr="009C72AC" w:rsidRDefault="000614BC" w:rsidP="009C72AC">
                <w:pPr>
                  <w:pStyle w:val="Section"/>
                  <w:rPr>
                    <w:rStyle w:val="IntenseReference"/>
                    <w:b/>
                    <w:color w:val="9FB8CD" w:themeColor="accent2"/>
                    <w:sz w:val="28"/>
                    <w:szCs w:val="28"/>
                    <w:u w:val="none"/>
                  </w:rPr>
                </w:pPr>
                <w:r w:rsidRPr="009C72AC">
                  <w:rPr>
                    <w:rStyle w:val="IntenseReference"/>
                    <w:b/>
                    <w:color w:val="9FB8CD" w:themeColor="accent2"/>
                    <w:sz w:val="28"/>
                    <w:szCs w:val="28"/>
                    <w:u w:val="none"/>
                  </w:rPr>
                  <w:t xml:space="preserve">Hobbies </w:t>
                </w:r>
              </w:p>
              <w:p w:rsidR="000614BC" w:rsidRDefault="000614BC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8"/>
                    <w:szCs w:val="28"/>
                  </w:rPr>
                </w:pPr>
              </w:p>
              <w:p w:rsidR="000614BC" w:rsidRPr="000614BC" w:rsidRDefault="000614BC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>Reading Books</w:t>
                </w:r>
              </w:p>
              <w:p w:rsidR="000614BC" w:rsidRPr="000614BC" w:rsidRDefault="000614BC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>Listening Music</w:t>
                </w:r>
              </w:p>
              <w:p w:rsidR="000614BC" w:rsidRPr="000614BC" w:rsidRDefault="000614BC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 xml:space="preserve">Playing Cricket </w:t>
                </w:r>
              </w:p>
              <w:p w:rsidR="000614BC" w:rsidRPr="000614BC" w:rsidRDefault="000614BC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>Driving</w:t>
                </w:r>
              </w:p>
              <w:p w:rsidR="000614BC" w:rsidRPr="000614BC" w:rsidRDefault="000614BC" w:rsidP="00B83FF8">
                <w:pPr>
                  <w:pStyle w:val="ListBullet"/>
                  <w:numPr>
                    <w:ilvl w:val="0"/>
                    <w:numId w:val="0"/>
                  </w:numPr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</w:pPr>
                <w:r w:rsidRPr="000614BC">
                  <w:rPr>
                    <w:rStyle w:val="Strong"/>
                    <w:b w:val="0"/>
                    <w:color w:val="000000" w:themeColor="text1"/>
                    <w:sz w:val="24"/>
                    <w:szCs w:val="24"/>
                  </w:rPr>
                  <w:t>Horse Riding</w:t>
                </w:r>
              </w:p>
              <w:p w:rsidR="0005145B" w:rsidRDefault="0005145B" w:rsidP="0005145B">
                <w:pPr>
                  <w:rPr>
                    <w:rStyle w:val="Strong"/>
                    <w:color w:val="auto"/>
                    <w:sz w:val="24"/>
                    <w:szCs w:val="24"/>
                  </w:rPr>
                </w:pPr>
              </w:p>
              <w:p w:rsidR="0005145B" w:rsidRPr="0005145B" w:rsidRDefault="0005145B" w:rsidP="0005145B">
                <w:pPr>
                  <w:rPr>
                    <w:rStyle w:val="Strong"/>
                    <w:color w:val="auto"/>
                    <w:sz w:val="24"/>
                    <w:szCs w:val="24"/>
                  </w:rPr>
                </w:pPr>
              </w:p>
            </w:tc>
          </w:tr>
        </w:tbl>
        <w:p w:rsidR="00AB02DB" w:rsidRDefault="00A400C7">
          <w:pPr>
            <w:pStyle w:val="NoSpacing"/>
          </w:pPr>
        </w:p>
      </w:sdtContent>
    </w:sdt>
    <w:tbl>
      <w:tblPr>
        <w:tblStyle w:val="TableGrid"/>
        <w:tblpPr w:leftFromText="187" w:rightFromText="187" w:tblpXSpec="center" w:tblpYSpec="bottom"/>
        <w:tblOverlap w:val="never"/>
        <w:tblW w:w="5000" w:type="pct"/>
        <w:jc w:val="center"/>
        <w:tblBorders>
          <w:top w:val="dashed" w:sz="4" w:space="0" w:color="808080" w:themeColor="background1" w:themeShade="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auto"/>
          <w:insideV w:val="dashed" w:sz="4" w:space="0" w:color="auto"/>
        </w:tblBorders>
        <w:tblLook w:val="04A0"/>
      </w:tblPr>
      <w:tblGrid>
        <w:gridCol w:w="9576"/>
      </w:tblGrid>
      <w:tr w:rsidR="00AB02DB">
        <w:trPr>
          <w:trHeight w:val="576"/>
          <w:jc w:val="center"/>
        </w:trPr>
        <w:tc>
          <w:tcPr>
            <w:tcW w:w="9576" w:type="dxa"/>
          </w:tcPr>
          <w:p w:rsidR="00AB02DB" w:rsidRDefault="00AB02DB"/>
        </w:tc>
      </w:tr>
    </w:tbl>
    <w:p w:rsidR="00AB02DB" w:rsidRDefault="00AB02DB"/>
    <w:sectPr w:rsidR="00AB02DB" w:rsidSect="00AB02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4D11" w:rsidRDefault="00D94D11">
      <w:pPr>
        <w:spacing w:after="0" w:line="240" w:lineRule="auto"/>
      </w:pPr>
      <w:r>
        <w:separator/>
      </w:r>
    </w:p>
  </w:endnote>
  <w:endnote w:type="continuationSeparator" w:id="1">
    <w:p w:rsidR="00D94D11" w:rsidRDefault="00D94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2DB" w:rsidRDefault="003258ED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BA6757">
        <w:rPr>
          <w:noProof/>
        </w:rPr>
        <w:t>2</w:t>
      </w:r>
    </w:fldSimple>
    <w:r>
      <w:t xml:space="preserve"> | </w:t>
    </w:r>
    <w:sdt>
      <w:sdtPr>
        <w:id w:val="121446346"/>
        <w:placeholder>
          <w:docPart w:val="EBFD8A9423FA4AFB8DA15E4852951C9F"/>
        </w:placeholder>
        <w:showingPlcHdr/>
        <w:text/>
      </w:sdtPr>
      <w:sdtContent>
        <w:r>
          <w:t>[Type your phone number]</w:t>
        </w:r>
      </w:sdtContent>
    </w:sdt>
  </w:p>
  <w:p w:rsidR="00AB02DB" w:rsidRDefault="00AB02D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2DB" w:rsidRDefault="003258ED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B83FF8">
        <w:rPr>
          <w:noProof/>
        </w:rPr>
        <w:t>3</w:t>
      </w:r>
    </w:fldSimple>
    <w:r>
      <w:t xml:space="preserve"> | </w:t>
    </w:r>
    <w:sdt>
      <w:sdtPr>
        <w:id w:val="121446365"/>
        <w:placeholder>
          <w:docPart w:val="3CD6A0CFD13E4C29BECC6E86CC200541"/>
        </w:placeholder>
        <w:temporary/>
        <w:showingPlcHdr/>
        <w:text/>
      </w:sdtPr>
      <w:sdtContent>
        <w:r>
          <w:t>[Type your e-mail address]</w:t>
        </w:r>
      </w:sdtContent>
    </w:sdt>
  </w:p>
  <w:p w:rsidR="00AB02DB" w:rsidRDefault="00AB02D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4D11" w:rsidRDefault="00D94D11">
      <w:pPr>
        <w:spacing w:after="0" w:line="240" w:lineRule="auto"/>
      </w:pPr>
      <w:r>
        <w:separator/>
      </w:r>
    </w:p>
  </w:footnote>
  <w:footnote w:type="continuationSeparator" w:id="1">
    <w:p w:rsidR="00D94D11" w:rsidRDefault="00D94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2DB" w:rsidRDefault="003258ED">
    <w:pPr>
      <w:pStyle w:val="HeaderLeft"/>
      <w:jc w:val="righ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770587"/>
        <w:placeholder>
          <w:docPart w:val="AF2F3231580E4B0CBC4DDB90FCA84897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2952F8">
          <w:t>my pc</w:t>
        </w:r>
      </w:sdtContent>
    </w:sdt>
  </w:p>
  <w:p w:rsidR="00AB02DB" w:rsidRDefault="00AB02D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2DB" w:rsidRDefault="003258ED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placeholder>
          <w:docPart w:val="B38491F0F88D43AAB4F8696294AEA33F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2952F8">
          <w:t>my pc</w:t>
        </w:r>
      </w:sdtContent>
    </w:sdt>
  </w:p>
  <w:p w:rsidR="00AB02DB" w:rsidRDefault="00AB02D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52F8" w:rsidRPr="002952F8" w:rsidRDefault="002952F8" w:rsidP="002952F8">
    <w:pPr>
      <w:pStyle w:val="PersonalName"/>
      <w:ind w:left="1440"/>
      <w:jc w:val="center"/>
      <w:rPr>
        <w:rStyle w:val="Strong"/>
        <w:sz w:val="48"/>
        <w:szCs w:val="48"/>
      </w:rPr>
    </w:pPr>
    <w:r w:rsidRPr="002952F8">
      <w:rPr>
        <w:rStyle w:val="Strong"/>
        <w:sz w:val="48"/>
        <w:szCs w:val="48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41993C85"/>
    <w:multiLevelType w:val="hybridMultilevel"/>
    <w:tmpl w:val="EE0E2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BE6BC1"/>
    <w:multiLevelType w:val="hybridMultilevel"/>
    <w:tmpl w:val="4FF86A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doNotSnapToGridInCell/>
    <w:doNotWrapTextWithPunct/>
    <w:doNotUseEastAsianBreakRules/>
    <w:growAutofit/>
  </w:compat>
  <w:rsids>
    <w:rsidRoot w:val="00D9358D"/>
    <w:rsid w:val="000250E7"/>
    <w:rsid w:val="0005145B"/>
    <w:rsid w:val="000614BC"/>
    <w:rsid w:val="001356B8"/>
    <w:rsid w:val="00291E98"/>
    <w:rsid w:val="002952F8"/>
    <w:rsid w:val="003258ED"/>
    <w:rsid w:val="00382DBE"/>
    <w:rsid w:val="003B4226"/>
    <w:rsid w:val="004209B0"/>
    <w:rsid w:val="004C04EF"/>
    <w:rsid w:val="004D7090"/>
    <w:rsid w:val="00542A23"/>
    <w:rsid w:val="005B106A"/>
    <w:rsid w:val="00710DD1"/>
    <w:rsid w:val="007203F3"/>
    <w:rsid w:val="007227A3"/>
    <w:rsid w:val="008400F2"/>
    <w:rsid w:val="008C56AF"/>
    <w:rsid w:val="009060F6"/>
    <w:rsid w:val="009C72AC"/>
    <w:rsid w:val="00A400C7"/>
    <w:rsid w:val="00A96542"/>
    <w:rsid w:val="00AB02DB"/>
    <w:rsid w:val="00AD383B"/>
    <w:rsid w:val="00B51181"/>
    <w:rsid w:val="00B52649"/>
    <w:rsid w:val="00B83FF8"/>
    <w:rsid w:val="00BA6757"/>
    <w:rsid w:val="00BB77B2"/>
    <w:rsid w:val="00D00B52"/>
    <w:rsid w:val="00D505F9"/>
    <w:rsid w:val="00D9358D"/>
    <w:rsid w:val="00D94D11"/>
    <w:rsid w:val="00DA70BB"/>
    <w:rsid w:val="00E92AE3"/>
    <w:rsid w:val="00EF73FD"/>
    <w:rsid w:val="00F543A9"/>
    <w:rsid w:val="00F64696"/>
    <w:rsid w:val="00F73F90"/>
    <w:rsid w:val="00FA01EF"/>
    <w:rsid w:val="00FD2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2DB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AB02DB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2DB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DB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DB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DB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DB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DB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DB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DB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AB02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AB02D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B02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2DB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AB02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2DB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2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2DB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AB02DB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AB02DB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AB02DB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AB02DB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AB02DB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B02DB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AB02DB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AB02DB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B02DB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AB02DB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AB02DB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AB02DB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AB02DB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B02DB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DB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DB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DB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DB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DB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DB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DB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AB02DB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AB02DB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DB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B02DB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AB02DB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AB02DB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AB02DB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AB02DB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AB02DB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AB02DB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AB02DB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AB02DB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AB02DB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B02DB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AB02DB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B02DB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AB02DB"/>
    <w:rPr>
      <w:rFonts w:asciiTheme="majorHAnsi" w:hAnsiTheme="majorHAnsi"/>
      <w:noProof/>
      <w:color w:val="525A7D" w:themeColor="accent1" w:themeShade="BF"/>
      <w:sz w:val="40"/>
      <w:szCs w:val="40"/>
    </w:rPr>
  </w:style>
  <w:style w:type="character" w:customStyle="1" w:styleId="SectionChar">
    <w:name w:val="Section Char"/>
    <w:basedOn w:val="DefaultParagraphFont"/>
    <w:link w:val="Section"/>
    <w:uiPriority w:val="1"/>
    <w:rsid w:val="00AB02DB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AB02DB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AB02DB"/>
    <w:rPr>
      <w:rFonts w:asciiTheme="majorHAnsi" w:hAnsiTheme="majorHAnsi"/>
      <w:color w:val="9FB8CD" w:themeColor="accent2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sid w:val="00AB02DB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AB02DB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AB02DB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AB02DB"/>
  </w:style>
  <w:style w:type="paragraph" w:customStyle="1" w:styleId="FooterFirstPage">
    <w:name w:val="Footer First Page"/>
    <w:basedOn w:val="Footer"/>
    <w:uiPriority w:val="34"/>
    <w:rsid w:val="00AB02DB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AB02DB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AB02DB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AB02DB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AB02DB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AB02DB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AB02DB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AB02DB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E659C49585E4F1DA63069FDDD0EE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D904A-CAAB-4608-865C-E37E59BAB800}"/>
      </w:docPartPr>
      <w:docPartBody>
        <w:p w:rsidR="00A65F3B" w:rsidRDefault="00B75A8B">
          <w:pPr>
            <w:pStyle w:val="2E659C49585E4F1DA63069FDDD0EEBC9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AF2F3231580E4B0CBC4DDB90FCA84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6C866-09AA-4A1A-8271-AEC394CBB570}"/>
      </w:docPartPr>
      <w:docPartBody>
        <w:p w:rsidR="00A65F3B" w:rsidRDefault="00B75A8B">
          <w:pPr>
            <w:pStyle w:val="AF2F3231580E4B0CBC4DDB90FCA84897"/>
          </w:pPr>
          <w:r>
            <w:t>[Type the author name]</w:t>
          </w:r>
        </w:p>
      </w:docPartBody>
    </w:docPart>
    <w:docPart>
      <w:docPartPr>
        <w:name w:val="B38491F0F88D43AAB4F8696294AE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C2C3D-2674-4AEA-B309-E6E08F11C146}"/>
      </w:docPartPr>
      <w:docPartBody>
        <w:p w:rsidR="00A65F3B" w:rsidRDefault="00B75A8B">
          <w:pPr>
            <w:pStyle w:val="B38491F0F88D43AAB4F8696294AEA33F"/>
          </w:pPr>
          <w:r>
            <w:t>[Type the author name]</w:t>
          </w:r>
        </w:p>
      </w:docPartBody>
    </w:docPart>
    <w:docPart>
      <w:docPartPr>
        <w:name w:val="EBFD8A9423FA4AFB8DA15E4852951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109FF-52CE-429E-929A-E58B6F1B4FC2}"/>
      </w:docPartPr>
      <w:docPartBody>
        <w:p w:rsidR="00A65F3B" w:rsidRDefault="00B75A8B">
          <w:pPr>
            <w:pStyle w:val="EBFD8A9423FA4AFB8DA15E4852951C9F"/>
          </w:pPr>
          <w:r>
            <w:t>[Type your phone number]</w:t>
          </w:r>
        </w:p>
      </w:docPartBody>
    </w:docPart>
    <w:docPart>
      <w:docPartPr>
        <w:name w:val="3CD6A0CFD13E4C29BECC6E86CC200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2BA59-6AC5-4707-B469-9B073EE7FFF0}"/>
      </w:docPartPr>
      <w:docPartBody>
        <w:p w:rsidR="00A65F3B" w:rsidRDefault="00B75A8B">
          <w:pPr>
            <w:pStyle w:val="3CD6A0CFD13E4C29BECC6E86CC200541"/>
          </w:pPr>
          <w:r>
            <w:t>[Type your e-mail address]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B27FF"/>
    <w:rsid w:val="0006779B"/>
    <w:rsid w:val="00195459"/>
    <w:rsid w:val="006530E3"/>
    <w:rsid w:val="00841E8F"/>
    <w:rsid w:val="00896C59"/>
    <w:rsid w:val="009D2DB0"/>
    <w:rsid w:val="009D65BB"/>
    <w:rsid w:val="00A65F3B"/>
    <w:rsid w:val="00AF35E2"/>
    <w:rsid w:val="00B75A8B"/>
    <w:rsid w:val="00BB2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F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A65F3B"/>
    <w:rPr>
      <w:color w:val="808080"/>
    </w:rPr>
  </w:style>
  <w:style w:type="paragraph" w:customStyle="1" w:styleId="2E659C49585E4F1DA63069FDDD0EEBC9">
    <w:name w:val="2E659C49585E4F1DA63069FDDD0EEBC9"/>
    <w:rsid w:val="00A65F3B"/>
  </w:style>
  <w:style w:type="paragraph" w:customStyle="1" w:styleId="4FCADE696B91428CB56AB4F0A320BD72">
    <w:name w:val="4FCADE696B91428CB56AB4F0A320BD72"/>
    <w:rsid w:val="00A65F3B"/>
  </w:style>
  <w:style w:type="paragraph" w:customStyle="1" w:styleId="FB9566D1DBBE405EA248505A89128C2E">
    <w:name w:val="FB9566D1DBBE405EA248505A89128C2E"/>
    <w:rsid w:val="00A65F3B"/>
  </w:style>
  <w:style w:type="paragraph" w:customStyle="1" w:styleId="51650A240FBE4AEB9145E2165072D3F6">
    <w:name w:val="51650A240FBE4AEB9145E2165072D3F6"/>
    <w:rsid w:val="00A65F3B"/>
  </w:style>
  <w:style w:type="paragraph" w:customStyle="1" w:styleId="15C9FC18B5854906935692E87E5522F3">
    <w:name w:val="15C9FC18B5854906935692E87E5522F3"/>
    <w:rsid w:val="00A65F3B"/>
  </w:style>
  <w:style w:type="paragraph" w:customStyle="1" w:styleId="A908EBA7CBF443159C7C97974B9E36E1">
    <w:name w:val="A908EBA7CBF443159C7C97974B9E36E1"/>
    <w:rsid w:val="00A65F3B"/>
  </w:style>
  <w:style w:type="paragraph" w:customStyle="1" w:styleId="A31120ACD3EB481494C20A23A45E5EE7">
    <w:name w:val="A31120ACD3EB481494C20A23A45E5EE7"/>
    <w:rsid w:val="00A65F3B"/>
  </w:style>
  <w:style w:type="paragraph" w:customStyle="1" w:styleId="8B007224C4394E93BB2147437F58D35A">
    <w:name w:val="8B007224C4394E93BB2147437F58D35A"/>
    <w:rsid w:val="00A65F3B"/>
  </w:style>
  <w:style w:type="paragraph" w:customStyle="1" w:styleId="AF2F3231580E4B0CBC4DDB90FCA84897">
    <w:name w:val="AF2F3231580E4B0CBC4DDB90FCA84897"/>
    <w:rsid w:val="00A65F3B"/>
  </w:style>
  <w:style w:type="paragraph" w:customStyle="1" w:styleId="B38491F0F88D43AAB4F8696294AEA33F">
    <w:name w:val="B38491F0F88D43AAB4F8696294AEA33F"/>
    <w:rsid w:val="00A65F3B"/>
  </w:style>
  <w:style w:type="paragraph" w:customStyle="1" w:styleId="EBFD8A9423FA4AFB8DA15E4852951C9F">
    <w:name w:val="EBFD8A9423FA4AFB8DA15E4852951C9F"/>
    <w:rsid w:val="00A65F3B"/>
  </w:style>
  <w:style w:type="paragraph" w:customStyle="1" w:styleId="3CD6A0CFD13E4C29BECC6E86CC200541">
    <w:name w:val="3CD6A0CFD13E4C29BECC6E86CC200541"/>
    <w:rsid w:val="00A65F3B"/>
  </w:style>
  <w:style w:type="paragraph" w:customStyle="1" w:styleId="3A0D5696144B499AA60A5773E83B2314">
    <w:name w:val="3A0D5696144B499AA60A5773E83B2314"/>
    <w:rsid w:val="00BB27F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55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11</cp:revision>
  <dcterms:created xsi:type="dcterms:W3CDTF">2014-09-03T02:56:00Z</dcterms:created>
  <dcterms:modified xsi:type="dcterms:W3CDTF">2016-08-25T04:21:00Z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