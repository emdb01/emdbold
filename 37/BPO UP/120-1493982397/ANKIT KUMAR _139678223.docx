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859" w:rsidRPr="002F2107" w:rsidRDefault="003B0859">
      <w:pPr>
        <w:pStyle w:val="NoSpacing"/>
        <w:rPr>
          <w:rFonts w:ascii="Book Antiqua" w:hAnsi="Book Antiqua"/>
        </w:rPr>
      </w:pPr>
    </w:p>
    <w:tbl>
      <w:tblPr>
        <w:tblW w:w="5147" w:type="pct"/>
        <w:jc w:val="center"/>
        <w:tblBorders>
          <w:top w:val="single" w:sz="6" w:space="0" w:color="9FB8CD"/>
          <w:left w:val="single" w:sz="6" w:space="0" w:color="9FB8CD"/>
          <w:bottom w:val="single" w:sz="6" w:space="0" w:color="9FB8CD"/>
          <w:right w:val="single" w:sz="6" w:space="0" w:color="9FB8CD"/>
          <w:insideH w:val="single" w:sz="6" w:space="0" w:color="9FB8CD"/>
          <w:insideV w:val="single" w:sz="6" w:space="0" w:color="9FB8CD"/>
        </w:tblBorders>
        <w:tblCellMar>
          <w:left w:w="0" w:type="dxa"/>
          <w:right w:w="0" w:type="dxa"/>
        </w:tblCellMar>
        <w:tblLook w:val="04A0"/>
      </w:tblPr>
      <w:tblGrid>
        <w:gridCol w:w="376"/>
        <w:gridCol w:w="9638"/>
      </w:tblGrid>
      <w:tr w:rsidR="003B0859" w:rsidRPr="0067026B" w:rsidTr="00E21438">
        <w:trPr>
          <w:trHeight w:val="1710"/>
          <w:jc w:val="center"/>
        </w:trPr>
        <w:tc>
          <w:tcPr>
            <w:tcW w:w="376" w:type="dxa"/>
            <w:shd w:val="clear" w:color="auto" w:fill="9FB8CD"/>
          </w:tcPr>
          <w:p w:rsidR="003B0859" w:rsidRPr="0067026B" w:rsidRDefault="003B0859" w:rsidP="00EA53E5">
            <w:pPr>
              <w:spacing w:after="0" w:line="240" w:lineRule="auto"/>
              <w:rPr>
                <w:rFonts w:ascii="Book Antiqua" w:hAnsi="Book Antiqua"/>
                <w:color w:val="auto"/>
              </w:rPr>
            </w:pPr>
          </w:p>
        </w:tc>
        <w:tc>
          <w:tcPr>
            <w:tcW w:w="9638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3B0859" w:rsidRPr="00ED71A7" w:rsidRDefault="00AD1580">
            <w:pPr>
              <w:pStyle w:val="PersonalName"/>
              <w:rPr>
                <w:rFonts w:ascii="Book Antiqua" w:hAnsi="Book Antiqua"/>
                <w:color w:val="auto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spacing w:val="10"/>
                <w:lang w:val="en-US"/>
              </w:rPr>
              <w:sym w:font="Wingdings 3" w:char="F07D"/>
            </w:r>
            <w:r w:rsidR="008016CA">
              <w:rPr>
                <w:rFonts w:ascii="Book Antiqua" w:hAnsi="Book Antiqua"/>
                <w:color w:val="auto"/>
                <w:lang w:val="en-US"/>
              </w:rPr>
              <w:t>Ankit Kumar</w:t>
            </w:r>
          </w:p>
          <w:p w:rsidR="002D2377" w:rsidRPr="00ED71A7" w:rsidRDefault="008016CA" w:rsidP="002D2377">
            <w:pPr>
              <w:pStyle w:val="AddressText"/>
              <w:spacing w:before="0"/>
              <w:rPr>
                <w:rFonts w:ascii="Book Antiqua" w:hAnsi="Book Antiqua"/>
                <w:color w:val="auto"/>
                <w:sz w:val="20"/>
                <w:lang w:val="en-US"/>
              </w:rPr>
            </w:pPr>
            <w:r>
              <w:rPr>
                <w:rFonts w:ascii="Book Antiqua" w:hAnsi="Book Antiqua"/>
                <w:color w:val="auto"/>
                <w:sz w:val="20"/>
                <w:lang w:val="en-US"/>
              </w:rPr>
              <w:t xml:space="preserve">J4/69D </w:t>
            </w:r>
            <w:r w:rsidR="007D0EE8">
              <w:rPr>
                <w:rFonts w:ascii="Book Antiqua" w:hAnsi="Book Antiqua"/>
                <w:color w:val="auto"/>
                <w:sz w:val="20"/>
                <w:lang w:val="en-US"/>
              </w:rPr>
              <w:t xml:space="preserve"> </w:t>
            </w:r>
            <w:r>
              <w:rPr>
                <w:rFonts w:ascii="Book Antiqua" w:hAnsi="Book Antiqua"/>
                <w:color w:val="auto"/>
                <w:sz w:val="20"/>
                <w:lang w:val="en-US"/>
              </w:rPr>
              <w:t>Malviya Nagar</w:t>
            </w:r>
            <w:r w:rsidR="00705CBD" w:rsidRPr="00ED71A7">
              <w:rPr>
                <w:rFonts w:ascii="Book Antiqua" w:hAnsi="Book Antiqua"/>
                <w:color w:val="auto"/>
                <w:sz w:val="20"/>
                <w:lang w:val="en-US"/>
              </w:rPr>
              <w:t xml:space="preserve"> </w:t>
            </w:r>
          </w:p>
          <w:p w:rsidR="00023E2D" w:rsidRPr="00ED71A7" w:rsidRDefault="008016CA" w:rsidP="002D2377">
            <w:pPr>
              <w:pStyle w:val="AddressText"/>
              <w:spacing w:before="0"/>
              <w:rPr>
                <w:rFonts w:ascii="Book Antiqua" w:hAnsi="Book Antiqua"/>
                <w:color w:val="auto"/>
                <w:sz w:val="20"/>
                <w:lang w:val="en-US"/>
              </w:rPr>
            </w:pPr>
            <w:r>
              <w:rPr>
                <w:rFonts w:ascii="Book Antiqua" w:hAnsi="Book Antiqua"/>
                <w:color w:val="auto"/>
                <w:sz w:val="20"/>
                <w:lang w:val="en-US"/>
              </w:rPr>
              <w:t>New Delhi- 110017</w:t>
            </w:r>
          </w:p>
          <w:p w:rsidR="003B0859" w:rsidRPr="00ED71A7" w:rsidRDefault="00AD1580" w:rsidP="00023E2D">
            <w:pPr>
              <w:pStyle w:val="AddressText"/>
              <w:spacing w:before="0"/>
              <w:rPr>
                <w:rFonts w:ascii="Book Antiqua" w:hAnsi="Book Antiqua"/>
                <w:color w:val="auto"/>
                <w:sz w:val="20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sz w:val="20"/>
                <w:lang w:val="en-US"/>
              </w:rPr>
              <w:t xml:space="preserve">Phone: </w:t>
            </w:r>
            <w:r w:rsidR="00E10F0D" w:rsidRPr="00ED71A7">
              <w:rPr>
                <w:rFonts w:ascii="Book Antiqua" w:hAnsi="Book Antiqua"/>
                <w:color w:val="auto"/>
                <w:sz w:val="20"/>
                <w:lang w:val="en-US"/>
              </w:rPr>
              <w:t xml:space="preserve">+91 </w:t>
            </w:r>
            <w:r w:rsidR="008016CA">
              <w:rPr>
                <w:rFonts w:ascii="Book Antiqua" w:hAnsi="Book Antiqua"/>
                <w:color w:val="auto"/>
                <w:sz w:val="20"/>
                <w:lang w:val="en-US"/>
              </w:rPr>
              <w:t>8510001399</w:t>
            </w:r>
          </w:p>
          <w:p w:rsidR="00FA05F0" w:rsidRPr="00ED71A7" w:rsidRDefault="00AD1580" w:rsidP="00023E2D">
            <w:pPr>
              <w:pStyle w:val="AddressText"/>
              <w:spacing w:before="0"/>
              <w:rPr>
                <w:rFonts w:ascii="Book Antiqua" w:hAnsi="Book Antiqua"/>
                <w:color w:val="auto"/>
                <w:sz w:val="20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sz w:val="20"/>
                <w:lang w:val="en-US"/>
              </w:rPr>
              <w:t>E-mail:</w:t>
            </w:r>
            <w:r w:rsidR="008016CA">
              <w:rPr>
                <w:rFonts w:ascii="Book Antiqua" w:hAnsi="Book Antiqua"/>
                <w:color w:val="auto"/>
                <w:sz w:val="20"/>
                <w:lang w:val="en-US"/>
              </w:rPr>
              <w:t>akchoubey14</w:t>
            </w:r>
            <w:r w:rsidR="00705CBD" w:rsidRPr="00ED71A7">
              <w:rPr>
                <w:rFonts w:ascii="Book Antiqua" w:hAnsi="Book Antiqua"/>
                <w:color w:val="auto"/>
                <w:sz w:val="20"/>
                <w:lang w:val="en-US"/>
              </w:rPr>
              <w:t>@gmail.com</w:t>
            </w:r>
            <w:r w:rsidRPr="00ED71A7">
              <w:rPr>
                <w:rFonts w:ascii="Book Antiqua" w:hAnsi="Book Antiqua"/>
                <w:color w:val="auto"/>
                <w:sz w:val="20"/>
                <w:lang w:val="en-US"/>
              </w:rPr>
              <w:t xml:space="preserve"> </w:t>
            </w:r>
          </w:p>
          <w:p w:rsidR="002E7B56" w:rsidRPr="00ED71A7" w:rsidRDefault="002E7B56" w:rsidP="00023E2D">
            <w:pPr>
              <w:pStyle w:val="AddressText"/>
              <w:spacing w:before="0"/>
              <w:rPr>
                <w:rFonts w:ascii="Book Antiqua" w:hAnsi="Book Antiqua"/>
                <w:color w:val="auto"/>
                <w:lang w:val="en-US"/>
              </w:rPr>
            </w:pPr>
          </w:p>
        </w:tc>
      </w:tr>
    </w:tbl>
    <w:p w:rsidR="003B0859" w:rsidRPr="002F2107" w:rsidRDefault="003B0859">
      <w:pPr>
        <w:pStyle w:val="NoSpacing"/>
        <w:rPr>
          <w:rFonts w:ascii="Book Antiqua" w:hAnsi="Book Antiqua"/>
          <w:color w:val="auto"/>
        </w:rPr>
      </w:pPr>
    </w:p>
    <w:tbl>
      <w:tblPr>
        <w:tblW w:w="5278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</w:tblBorders>
        <w:tblCellMar>
          <w:left w:w="0" w:type="dxa"/>
          <w:right w:w="0" w:type="dxa"/>
        </w:tblCellMar>
        <w:tblLook w:val="04A0"/>
      </w:tblPr>
      <w:tblGrid>
        <w:gridCol w:w="385"/>
        <w:gridCol w:w="9884"/>
      </w:tblGrid>
      <w:tr w:rsidR="003B0859" w:rsidRPr="002F2107" w:rsidTr="00E21438">
        <w:trPr>
          <w:trHeight w:val="5198"/>
          <w:jc w:val="center"/>
        </w:trPr>
        <w:tc>
          <w:tcPr>
            <w:tcW w:w="385" w:type="dxa"/>
            <w:shd w:val="clear" w:color="auto" w:fill="AAB0C7"/>
          </w:tcPr>
          <w:p w:rsidR="003B0859" w:rsidRPr="002F2107" w:rsidRDefault="003B0859" w:rsidP="00EA53E5">
            <w:pPr>
              <w:spacing w:after="0" w:line="240" w:lineRule="auto"/>
              <w:rPr>
                <w:rFonts w:ascii="Book Antiqua" w:hAnsi="Book Antiqua"/>
                <w:color w:val="auto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75B14" w:rsidRPr="00ED71A7" w:rsidRDefault="00675B14" w:rsidP="00675B14">
            <w:pPr>
              <w:pStyle w:val="Achievement"/>
              <w:rPr>
                <w:rFonts w:ascii="Book Antiqua" w:hAnsi="Book Antiqua"/>
                <w:lang w:val="en-US"/>
              </w:rPr>
            </w:pPr>
          </w:p>
          <w:p w:rsidR="00A03DBE" w:rsidRPr="00ED71A7" w:rsidRDefault="006A74AB" w:rsidP="007858CA">
            <w:pPr>
              <w:pStyle w:val="Section"/>
              <w:shd w:val="clear" w:color="auto" w:fill="BFBFBF"/>
              <w:rPr>
                <w:rFonts w:ascii="Book Antiqua" w:hAnsi="Book Antiqua"/>
                <w:color w:val="auto"/>
                <w:u w:val="single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u w:val="single"/>
                <w:lang w:val="en-US"/>
              </w:rPr>
              <w:t>Snapshot</w:t>
            </w:r>
          </w:p>
          <w:p w:rsidR="006A74AB" w:rsidRPr="006F03FC" w:rsidRDefault="000D6206" w:rsidP="006A74AB">
            <w:pPr>
              <w:tabs>
                <w:tab w:val="left" w:pos="144"/>
                <w:tab w:val="left" w:pos="180"/>
              </w:tabs>
              <w:spacing w:line="360" w:lineRule="auto"/>
              <w:jc w:val="both"/>
              <w:rPr>
                <w:rFonts w:ascii="Book Antiqua" w:hAnsi="Book Antiqua" w:cs="Tahoma"/>
                <w:color w:val="auto"/>
              </w:rPr>
            </w:pPr>
            <w:r w:rsidRPr="006F03FC">
              <w:rPr>
                <w:rFonts w:ascii="Book Antiqua" w:hAnsi="Book Antiqua" w:cs="Arial"/>
              </w:rPr>
              <w:t>Competent, dynamic, diligent &amp; detail-oriented p</w:t>
            </w:r>
            <w:r w:rsidR="008016CA">
              <w:rPr>
                <w:rFonts w:ascii="Book Antiqua" w:hAnsi="Book Antiqua" w:cs="Arial"/>
              </w:rPr>
              <w:t>rofessional with experience of 3</w:t>
            </w:r>
            <w:r w:rsidRPr="006F03FC">
              <w:rPr>
                <w:rFonts w:ascii="Book Antiqua" w:hAnsi="Book Antiqua" w:cs="Arial"/>
              </w:rPr>
              <w:t xml:space="preserve">+ years in handling </w:t>
            </w:r>
            <w:r w:rsidRPr="006F03FC">
              <w:rPr>
                <w:rFonts w:ascii="Book Antiqua" w:hAnsi="Book Antiqua" w:cs="Verdana"/>
              </w:rPr>
              <w:t>unsecur</w:t>
            </w:r>
            <w:r w:rsidR="008016CA">
              <w:rPr>
                <w:rFonts w:ascii="Book Antiqua" w:hAnsi="Book Antiqua" w:cs="Verdana"/>
              </w:rPr>
              <w:t>ed products, Crisis Management,</w:t>
            </w:r>
            <w:r w:rsidR="0012266E">
              <w:rPr>
                <w:rFonts w:ascii="Book Antiqua" w:hAnsi="Book Antiqua" w:cs="Verdana"/>
              </w:rPr>
              <w:t xml:space="preserve"> </w:t>
            </w:r>
            <w:r w:rsidRPr="006F03FC">
              <w:rPr>
                <w:rFonts w:ascii="Book Antiqua" w:hAnsi="Book Antiqua" w:cs="Verdana"/>
              </w:rPr>
              <w:t>Tele c</w:t>
            </w:r>
            <w:r w:rsidR="00E172ED" w:rsidRPr="006F03FC">
              <w:rPr>
                <w:rFonts w:ascii="Book Antiqua" w:hAnsi="Book Antiqua" w:cs="Verdana"/>
              </w:rPr>
              <w:t xml:space="preserve">alling processes &amp; Operations </w:t>
            </w:r>
            <w:r w:rsidRPr="006F03FC">
              <w:rPr>
                <w:rFonts w:ascii="Book Antiqua" w:hAnsi="Book Antiqua" w:cs="Verdana"/>
              </w:rPr>
              <w:t>in the Banking Sector</w:t>
            </w:r>
            <w:r w:rsidRPr="006F03FC">
              <w:rPr>
                <w:rFonts w:ascii="Book Antiqua" w:hAnsi="Book Antiqua" w:cs="Arial"/>
              </w:rPr>
              <w:t xml:space="preserve">. </w:t>
            </w:r>
          </w:p>
          <w:p w:rsidR="008E3D44" w:rsidRPr="006F03FC" w:rsidRDefault="008E3D44" w:rsidP="007858CA">
            <w:pPr>
              <w:pBdr>
                <w:top w:val="single" w:sz="4" w:space="1" w:color="auto"/>
              </w:pBdr>
              <w:shd w:val="clear" w:color="auto" w:fill="BFBFBF"/>
              <w:jc w:val="both"/>
              <w:rPr>
                <w:rFonts w:ascii="Book Antiqua" w:hAnsi="Book Antiqua"/>
                <w:b/>
                <w:sz w:val="24"/>
                <w:szCs w:val="24"/>
              </w:rPr>
            </w:pPr>
            <w:r w:rsidRPr="006F03FC">
              <w:rPr>
                <w:rFonts w:ascii="Book Antiqua" w:hAnsi="Book Antiqua"/>
                <w:b/>
                <w:sz w:val="24"/>
                <w:szCs w:val="24"/>
              </w:rPr>
              <w:t>CORE COMPETENCIES</w:t>
            </w:r>
          </w:p>
          <w:p w:rsidR="008E3D44" w:rsidRPr="006F03FC" w:rsidRDefault="008E3D44" w:rsidP="00E21438">
            <w:pPr>
              <w:jc w:val="both"/>
              <w:rPr>
                <w:rFonts w:ascii="Book Antiqua" w:hAnsi="Book Antiqua"/>
              </w:rPr>
            </w:pP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Vision, Mission &amp; Strategic Planning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="008016CA">
              <w:rPr>
                <w:rFonts w:ascii="Book Antiqua" w:hAnsi="Book Antiqua"/>
              </w:rPr>
              <w:t xml:space="preserve"> </w:t>
            </w:r>
            <w:r w:rsidRPr="006F03FC">
              <w:rPr>
                <w:rFonts w:ascii="Book Antiqua" w:hAnsi="Book Antiqua"/>
              </w:rPr>
              <w:t xml:space="preserve">Recovery Operations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Risk &amp; Crisis Management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Delinquency Analysis  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MIS Reporting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Relationship Management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Team Management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Staff Training 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 Portfolio Management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Escalation &amp; Dispute Management</w:t>
            </w:r>
            <w:r w:rsidRPr="006F03FC">
              <w:rPr>
                <w:rFonts w:ascii="Book Antiqua" w:hAnsi="Book Antiqua"/>
                <w:bCs/>
                <w:spacing w:val="-3"/>
                <w:kern w:val="2"/>
                <w:lang w:eastAsia="ar-SA"/>
              </w:rPr>
              <w:t xml:space="preserve">  </w:t>
            </w:r>
            <w:r w:rsidRPr="006F03FC">
              <w:rPr>
                <w:rFonts w:ascii="Book Antiqua" w:hAnsi="Book Antiqua"/>
              </w:rPr>
              <w:sym w:font="Wingdings" w:char="F077"/>
            </w:r>
            <w:r w:rsidRPr="006F03FC">
              <w:rPr>
                <w:rFonts w:ascii="Book Antiqua" w:hAnsi="Book Antiqua"/>
              </w:rPr>
              <w:t xml:space="preserve"> </w:t>
            </w:r>
            <w:r w:rsidRPr="006F03FC">
              <w:rPr>
                <w:rFonts w:ascii="Book Antiqua" w:hAnsi="Book Antiqua"/>
                <w:bCs/>
                <w:spacing w:val="-3"/>
                <w:kern w:val="2"/>
                <w:lang w:eastAsia="ar-SA"/>
              </w:rPr>
              <w:t>Delinquency Management</w:t>
            </w:r>
          </w:p>
          <w:p w:rsidR="002F2107" w:rsidRPr="00ED71A7" w:rsidRDefault="00F9080C" w:rsidP="002F2107">
            <w:pPr>
              <w:pStyle w:val="Subsection"/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  <w:t>Career Features</w:t>
            </w:r>
            <w:r w:rsidR="002F2107" w:rsidRPr="00ED71A7"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  <w:t xml:space="preserve"> </w:t>
            </w:r>
          </w:p>
          <w:p w:rsidR="00784C75" w:rsidRPr="00ED71A7" w:rsidRDefault="00784C75" w:rsidP="00784C75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</w:p>
          <w:p w:rsidR="00892951" w:rsidRPr="00ED71A7" w:rsidRDefault="008016CA" w:rsidP="00892951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  <w:r>
              <w:rPr>
                <w:rFonts w:ascii="Book Antiqua" w:hAnsi="Book Antiqua"/>
                <w:color w:val="auto"/>
                <w:lang w:val="en-US"/>
              </w:rPr>
              <w:t>TEAM LEAD</w:t>
            </w:r>
            <w:r w:rsidR="00892951" w:rsidRPr="00ED71A7">
              <w:rPr>
                <w:rFonts w:ascii="Book Antiqua" w:hAnsi="Book Antiqua"/>
                <w:color w:val="auto"/>
                <w:lang w:val="en-US"/>
              </w:rPr>
              <w:t xml:space="preserve"> - Credit cards (</w:t>
            </w:r>
            <w:r>
              <w:rPr>
                <w:rFonts w:ascii="Book Antiqua" w:hAnsi="Book Antiqua"/>
                <w:color w:val="auto"/>
                <w:lang w:val="en-US"/>
              </w:rPr>
              <w:t>APR</w:t>
            </w:r>
            <w:r w:rsidR="00892951" w:rsidRPr="00ED71A7">
              <w:rPr>
                <w:rFonts w:ascii="Book Antiqua" w:hAnsi="Book Antiqua"/>
                <w:color w:val="auto"/>
                <w:lang w:val="en-US"/>
              </w:rPr>
              <w:t>’</w:t>
            </w:r>
            <w:r>
              <w:rPr>
                <w:rFonts w:ascii="Book Antiqua" w:hAnsi="Book Antiqua"/>
                <w:color w:val="auto"/>
                <w:lang w:val="en-US"/>
              </w:rPr>
              <w:t>15</w:t>
            </w:r>
            <w:r w:rsidR="00892951" w:rsidRPr="00ED71A7">
              <w:rPr>
                <w:rFonts w:ascii="Book Antiqua" w:hAnsi="Book Antiqua"/>
                <w:color w:val="auto"/>
                <w:lang w:val="en-US"/>
              </w:rPr>
              <w:t>-</w:t>
            </w:r>
            <w:r w:rsidR="00892951">
              <w:rPr>
                <w:rFonts w:ascii="Book Antiqua" w:hAnsi="Book Antiqua"/>
                <w:color w:val="auto"/>
                <w:lang w:val="en-US"/>
              </w:rPr>
              <w:t>Till Date</w:t>
            </w:r>
            <w:r w:rsidR="00892951" w:rsidRPr="00ED71A7">
              <w:rPr>
                <w:rFonts w:ascii="Book Antiqua" w:hAnsi="Book Antiqua"/>
                <w:color w:val="auto"/>
                <w:lang w:val="en-US"/>
              </w:rPr>
              <w:t>)</w:t>
            </w:r>
          </w:p>
          <w:p w:rsidR="00892951" w:rsidRPr="007D0EE8" w:rsidRDefault="00892951" w:rsidP="007D0EE8">
            <w:pPr>
              <w:pStyle w:val="Section"/>
              <w:tabs>
                <w:tab w:val="center" w:pos="4582"/>
              </w:tabs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</w:pPr>
            <w:r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>Paisa Bazaar .Com</w:t>
            </w:r>
          </w:p>
          <w:p w:rsidR="00892951" w:rsidRDefault="00892951" w:rsidP="00892951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lang w:val="en-US"/>
              </w:rPr>
              <w:t>Job Profile:</w:t>
            </w:r>
          </w:p>
          <w:p w:rsid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>
              <w:rPr>
                <w:rFonts w:ascii="Book Antiqua" w:hAnsi="Book Antiqua"/>
                <w:color w:val="auto"/>
              </w:rPr>
              <w:t>R</w:t>
            </w:r>
            <w:r w:rsidRPr="00892951">
              <w:rPr>
                <w:rFonts w:ascii="Book Antiqua" w:hAnsi="Book Antiqua"/>
                <w:color w:val="auto"/>
              </w:rPr>
              <w:t xml:space="preserve">esponsible for overall </w:t>
            </w:r>
            <w:r>
              <w:rPr>
                <w:rFonts w:ascii="Book Antiqua" w:hAnsi="Book Antiqua"/>
                <w:color w:val="auto"/>
              </w:rPr>
              <w:t>Credit cards Sales</w:t>
            </w:r>
            <w:r w:rsidRPr="00892951">
              <w:rPr>
                <w:rFonts w:ascii="Book Antiqua" w:hAnsi="Book Antiqua"/>
                <w:color w:val="auto"/>
              </w:rPr>
              <w:t xml:space="preserve"> strategy</w:t>
            </w:r>
            <w:r>
              <w:rPr>
                <w:rFonts w:ascii="Book Antiqua" w:hAnsi="Book Antiqua"/>
                <w:color w:val="auto"/>
              </w:rPr>
              <w:t>.</w:t>
            </w:r>
          </w:p>
          <w:p w:rsidR="00892951" w:rsidRP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892951">
              <w:rPr>
                <w:rFonts w:ascii="Book Antiqua" w:hAnsi="Book Antiqua"/>
                <w:color w:val="auto"/>
              </w:rPr>
              <w:t>Handling (25) seater process for</w:t>
            </w:r>
            <w:r>
              <w:rPr>
                <w:rFonts w:ascii="Book Antiqua" w:hAnsi="Book Antiqua"/>
                <w:color w:val="auto"/>
              </w:rPr>
              <w:t xml:space="preserve"> Credit cards Sales.</w:t>
            </w:r>
          </w:p>
          <w:p w:rsid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892951">
              <w:rPr>
                <w:rFonts w:ascii="Book Antiqua" w:hAnsi="Book Antiqua"/>
                <w:color w:val="auto"/>
              </w:rPr>
              <w:t>Designing of the target setting methodology for the portfolio, simulating the benefits.</w:t>
            </w:r>
          </w:p>
          <w:p w:rsidR="00892951" w:rsidRP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ED71A7">
              <w:rPr>
                <w:rFonts w:ascii="Book Antiqua" w:hAnsi="Book Antiqua"/>
                <w:b/>
                <w:color w:val="auto"/>
              </w:rPr>
              <w:t>Designing of the targets and incentive plan for the staffs involved</w:t>
            </w:r>
            <w:r>
              <w:rPr>
                <w:rFonts w:ascii="Book Antiqua" w:hAnsi="Book Antiqua"/>
                <w:b/>
                <w:color w:val="auto"/>
              </w:rPr>
              <w:t>.</w:t>
            </w:r>
          </w:p>
          <w:p w:rsidR="00892951" w:rsidRP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ED71A7">
              <w:rPr>
                <w:rFonts w:ascii="Book Antiqua" w:hAnsi="Book Antiqua"/>
                <w:b/>
                <w:color w:val="auto"/>
              </w:rPr>
              <w:t>Participating in designing of the software to be used with relevant process mapping and staff mapping.</w:t>
            </w:r>
          </w:p>
          <w:p w:rsidR="00892951" w:rsidRP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7858CA">
              <w:rPr>
                <w:rFonts w:ascii="Book Antiqua" w:hAnsi="Book Antiqua" w:cs="Palatino Linotype"/>
                <w:color w:val="auto"/>
              </w:rPr>
              <w:t>Involved in achieving the weekly/monthly target</w:t>
            </w:r>
            <w:r>
              <w:rPr>
                <w:rFonts w:ascii="Book Antiqua" w:hAnsi="Book Antiqua" w:cs="Palatino Linotype"/>
                <w:color w:val="auto"/>
              </w:rPr>
              <w:t>s and the process of DRR.</w:t>
            </w:r>
          </w:p>
          <w:p w:rsidR="00892951" w:rsidRPr="00892951" w:rsidRDefault="00892951" w:rsidP="00892951">
            <w:pPr>
              <w:numPr>
                <w:ilvl w:val="0"/>
                <w:numId w:val="19"/>
              </w:numPr>
              <w:rPr>
                <w:rFonts w:ascii="Book Antiqua" w:hAnsi="Book Antiqua"/>
                <w:color w:val="auto"/>
              </w:rPr>
            </w:pPr>
            <w:r w:rsidRPr="007858CA">
              <w:rPr>
                <w:rFonts w:ascii="Book Antiqua" w:hAnsi="Book Antiqua" w:cs="Book Antiqua"/>
                <w:color w:val="auto"/>
              </w:rPr>
              <w:lastRenderedPageBreak/>
              <w:t>Hourly MIS  to track calls per telecaller, Review of productivity and performance MIS, Timely team huddles updating the group on process change if any</w:t>
            </w:r>
          </w:p>
          <w:p w:rsidR="00892951" w:rsidRPr="00892951" w:rsidRDefault="00892951" w:rsidP="00892951">
            <w:pPr>
              <w:ind w:left="360"/>
              <w:rPr>
                <w:rFonts w:ascii="Book Antiqua" w:hAnsi="Book Antiqua"/>
                <w:color w:val="auto"/>
              </w:rPr>
            </w:pPr>
          </w:p>
          <w:p w:rsidR="002A4E7E" w:rsidRPr="00ED71A7" w:rsidRDefault="002A4E7E" w:rsidP="002F2107">
            <w:pPr>
              <w:pStyle w:val="Subsection"/>
              <w:rPr>
                <w:rFonts w:ascii="Gill Sans MT" w:hAnsi="Gill Sans MT"/>
                <w:b w:val="0"/>
                <w:color w:val="000000"/>
                <w:sz w:val="20"/>
                <w:lang w:val="en-US"/>
              </w:rPr>
            </w:pPr>
          </w:p>
          <w:p w:rsidR="00784C75" w:rsidRPr="00ED71A7" w:rsidRDefault="00784C75" w:rsidP="002F2107">
            <w:pPr>
              <w:pStyle w:val="Subsection"/>
              <w:rPr>
                <w:rFonts w:ascii="Gill Sans MT" w:hAnsi="Gill Sans MT"/>
                <w:b w:val="0"/>
                <w:color w:val="000000"/>
                <w:sz w:val="20"/>
                <w:lang w:val="en-US"/>
              </w:rPr>
            </w:pPr>
          </w:p>
          <w:p w:rsidR="00784C75" w:rsidRPr="00ED71A7" w:rsidRDefault="00784C75" w:rsidP="002F2107">
            <w:pPr>
              <w:pStyle w:val="Subsection"/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</w:pPr>
          </w:p>
          <w:p w:rsidR="002A4E7E" w:rsidRPr="00ED71A7" w:rsidRDefault="008016CA" w:rsidP="002F2107">
            <w:pPr>
              <w:pStyle w:val="Subsection"/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  <w:t>Associate Sales Consultant – Apr’14</w:t>
            </w:r>
            <w:r w:rsidR="002A4E7E" w:rsidRPr="00ED71A7"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  <w:t xml:space="preserve"> to </w:t>
            </w:r>
            <w:r>
              <w:rPr>
                <w:rFonts w:ascii="Book Antiqua" w:hAnsi="Book Antiqua"/>
                <w:color w:val="auto"/>
                <w:sz w:val="24"/>
                <w:szCs w:val="24"/>
                <w:lang w:val="en-US"/>
              </w:rPr>
              <w:t>March’15</w:t>
            </w:r>
          </w:p>
          <w:p w:rsidR="002A4E7E" w:rsidRPr="007D0EE8" w:rsidRDefault="008016CA" w:rsidP="002A4E7E">
            <w:pPr>
              <w:pStyle w:val="Subsection"/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</w:pPr>
            <w:r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>Policy Bazaar</w:t>
            </w:r>
            <w:r w:rsidR="002A4E7E"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>.</w:t>
            </w:r>
            <w:r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>com</w:t>
            </w:r>
          </w:p>
          <w:p w:rsidR="008016CA" w:rsidRDefault="008016CA" w:rsidP="002A4E7E">
            <w:pPr>
              <w:pStyle w:val="Section"/>
              <w:numPr>
                <w:ilvl w:val="0"/>
                <w:numId w:val="17"/>
              </w:numP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  <w: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  <w:t>Credit Card Sales</w:t>
            </w:r>
          </w:p>
          <w:p w:rsidR="008016CA" w:rsidRDefault="008016CA" w:rsidP="002A4E7E">
            <w:pPr>
              <w:pStyle w:val="Section"/>
              <w:numPr>
                <w:ilvl w:val="0"/>
                <w:numId w:val="17"/>
              </w:numP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  <w: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  <w:t>Knowledge about all leading Private Banks Credit Cards.</w:t>
            </w:r>
          </w:p>
          <w:p w:rsidR="008016CA" w:rsidRDefault="008016CA" w:rsidP="002A4E7E">
            <w:pPr>
              <w:pStyle w:val="Subsection"/>
              <w:numPr>
                <w:ilvl w:val="0"/>
                <w:numId w:val="17"/>
              </w:numP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  <w:r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  <w:t>Dealing With Customers over the call.</w:t>
            </w:r>
          </w:p>
          <w:p w:rsidR="002A4E7E" w:rsidRPr="00ED71A7" w:rsidRDefault="002A4E7E" w:rsidP="002A4E7E">
            <w:pPr>
              <w:pStyle w:val="Subsection"/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</w:p>
          <w:p w:rsidR="00892951" w:rsidRDefault="00892951">
            <w:pPr>
              <w:pStyle w:val="Section"/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</w:p>
          <w:p w:rsidR="00892951" w:rsidRDefault="00892951" w:rsidP="00892951"/>
          <w:p w:rsidR="00892951" w:rsidRDefault="00892951" w:rsidP="00892951"/>
          <w:p w:rsidR="00892951" w:rsidRPr="00892951" w:rsidRDefault="00892951" w:rsidP="00892951"/>
          <w:p w:rsidR="008016CA" w:rsidRDefault="008016CA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  <w:r>
              <w:rPr>
                <w:rFonts w:ascii="Book Antiqua" w:hAnsi="Book Antiqua"/>
                <w:color w:val="auto"/>
                <w:lang w:val="en-US"/>
              </w:rPr>
              <w:t xml:space="preserve">BTS Engineer </w:t>
            </w:r>
            <w:r w:rsidR="002A4E7E" w:rsidRPr="00ED71A7">
              <w:rPr>
                <w:rFonts w:ascii="Book Antiqua" w:hAnsi="Book Antiqua"/>
                <w:color w:val="auto"/>
                <w:lang w:val="en-US"/>
              </w:rPr>
              <w:t xml:space="preserve"> </w:t>
            </w:r>
            <w:r>
              <w:rPr>
                <w:rFonts w:ascii="Book Antiqua" w:hAnsi="Book Antiqua"/>
                <w:color w:val="auto"/>
                <w:lang w:val="en-US"/>
              </w:rPr>
              <w:t>-Jan’13</w:t>
            </w:r>
            <w:r w:rsidR="00B93495" w:rsidRPr="00ED71A7">
              <w:rPr>
                <w:rFonts w:ascii="Book Antiqua" w:hAnsi="Book Antiqua"/>
                <w:color w:val="auto"/>
                <w:lang w:val="en-US"/>
              </w:rPr>
              <w:t xml:space="preserve"> to </w:t>
            </w:r>
            <w:r>
              <w:rPr>
                <w:rFonts w:ascii="Book Antiqua" w:hAnsi="Book Antiqua"/>
                <w:color w:val="auto"/>
                <w:lang w:val="en-US"/>
              </w:rPr>
              <w:t>June</w:t>
            </w:r>
            <w:r w:rsidR="002A4E7E" w:rsidRPr="00ED71A7">
              <w:rPr>
                <w:rFonts w:ascii="Book Antiqua" w:hAnsi="Book Antiqua"/>
                <w:color w:val="auto"/>
                <w:lang w:val="en-US"/>
              </w:rPr>
              <w:t>’13</w:t>
            </w:r>
          </w:p>
          <w:p w:rsidR="00B93495" w:rsidRPr="007D0EE8" w:rsidRDefault="008016CA">
            <w:pPr>
              <w:pStyle w:val="Section"/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</w:pPr>
            <w:r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>Zephyr Systems Pvt</w:t>
            </w:r>
            <w:r w:rsidR="00B93495" w:rsidRPr="007D0EE8">
              <w:rPr>
                <w:rFonts w:ascii="Book Antiqua" w:hAnsi="Book Antiqua"/>
                <w:color w:val="auto"/>
                <w:sz w:val="28"/>
                <w:szCs w:val="28"/>
                <w:u w:val="single"/>
                <w:lang w:val="en-US"/>
              </w:rPr>
              <w:t xml:space="preserve"> Ltd.</w:t>
            </w:r>
          </w:p>
          <w:p w:rsidR="00B662E3" w:rsidRPr="00ED71A7" w:rsidRDefault="00B662E3" w:rsidP="008016CA">
            <w:pPr>
              <w:pStyle w:val="Section"/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</w:p>
          <w:p w:rsidR="008016CA" w:rsidRDefault="00B662E3" w:rsidP="007D0EE8">
            <w:pPr>
              <w:rPr>
                <w:rFonts w:ascii="Book Antiqua" w:hAnsi="Book Antiqua" w:cs="Arial"/>
                <w:color w:val="000000" w:themeColor="text1"/>
                <w:shd w:val="clear" w:color="auto" w:fill="FFFFFF"/>
              </w:rPr>
            </w:pPr>
            <w:r w:rsidRPr="00ED71A7">
              <w:rPr>
                <w:rFonts w:ascii="Book Antiqua" w:hAnsi="Book Antiqua"/>
                <w:b/>
                <w:color w:val="auto"/>
              </w:rPr>
              <w:t>:</w:t>
            </w:r>
            <w:r w:rsidR="007D0EE8">
              <w:rPr>
                <w:rFonts w:ascii="Arial" w:hAnsi="Arial" w:cs="Arial"/>
                <w:color w:val="666666"/>
                <w:sz w:val="18"/>
                <w:szCs w:val="18"/>
                <w:shd w:val="clear" w:color="auto" w:fill="FFFFFF"/>
              </w:rPr>
              <w:t xml:space="preserve"> </w:t>
            </w:r>
            <w:r w:rsidR="007D0EE8" w:rsidRPr="007D0EE8">
              <w:rPr>
                <w:rFonts w:ascii="Book Antiqua" w:hAnsi="Book Antiqua" w:cs="Arial"/>
                <w:color w:val="000000" w:themeColor="text1"/>
                <w:shd w:val="clear" w:color="auto" w:fill="FFFFFF"/>
              </w:rPr>
              <w:t>RF/ wireless activities like Survey (RF,</w:t>
            </w:r>
            <w:r w:rsidR="007D0EE8" w:rsidRPr="007D0EE8">
              <w:rPr>
                <w:rFonts w:ascii="Book Antiqua" w:hAnsi="Book Antiqua" w:cs="Arial"/>
                <w:b/>
                <w:bCs/>
                <w:color w:val="000000" w:themeColor="text1"/>
                <w:shd w:val="clear" w:color="auto" w:fill="FFFFFF"/>
              </w:rPr>
              <w:t>BTS</w:t>
            </w:r>
            <w:r w:rsidR="007D0EE8" w:rsidRPr="007D0EE8">
              <w:rPr>
                <w:rFonts w:ascii="Book Antiqua" w:hAnsi="Book Antiqua" w:cs="Arial"/>
                <w:color w:val="000000" w:themeColor="text1"/>
                <w:shd w:val="clear" w:color="auto" w:fill="FFFFFF"/>
              </w:rPr>
              <w:t>, RFI, LOS , EMF), Optimization, planning, Installation, commissioning, Switch, NOC and various Telecom services.</w:t>
            </w:r>
          </w:p>
          <w:p w:rsidR="007D0EE8" w:rsidRDefault="007D0EE8" w:rsidP="007D0EE8">
            <w:pPr>
              <w:rPr>
                <w:rFonts w:ascii="Book Antiqua" w:hAnsi="Book Antiqua" w:cs="Arial"/>
                <w:color w:val="000000" w:themeColor="text1"/>
                <w:shd w:val="clear" w:color="auto" w:fill="FFFFFF"/>
              </w:rPr>
            </w:pPr>
          </w:p>
          <w:p w:rsidR="007D0EE8" w:rsidRDefault="007D0EE8" w:rsidP="007D0EE8">
            <w:pPr>
              <w:rPr>
                <w:rFonts w:ascii="Book Antiqua" w:hAnsi="Book Antiqua" w:cs="Arial"/>
                <w:color w:val="000000" w:themeColor="text1"/>
                <w:shd w:val="clear" w:color="auto" w:fill="FFFFFF"/>
              </w:rPr>
            </w:pPr>
          </w:p>
          <w:p w:rsidR="007D0EE8" w:rsidRDefault="007D0EE8" w:rsidP="007D0EE8">
            <w:pPr>
              <w:rPr>
                <w:rFonts w:ascii="Book Antiqua" w:hAnsi="Book Antiqua" w:cs="Arial"/>
                <w:color w:val="000000" w:themeColor="text1"/>
                <w:shd w:val="clear" w:color="auto" w:fill="FFFFFF"/>
              </w:rPr>
            </w:pPr>
          </w:p>
          <w:p w:rsidR="007D0EE8" w:rsidRDefault="007D0EE8" w:rsidP="007D0EE8">
            <w:pPr>
              <w:rPr>
                <w:rFonts w:ascii="Book Antiqua" w:hAnsi="Book Antiqua" w:cs="Arial"/>
                <w:color w:val="000000" w:themeColor="text1"/>
                <w:shd w:val="clear" w:color="auto" w:fill="FFFFFF"/>
              </w:rPr>
            </w:pPr>
          </w:p>
          <w:p w:rsidR="007D0EE8" w:rsidRPr="007D0EE8" w:rsidRDefault="007D0EE8" w:rsidP="007D0EE8">
            <w:pPr>
              <w:rPr>
                <w:rFonts w:ascii="Book Antiqua" w:hAnsi="Book Antiqua"/>
                <w:color w:val="000000" w:themeColor="text1"/>
              </w:rPr>
            </w:pPr>
          </w:p>
          <w:p w:rsidR="00F75183" w:rsidRPr="00ED71A7" w:rsidRDefault="00F75183" w:rsidP="00E21438">
            <w:pPr>
              <w:pStyle w:val="SubsectionDate"/>
              <w:rPr>
                <w:rFonts w:ascii="Book Antiqua" w:hAnsi="Book Antiqua"/>
                <w:b/>
                <w:color w:val="auto"/>
                <w:sz w:val="24"/>
                <w:lang w:val="pt-BR"/>
              </w:rPr>
            </w:pPr>
          </w:p>
          <w:p w:rsidR="008E3D44" w:rsidRPr="00ED71A7" w:rsidRDefault="008E3D44" w:rsidP="007858CA">
            <w:pPr>
              <w:pStyle w:val="Section"/>
              <w:shd w:val="clear" w:color="auto" w:fill="BFBFBF"/>
              <w:rPr>
                <w:rFonts w:ascii="Book Antiqua" w:hAnsi="Book Antiqua"/>
                <w:color w:val="auto"/>
                <w:u w:val="single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u w:val="single"/>
                <w:lang w:val="en-US"/>
              </w:rPr>
              <w:t>Education</w:t>
            </w:r>
          </w:p>
          <w:p w:rsidR="00E21438" w:rsidRDefault="007D0EE8" w:rsidP="008E3D44">
            <w:pPr>
              <w:tabs>
                <w:tab w:val="left" w:pos="144"/>
                <w:tab w:val="left" w:pos="180"/>
              </w:tabs>
              <w:spacing w:line="360" w:lineRule="auto"/>
              <w:jc w:val="both"/>
              <w:rPr>
                <w:rFonts w:ascii="Book Antiqua" w:eastAsia="Times New Roman" w:hAnsi="Book Antiqua"/>
                <w:color w:val="auto"/>
                <w:lang w:eastAsia="en-US"/>
              </w:rPr>
            </w:pPr>
            <w:r>
              <w:rPr>
                <w:rFonts w:ascii="Book Antiqua" w:eastAsia="Times New Roman" w:hAnsi="Book Antiqua"/>
                <w:color w:val="auto"/>
                <w:lang w:eastAsia="en-US"/>
              </w:rPr>
              <w:t>B.Tech From MDU, Rohtak (2009-2013</w:t>
            </w:r>
            <w:r w:rsidR="008E3D44">
              <w:rPr>
                <w:rFonts w:ascii="Book Antiqua" w:eastAsia="Times New Roman" w:hAnsi="Book Antiqua"/>
                <w:color w:val="auto"/>
                <w:lang w:eastAsia="en-US"/>
              </w:rPr>
              <w:t>)</w:t>
            </w:r>
          </w:p>
          <w:p w:rsidR="00E21438" w:rsidRDefault="007D0EE8" w:rsidP="008E3D44">
            <w:pPr>
              <w:tabs>
                <w:tab w:val="left" w:pos="144"/>
                <w:tab w:val="left" w:pos="180"/>
              </w:tabs>
              <w:spacing w:line="360" w:lineRule="auto"/>
              <w:jc w:val="both"/>
              <w:rPr>
                <w:rFonts w:ascii="Book Antiqua" w:eastAsia="Times New Roman" w:hAnsi="Book Antiqua"/>
                <w:color w:val="auto"/>
                <w:lang w:eastAsia="en-US"/>
              </w:rPr>
            </w:pPr>
            <w:r>
              <w:rPr>
                <w:rFonts w:ascii="Book Antiqua" w:eastAsia="Times New Roman" w:hAnsi="Book Antiqua"/>
                <w:color w:val="auto"/>
                <w:lang w:eastAsia="en-US"/>
              </w:rPr>
              <w:t>10</w:t>
            </w:r>
            <w:r w:rsidRPr="007D0EE8">
              <w:rPr>
                <w:rFonts w:ascii="Book Antiqua" w:eastAsia="Times New Roman" w:hAnsi="Book Antiqua"/>
                <w:color w:val="auto"/>
                <w:vertAlign w:val="superscript"/>
                <w:lang w:eastAsia="en-US"/>
              </w:rPr>
              <w:t>th</w:t>
            </w:r>
            <w:r>
              <w:rPr>
                <w:rFonts w:ascii="Book Antiqua" w:eastAsia="Times New Roman" w:hAnsi="Book Antiqua"/>
                <w:color w:val="auto"/>
                <w:lang w:eastAsia="en-US"/>
              </w:rPr>
              <w:t xml:space="preserve"> From BSEB, Patna in 2007</w:t>
            </w:r>
          </w:p>
          <w:p w:rsidR="007D0EE8" w:rsidRDefault="007D0EE8" w:rsidP="007D0EE8">
            <w:pPr>
              <w:tabs>
                <w:tab w:val="left" w:pos="144"/>
                <w:tab w:val="left" w:pos="180"/>
              </w:tabs>
              <w:spacing w:line="360" w:lineRule="auto"/>
              <w:jc w:val="both"/>
              <w:rPr>
                <w:rFonts w:ascii="Book Antiqua" w:eastAsia="Times New Roman" w:hAnsi="Book Antiqua"/>
                <w:color w:val="auto"/>
                <w:lang w:eastAsia="en-US"/>
              </w:rPr>
            </w:pPr>
            <w:r>
              <w:rPr>
                <w:rFonts w:ascii="Book Antiqua" w:eastAsia="Times New Roman" w:hAnsi="Book Antiqua"/>
                <w:color w:val="auto"/>
                <w:lang w:eastAsia="en-US"/>
              </w:rPr>
              <w:t>12</w:t>
            </w:r>
            <w:r w:rsidRPr="007D0EE8">
              <w:rPr>
                <w:rFonts w:ascii="Book Antiqua" w:eastAsia="Times New Roman" w:hAnsi="Book Antiqua"/>
                <w:color w:val="auto"/>
                <w:vertAlign w:val="superscript"/>
                <w:lang w:eastAsia="en-US"/>
              </w:rPr>
              <w:t>th</w:t>
            </w:r>
            <w:r>
              <w:rPr>
                <w:rFonts w:ascii="Book Antiqua" w:eastAsia="Times New Roman" w:hAnsi="Book Antiqua"/>
                <w:color w:val="auto"/>
                <w:lang w:eastAsia="en-US"/>
              </w:rPr>
              <w:t xml:space="preserve"> From BSEB, Patna in 2009</w:t>
            </w:r>
          </w:p>
          <w:p w:rsidR="00E21438" w:rsidRPr="00ED71A7" w:rsidRDefault="00E21438" w:rsidP="00E21438">
            <w:pPr>
              <w:pStyle w:val="Section"/>
              <w:shd w:val="clear" w:color="auto" w:fill="BFBFBF"/>
              <w:rPr>
                <w:rFonts w:ascii="Book Antiqua" w:hAnsi="Book Antiqua"/>
                <w:color w:val="auto"/>
                <w:u w:val="single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u w:val="single"/>
                <w:lang w:val="en-US"/>
              </w:rPr>
              <w:t>Personal</w:t>
            </w:r>
          </w:p>
          <w:p w:rsidR="00E21438" w:rsidRPr="00ED71A7" w:rsidRDefault="00E21438" w:rsidP="00E21438">
            <w:pPr>
              <w:pStyle w:val="PersonalInfo"/>
              <w:numPr>
                <w:ilvl w:val="0"/>
                <w:numId w:val="0"/>
              </w:numPr>
              <w:spacing w:line="120" w:lineRule="auto"/>
              <w:rPr>
                <w:rFonts w:ascii="Book Antiqua" w:hAnsi="Book Antiqua"/>
                <w:sz w:val="20"/>
                <w:lang w:val="en-US"/>
              </w:rPr>
            </w:pPr>
            <w:r w:rsidRPr="00ED71A7">
              <w:rPr>
                <w:rFonts w:ascii="Book Antiqua" w:hAnsi="Book Antiqua"/>
                <w:sz w:val="20"/>
                <w:lang w:val="en-US"/>
              </w:rPr>
              <w:t xml:space="preserve">Date of Birth : </w:t>
            </w:r>
            <w:r w:rsidR="007D0EE8">
              <w:rPr>
                <w:rFonts w:ascii="Book Antiqua" w:hAnsi="Book Antiqua"/>
                <w:sz w:val="20"/>
                <w:lang w:val="en-US"/>
              </w:rPr>
              <w:t>11</w:t>
            </w:r>
            <w:r w:rsidRPr="00ED71A7">
              <w:rPr>
                <w:rFonts w:ascii="Book Antiqua" w:hAnsi="Book Antiqua"/>
                <w:sz w:val="20"/>
                <w:vertAlign w:val="superscript"/>
                <w:lang w:val="en-US"/>
              </w:rPr>
              <w:t>th</w:t>
            </w:r>
            <w:r w:rsidR="007D0EE8">
              <w:rPr>
                <w:rFonts w:ascii="Book Antiqua" w:hAnsi="Book Antiqua"/>
                <w:sz w:val="20"/>
                <w:lang w:val="en-US"/>
              </w:rPr>
              <w:t xml:space="preserve"> Feb 1992</w:t>
            </w:r>
          </w:p>
          <w:p w:rsidR="00E21438" w:rsidRPr="00ED71A7" w:rsidRDefault="00E21438" w:rsidP="00E21438">
            <w:pPr>
              <w:pStyle w:val="PersonalInfo"/>
              <w:numPr>
                <w:ilvl w:val="0"/>
                <w:numId w:val="0"/>
              </w:numPr>
              <w:spacing w:line="60" w:lineRule="auto"/>
              <w:rPr>
                <w:rFonts w:ascii="Book Antiqua" w:hAnsi="Book Antiqua"/>
                <w:sz w:val="20"/>
                <w:lang w:val="en-US"/>
              </w:rPr>
            </w:pPr>
            <w:r w:rsidRPr="00ED71A7">
              <w:rPr>
                <w:rFonts w:ascii="Book Antiqua" w:hAnsi="Book Antiqua"/>
                <w:sz w:val="20"/>
                <w:lang w:val="en-US"/>
              </w:rPr>
              <w:t>Nationality : Indian</w:t>
            </w:r>
          </w:p>
          <w:p w:rsidR="00780C19" w:rsidRPr="00ED71A7" w:rsidRDefault="00780C19" w:rsidP="007858CA">
            <w:pPr>
              <w:pStyle w:val="Section"/>
              <w:shd w:val="clear" w:color="auto" w:fill="BFBFBF"/>
              <w:rPr>
                <w:rFonts w:ascii="Book Antiqua" w:hAnsi="Book Antiqua"/>
                <w:color w:val="auto"/>
                <w:u w:val="single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u w:val="single"/>
                <w:lang w:val="en-US"/>
              </w:rPr>
              <w:t>Interests</w:t>
            </w:r>
          </w:p>
          <w:p w:rsidR="0048094A" w:rsidRPr="00ED71A7" w:rsidRDefault="0019689D" w:rsidP="0048094A">
            <w:pPr>
              <w:pStyle w:val="Achievement"/>
              <w:rPr>
                <w:rFonts w:ascii="Book Antiqua" w:hAnsi="Book Antiqua"/>
                <w:sz w:val="20"/>
                <w:lang w:val="en-US"/>
              </w:rPr>
            </w:pPr>
            <w:r w:rsidRPr="00ED71A7">
              <w:rPr>
                <w:rFonts w:ascii="Book Antiqua" w:hAnsi="Book Antiqua"/>
                <w:sz w:val="20"/>
                <w:lang w:val="en-US"/>
              </w:rPr>
              <w:t>Reading, Listening music &amp; Cricket</w:t>
            </w:r>
          </w:p>
          <w:p w:rsidR="00E21438" w:rsidRPr="00ED71A7" w:rsidRDefault="00E21438" w:rsidP="007858CA">
            <w:pPr>
              <w:pStyle w:val="Section"/>
              <w:shd w:val="clear" w:color="auto" w:fill="BFBFBF"/>
              <w:rPr>
                <w:rFonts w:ascii="Book Antiqua" w:hAnsi="Book Antiqua"/>
                <w:color w:val="auto"/>
                <w:u w:val="single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u w:val="single"/>
                <w:lang w:val="en-US"/>
              </w:rPr>
              <w:t>Languages</w:t>
            </w:r>
          </w:p>
          <w:p w:rsidR="00FB16DC" w:rsidRDefault="0048094A" w:rsidP="00E21438">
            <w:pPr>
              <w:pStyle w:val="Section"/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</w:pPr>
            <w:r w:rsidRPr="00ED71A7"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  <w:t>Engli</w:t>
            </w:r>
            <w:r w:rsidR="0019689D" w:rsidRPr="00ED71A7">
              <w:rPr>
                <w:rFonts w:ascii="Book Antiqua" w:hAnsi="Book Antiqua"/>
                <w:b w:val="0"/>
                <w:color w:val="auto"/>
                <w:sz w:val="20"/>
                <w:lang w:val="en-US"/>
              </w:rPr>
              <w:t>sh, Hindi</w:t>
            </w:r>
          </w:p>
          <w:p w:rsidR="007D0EE8" w:rsidRDefault="007D0EE8" w:rsidP="007D0EE8"/>
          <w:p w:rsidR="007D0EE8" w:rsidRPr="007D0EE8" w:rsidRDefault="007D0EE8" w:rsidP="007D0EE8"/>
          <w:p w:rsidR="0019689D" w:rsidRPr="00ED71A7" w:rsidRDefault="0019689D" w:rsidP="0019689D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lang w:val="en-US"/>
              </w:rPr>
              <w:t>Date:</w:t>
            </w:r>
          </w:p>
          <w:p w:rsidR="0019689D" w:rsidRPr="00ED71A7" w:rsidRDefault="0019689D" w:rsidP="0019689D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  <w:r w:rsidRPr="00ED71A7">
              <w:rPr>
                <w:rFonts w:ascii="Book Antiqua" w:hAnsi="Book Antiqua"/>
                <w:color w:val="auto"/>
                <w:lang w:val="en-US"/>
              </w:rPr>
              <w:t xml:space="preserve">Place:                                             </w:t>
            </w:r>
            <w:r w:rsidR="007D0EE8">
              <w:rPr>
                <w:rFonts w:ascii="Book Antiqua" w:hAnsi="Book Antiqua"/>
                <w:color w:val="auto"/>
                <w:lang w:val="en-US"/>
              </w:rPr>
              <w:t xml:space="preserve">                                                        </w:t>
            </w:r>
            <w:r w:rsidRPr="00ED71A7">
              <w:rPr>
                <w:rFonts w:ascii="Book Antiqua" w:hAnsi="Book Antiqua"/>
                <w:color w:val="auto"/>
                <w:lang w:val="en-US"/>
              </w:rPr>
              <w:t xml:space="preserve"> (</w:t>
            </w:r>
            <w:r w:rsidR="008C3A10" w:rsidRPr="00ED71A7">
              <w:rPr>
                <w:rFonts w:ascii="Book Antiqua" w:hAnsi="Book Antiqua"/>
                <w:color w:val="auto"/>
                <w:lang w:val="en-US"/>
              </w:rPr>
              <w:t>A</w:t>
            </w:r>
            <w:r w:rsidR="007D0EE8">
              <w:rPr>
                <w:rFonts w:ascii="Book Antiqua" w:hAnsi="Book Antiqua"/>
                <w:color w:val="auto"/>
                <w:lang w:val="en-US"/>
              </w:rPr>
              <w:t>nkit Kumar</w:t>
            </w:r>
            <w:r w:rsidRPr="00ED71A7">
              <w:rPr>
                <w:rFonts w:ascii="Book Antiqua" w:hAnsi="Book Antiqua"/>
                <w:color w:val="auto"/>
                <w:lang w:val="en-US"/>
              </w:rPr>
              <w:t>)</w:t>
            </w:r>
          </w:p>
          <w:p w:rsidR="0019689D" w:rsidRPr="00ED71A7" w:rsidRDefault="0019689D" w:rsidP="0019689D">
            <w:pPr>
              <w:pStyle w:val="Section"/>
              <w:rPr>
                <w:rFonts w:ascii="Book Antiqua" w:hAnsi="Book Antiqua"/>
                <w:color w:val="auto"/>
                <w:lang w:val="en-US"/>
              </w:rPr>
            </w:pPr>
          </w:p>
          <w:p w:rsidR="0019689D" w:rsidRPr="00ED71A7" w:rsidRDefault="0019689D" w:rsidP="0019689D">
            <w:pPr>
              <w:pStyle w:val="Achievement"/>
              <w:rPr>
                <w:rFonts w:ascii="Book Antiqua" w:hAnsi="Book Antiqua"/>
                <w:lang w:val="en-US"/>
              </w:rPr>
            </w:pPr>
          </w:p>
          <w:p w:rsidR="0019689D" w:rsidRPr="00ED71A7" w:rsidRDefault="0019689D" w:rsidP="0019689D">
            <w:pPr>
              <w:pStyle w:val="Achievement"/>
              <w:rPr>
                <w:rFonts w:ascii="Book Antiqua" w:hAnsi="Book Antiqua"/>
                <w:lang w:val="en-US"/>
              </w:rPr>
            </w:pPr>
          </w:p>
        </w:tc>
      </w:tr>
      <w:tr w:rsidR="00335B13" w:rsidRPr="002F2107" w:rsidTr="00E21438">
        <w:trPr>
          <w:trHeight w:val="5198"/>
          <w:jc w:val="center"/>
        </w:trPr>
        <w:tc>
          <w:tcPr>
            <w:tcW w:w="385" w:type="dxa"/>
            <w:shd w:val="clear" w:color="auto" w:fill="AAB0C7"/>
          </w:tcPr>
          <w:p w:rsidR="00335B13" w:rsidRPr="002F2107" w:rsidRDefault="00335B13" w:rsidP="00EA53E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335B13" w:rsidRPr="00ED71A7" w:rsidRDefault="00335B13">
            <w:pPr>
              <w:pStyle w:val="Section"/>
              <w:rPr>
                <w:color w:val="auto"/>
                <w:lang w:val="en-US"/>
              </w:rPr>
            </w:pPr>
          </w:p>
        </w:tc>
      </w:tr>
    </w:tbl>
    <w:p w:rsidR="003B0859" w:rsidRPr="002F2107" w:rsidRDefault="003B0859" w:rsidP="007F37B6">
      <w:pPr>
        <w:rPr>
          <w:color w:val="auto"/>
        </w:rPr>
      </w:pPr>
    </w:p>
    <w:p w:rsidR="008E7E60" w:rsidRPr="002F2107" w:rsidRDefault="008E7E60">
      <w:pPr>
        <w:rPr>
          <w:color w:val="auto"/>
        </w:rPr>
      </w:pPr>
    </w:p>
    <w:sectPr w:rsidR="008E7E60" w:rsidRPr="002F2107" w:rsidSect="00C77B91">
      <w:headerReference w:type="even" r:id="rId7"/>
      <w:footerReference w:type="even" r:id="rId8"/>
      <w:pgSz w:w="12240" w:h="15840"/>
      <w:pgMar w:top="16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74E8" w:rsidRDefault="00CF74E8">
      <w:pPr>
        <w:spacing w:after="0" w:line="240" w:lineRule="auto"/>
      </w:pPr>
      <w:r>
        <w:separator/>
      </w:r>
    </w:p>
  </w:endnote>
  <w:endnote w:type="continuationSeparator" w:id="1">
    <w:p w:rsidR="00CF74E8" w:rsidRDefault="00CF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16DC" w:rsidRDefault="00FB16DC">
    <w:pPr>
      <w:pStyle w:val="FooterLeft"/>
    </w:pPr>
    <w:r>
      <w:rPr>
        <w:color w:val="9FB8CD"/>
      </w:rPr>
      <w:sym w:font="Wingdings 3" w:char="F07D"/>
    </w:r>
    <w:r>
      <w:t xml:space="preserve"> Page </w:t>
    </w:r>
    <w:fldSimple w:instr=" PAGE  \* Arabic  \* MERGEFORMAT ">
      <w:r w:rsidR="007D0EE8">
        <w:rPr>
          <w:noProof/>
        </w:rPr>
        <w:t>2</w:t>
      </w:r>
    </w:fldSimple>
    <w:r w:rsidR="007425F2">
      <w:t xml:space="preserve"> | +91 </w:t>
    </w:r>
    <w:r w:rsidR="007D0EE8">
      <w:t>8510001399</w:t>
    </w:r>
  </w:p>
  <w:p w:rsidR="00FB16DC" w:rsidRDefault="00FB16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74E8" w:rsidRDefault="00CF74E8">
      <w:pPr>
        <w:spacing w:after="0" w:line="240" w:lineRule="auto"/>
      </w:pPr>
      <w:r>
        <w:separator/>
      </w:r>
    </w:p>
  </w:footnote>
  <w:footnote w:type="continuationSeparator" w:id="1">
    <w:p w:rsidR="00CF74E8" w:rsidRDefault="00CF7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16DC" w:rsidRPr="008016CA" w:rsidRDefault="00FB16DC">
    <w:pPr>
      <w:pStyle w:val="HeaderLeft"/>
      <w:jc w:val="right"/>
      <w:rPr>
        <w:lang w:val="en-US"/>
      </w:rPr>
    </w:pPr>
    <w:r>
      <w:rPr>
        <w:color w:val="9FB8CD"/>
      </w:rPr>
      <w:sym w:font="Wingdings 3" w:char="F07D"/>
    </w:r>
    <w:r w:rsidR="008016CA">
      <w:t xml:space="preserve"> Resume: A</w:t>
    </w:r>
    <w:r w:rsidR="008016CA">
      <w:rPr>
        <w:lang w:val="en-US"/>
      </w:rPr>
      <w:t>nkit Kumar</w:t>
    </w:r>
  </w:p>
  <w:p w:rsidR="00FB16DC" w:rsidRDefault="00FB16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BD14565_"/>
      </v:shape>
    </w:pict>
  </w:numPicBullet>
  <w:abstractNum w:abstractNumId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/>
      </w:rPr>
    </w:lvl>
  </w:abstractNum>
  <w:abstractNum w:abstractNumId="1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/>
      </w:rPr>
    </w:lvl>
  </w:abstractNum>
  <w:abstractNum w:abstractNumId="2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/>
      </w:rPr>
    </w:lvl>
  </w:abstractNum>
  <w:abstractNum w:abstractNumId="3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/>
      </w:rPr>
    </w:lvl>
  </w:abstractNum>
  <w:abstractNum w:abstractNumId="4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/>
        <w:vertAlign w:val="baseline"/>
      </w:rPr>
    </w:lvl>
  </w:abstractNum>
  <w:abstractNum w:abstractNumId="5">
    <w:nsid w:val="041B290B"/>
    <w:multiLevelType w:val="hybridMultilevel"/>
    <w:tmpl w:val="A472555E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793584"/>
    <w:multiLevelType w:val="hybridMultilevel"/>
    <w:tmpl w:val="84261A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B645DA"/>
    <w:multiLevelType w:val="hybridMultilevel"/>
    <w:tmpl w:val="246801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957325"/>
    <w:multiLevelType w:val="hybridMultilevel"/>
    <w:tmpl w:val="3CF0350E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47519A"/>
    <w:multiLevelType w:val="hybridMultilevel"/>
    <w:tmpl w:val="7EBED08E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9F7576"/>
    <w:multiLevelType w:val="hybridMultilevel"/>
    <w:tmpl w:val="184800EA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052A58"/>
    <w:multiLevelType w:val="hybridMultilevel"/>
    <w:tmpl w:val="EFD69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162949"/>
    <w:multiLevelType w:val="hybridMultilevel"/>
    <w:tmpl w:val="41885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5A1C16"/>
    <w:multiLevelType w:val="hybridMultilevel"/>
    <w:tmpl w:val="7C043D50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AE0B95"/>
    <w:multiLevelType w:val="hybridMultilevel"/>
    <w:tmpl w:val="FDE60084"/>
    <w:lvl w:ilvl="0" w:tplc="5D3428CE">
      <w:numFmt w:val="bullet"/>
      <w:pStyle w:val="PersonalInfo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  <w:sz w:val="1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FF77CC"/>
    <w:multiLevelType w:val="hybridMultilevel"/>
    <w:tmpl w:val="4452568E"/>
    <w:lvl w:ilvl="0" w:tplc="0409000B">
      <w:start w:val="1"/>
      <w:numFmt w:val="bullet"/>
      <w:lvlText w:val=""/>
      <w:lvlJc w:val="left"/>
      <w:pPr>
        <w:tabs>
          <w:tab w:val="num" w:pos="660"/>
        </w:tabs>
        <w:ind w:left="660" w:hanging="360"/>
      </w:pPr>
      <w:rPr>
        <w:rFonts w:ascii="Wingdings" w:hAnsi="Wingdings" w:hint="default"/>
        <w:color w:val="auto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5426AC"/>
    <w:multiLevelType w:val="hybridMultilevel"/>
    <w:tmpl w:val="B14AFC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2A6B32"/>
    <w:multiLevelType w:val="hybridMultilevel"/>
    <w:tmpl w:val="75EE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796BCE"/>
    <w:multiLevelType w:val="hybridMultilevel"/>
    <w:tmpl w:val="2A545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14"/>
  </w:num>
  <w:num w:numId="7">
    <w:abstractNumId w:val="5"/>
  </w:num>
  <w:num w:numId="8">
    <w:abstractNumId w:val="9"/>
  </w:num>
  <w:num w:numId="9">
    <w:abstractNumId w:val="10"/>
  </w:num>
  <w:num w:numId="10">
    <w:abstractNumId w:val="13"/>
  </w:num>
  <w:num w:numId="11">
    <w:abstractNumId w:val="8"/>
  </w:num>
  <w:num w:numId="12">
    <w:abstractNumId w:val="15"/>
  </w:num>
  <w:num w:numId="1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</w:num>
  <w:num w:numId="15">
    <w:abstractNumId w:val="11"/>
  </w:num>
  <w:num w:numId="16">
    <w:abstractNumId w:val="18"/>
  </w:num>
  <w:num w:numId="17">
    <w:abstractNumId w:val="16"/>
  </w:num>
  <w:num w:numId="18">
    <w:abstractNumId w:val="12"/>
  </w:num>
  <w:num w:numId="19">
    <w:abstractNumId w:val="17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2C6051"/>
    <w:rsid w:val="0000034A"/>
    <w:rsid w:val="00023E2D"/>
    <w:rsid w:val="00056BFE"/>
    <w:rsid w:val="00056D76"/>
    <w:rsid w:val="00061375"/>
    <w:rsid w:val="00066338"/>
    <w:rsid w:val="00072165"/>
    <w:rsid w:val="0009480F"/>
    <w:rsid w:val="000A45C9"/>
    <w:rsid w:val="000B2913"/>
    <w:rsid w:val="000B418B"/>
    <w:rsid w:val="000D6206"/>
    <w:rsid w:val="000D69EE"/>
    <w:rsid w:val="000E5ABB"/>
    <w:rsid w:val="000F5CBB"/>
    <w:rsid w:val="00117D2C"/>
    <w:rsid w:val="0012266E"/>
    <w:rsid w:val="00123E42"/>
    <w:rsid w:val="00135D68"/>
    <w:rsid w:val="00171843"/>
    <w:rsid w:val="00180374"/>
    <w:rsid w:val="00194A67"/>
    <w:rsid w:val="0019689D"/>
    <w:rsid w:val="00197BD0"/>
    <w:rsid w:val="001A448A"/>
    <w:rsid w:val="001C0431"/>
    <w:rsid w:val="001D5E8C"/>
    <w:rsid w:val="001D6AD7"/>
    <w:rsid w:val="001D721F"/>
    <w:rsid w:val="001D7955"/>
    <w:rsid w:val="0020368B"/>
    <w:rsid w:val="00237F83"/>
    <w:rsid w:val="002402E6"/>
    <w:rsid w:val="00241711"/>
    <w:rsid w:val="00243368"/>
    <w:rsid w:val="00246BB2"/>
    <w:rsid w:val="002510F3"/>
    <w:rsid w:val="00275E5F"/>
    <w:rsid w:val="00276176"/>
    <w:rsid w:val="00277ACB"/>
    <w:rsid w:val="002831E2"/>
    <w:rsid w:val="002A4E7E"/>
    <w:rsid w:val="002B121D"/>
    <w:rsid w:val="002B7B44"/>
    <w:rsid w:val="002C0A23"/>
    <w:rsid w:val="002C6051"/>
    <w:rsid w:val="002C7CD2"/>
    <w:rsid w:val="002D2377"/>
    <w:rsid w:val="002E0C1E"/>
    <w:rsid w:val="002E3CBB"/>
    <w:rsid w:val="002E7B56"/>
    <w:rsid w:val="002F2107"/>
    <w:rsid w:val="00335B13"/>
    <w:rsid w:val="00347FDE"/>
    <w:rsid w:val="00353DE8"/>
    <w:rsid w:val="003735FC"/>
    <w:rsid w:val="003764ED"/>
    <w:rsid w:val="00390C77"/>
    <w:rsid w:val="003B0859"/>
    <w:rsid w:val="003E3626"/>
    <w:rsid w:val="003E48EF"/>
    <w:rsid w:val="003E5C4F"/>
    <w:rsid w:val="003F2C75"/>
    <w:rsid w:val="00412EF1"/>
    <w:rsid w:val="00420F9E"/>
    <w:rsid w:val="0046352B"/>
    <w:rsid w:val="0048094A"/>
    <w:rsid w:val="004837D1"/>
    <w:rsid w:val="00491D17"/>
    <w:rsid w:val="004A3D26"/>
    <w:rsid w:val="004D3DB4"/>
    <w:rsid w:val="004E06AD"/>
    <w:rsid w:val="004E1119"/>
    <w:rsid w:val="00505EEC"/>
    <w:rsid w:val="00506920"/>
    <w:rsid w:val="00516905"/>
    <w:rsid w:val="005273F2"/>
    <w:rsid w:val="00555B2A"/>
    <w:rsid w:val="0056062F"/>
    <w:rsid w:val="00565382"/>
    <w:rsid w:val="00581B72"/>
    <w:rsid w:val="005927B0"/>
    <w:rsid w:val="005A5008"/>
    <w:rsid w:val="005B6790"/>
    <w:rsid w:val="005B6B39"/>
    <w:rsid w:val="005C024C"/>
    <w:rsid w:val="005C1CFF"/>
    <w:rsid w:val="005D6576"/>
    <w:rsid w:val="005E0724"/>
    <w:rsid w:val="005E37A5"/>
    <w:rsid w:val="00602D5D"/>
    <w:rsid w:val="00603D08"/>
    <w:rsid w:val="0061384A"/>
    <w:rsid w:val="006150A9"/>
    <w:rsid w:val="00615A08"/>
    <w:rsid w:val="00621B5B"/>
    <w:rsid w:val="006606FD"/>
    <w:rsid w:val="006632DA"/>
    <w:rsid w:val="0066491B"/>
    <w:rsid w:val="0067026B"/>
    <w:rsid w:val="0067453E"/>
    <w:rsid w:val="00675B14"/>
    <w:rsid w:val="00697713"/>
    <w:rsid w:val="006A7034"/>
    <w:rsid w:val="006A74AB"/>
    <w:rsid w:val="006C1A40"/>
    <w:rsid w:val="006C3A06"/>
    <w:rsid w:val="006C4818"/>
    <w:rsid w:val="006E31F4"/>
    <w:rsid w:val="006F03FC"/>
    <w:rsid w:val="00703CFD"/>
    <w:rsid w:val="00705CBD"/>
    <w:rsid w:val="00710EE0"/>
    <w:rsid w:val="00735397"/>
    <w:rsid w:val="00737D28"/>
    <w:rsid w:val="007425F2"/>
    <w:rsid w:val="007459C3"/>
    <w:rsid w:val="007506E4"/>
    <w:rsid w:val="00750ED6"/>
    <w:rsid w:val="00762716"/>
    <w:rsid w:val="00763A53"/>
    <w:rsid w:val="00780C19"/>
    <w:rsid w:val="00780E94"/>
    <w:rsid w:val="00784C75"/>
    <w:rsid w:val="007858CA"/>
    <w:rsid w:val="007963E3"/>
    <w:rsid w:val="007C5BCD"/>
    <w:rsid w:val="007D0EE8"/>
    <w:rsid w:val="007D5ACD"/>
    <w:rsid w:val="007F37B6"/>
    <w:rsid w:val="008016CA"/>
    <w:rsid w:val="008065C0"/>
    <w:rsid w:val="0082609B"/>
    <w:rsid w:val="00836497"/>
    <w:rsid w:val="00873D7F"/>
    <w:rsid w:val="008752D7"/>
    <w:rsid w:val="00876EE5"/>
    <w:rsid w:val="008832CD"/>
    <w:rsid w:val="00892951"/>
    <w:rsid w:val="00894A48"/>
    <w:rsid w:val="008B0FBE"/>
    <w:rsid w:val="008B59F1"/>
    <w:rsid w:val="008C3A10"/>
    <w:rsid w:val="008D3372"/>
    <w:rsid w:val="008E3D44"/>
    <w:rsid w:val="008E7E60"/>
    <w:rsid w:val="00907335"/>
    <w:rsid w:val="0091365F"/>
    <w:rsid w:val="009243A0"/>
    <w:rsid w:val="00927ED1"/>
    <w:rsid w:val="009444E0"/>
    <w:rsid w:val="00950AE2"/>
    <w:rsid w:val="00950DBA"/>
    <w:rsid w:val="00961BBC"/>
    <w:rsid w:val="009634A0"/>
    <w:rsid w:val="00974AE7"/>
    <w:rsid w:val="00984BA9"/>
    <w:rsid w:val="009A63BD"/>
    <w:rsid w:val="009B6D1C"/>
    <w:rsid w:val="009C16F8"/>
    <w:rsid w:val="009C38F3"/>
    <w:rsid w:val="009E6D39"/>
    <w:rsid w:val="009F42FD"/>
    <w:rsid w:val="00A03DBE"/>
    <w:rsid w:val="00A06AA1"/>
    <w:rsid w:val="00A553EF"/>
    <w:rsid w:val="00A7228F"/>
    <w:rsid w:val="00A80975"/>
    <w:rsid w:val="00A810F7"/>
    <w:rsid w:val="00A92F33"/>
    <w:rsid w:val="00A955F9"/>
    <w:rsid w:val="00AA2248"/>
    <w:rsid w:val="00AA37ED"/>
    <w:rsid w:val="00AB428D"/>
    <w:rsid w:val="00AB5623"/>
    <w:rsid w:val="00AD1580"/>
    <w:rsid w:val="00AE4A84"/>
    <w:rsid w:val="00AF167C"/>
    <w:rsid w:val="00B04BEF"/>
    <w:rsid w:val="00B208B5"/>
    <w:rsid w:val="00B662E3"/>
    <w:rsid w:val="00B93495"/>
    <w:rsid w:val="00BC3CBB"/>
    <w:rsid w:val="00BE0401"/>
    <w:rsid w:val="00BE7D81"/>
    <w:rsid w:val="00C02FBC"/>
    <w:rsid w:val="00C77151"/>
    <w:rsid w:val="00C77B91"/>
    <w:rsid w:val="00C87AA3"/>
    <w:rsid w:val="00CC199B"/>
    <w:rsid w:val="00CC28BA"/>
    <w:rsid w:val="00CD551D"/>
    <w:rsid w:val="00CF63B7"/>
    <w:rsid w:val="00CF74E8"/>
    <w:rsid w:val="00D117C5"/>
    <w:rsid w:val="00D25468"/>
    <w:rsid w:val="00D261C8"/>
    <w:rsid w:val="00D32D65"/>
    <w:rsid w:val="00D32DC0"/>
    <w:rsid w:val="00D6618E"/>
    <w:rsid w:val="00D72069"/>
    <w:rsid w:val="00D91D08"/>
    <w:rsid w:val="00DA618D"/>
    <w:rsid w:val="00DC1AC8"/>
    <w:rsid w:val="00DC5D5F"/>
    <w:rsid w:val="00E07789"/>
    <w:rsid w:val="00E10F0D"/>
    <w:rsid w:val="00E12ED2"/>
    <w:rsid w:val="00E172ED"/>
    <w:rsid w:val="00E21438"/>
    <w:rsid w:val="00E33C33"/>
    <w:rsid w:val="00E40175"/>
    <w:rsid w:val="00E53E01"/>
    <w:rsid w:val="00E61E31"/>
    <w:rsid w:val="00E641A5"/>
    <w:rsid w:val="00EA53E5"/>
    <w:rsid w:val="00EA7884"/>
    <w:rsid w:val="00ED71A7"/>
    <w:rsid w:val="00EE1E4D"/>
    <w:rsid w:val="00EE476A"/>
    <w:rsid w:val="00F076ED"/>
    <w:rsid w:val="00F5444A"/>
    <w:rsid w:val="00F72EB2"/>
    <w:rsid w:val="00F742E9"/>
    <w:rsid w:val="00F75183"/>
    <w:rsid w:val="00F9080C"/>
    <w:rsid w:val="00FA05F0"/>
    <w:rsid w:val="00FB16DC"/>
    <w:rsid w:val="00FB6B69"/>
    <w:rsid w:val="00FE5E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ill Sans MT" w:eastAsia="Gill Sans MT" w:hAnsi="Gill Sans MT" w:cs="Gill Sans MT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859"/>
    <w:pPr>
      <w:spacing w:after="200" w:line="276" w:lineRule="auto"/>
    </w:pPr>
    <w:rPr>
      <w:rFonts w:cs="Times New Roman"/>
      <w:color w:val="00000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859"/>
    <w:pPr>
      <w:pBdr>
        <w:top w:val="single" w:sz="6" w:space="1" w:color="9FB8CD"/>
        <w:left w:val="single" w:sz="6" w:space="1" w:color="9FB8CD"/>
        <w:bottom w:val="single" w:sz="6" w:space="1" w:color="9FB8CD"/>
        <w:right w:val="single" w:sz="6" w:space="1" w:color="9FB8CD"/>
      </w:pBdr>
      <w:shd w:val="clear" w:color="auto" w:fill="9FB8CD"/>
      <w:spacing w:before="300" w:after="40"/>
      <w:outlineLvl w:val="0"/>
    </w:pPr>
    <w:rPr>
      <w:rFonts w:ascii="Bookman Old Style" w:hAnsi="Bookman Old Style"/>
      <w:color w:val="FFFFFF"/>
      <w:spacing w:val="5"/>
      <w:szCs w:val="32"/>
      <w:lang/>
    </w:rPr>
  </w:style>
  <w:style w:type="paragraph" w:styleId="Heading2">
    <w:name w:val="heading 2"/>
    <w:basedOn w:val="Normal"/>
    <w:next w:val="Normal"/>
    <w:link w:val="Heading2Char"/>
    <w:uiPriority w:val="9"/>
    <w:qFormat/>
    <w:rsid w:val="003B0859"/>
    <w:pPr>
      <w:pBdr>
        <w:top w:val="single" w:sz="6" w:space="1" w:color="9FB8CD"/>
        <w:left w:val="single" w:sz="48" w:space="1" w:color="9FB8CD"/>
        <w:bottom w:val="single" w:sz="6" w:space="1" w:color="9FB8CD"/>
        <w:right w:val="single" w:sz="6" w:space="1" w:color="9FB8CD"/>
      </w:pBdr>
      <w:spacing w:before="240" w:after="80"/>
      <w:ind w:left="144"/>
      <w:outlineLvl w:val="1"/>
    </w:pPr>
    <w:rPr>
      <w:rFonts w:ascii="Bookman Old Style" w:hAnsi="Bookman Old Style"/>
      <w:color w:val="628BAD"/>
      <w:spacing w:val="5"/>
      <w:szCs w:val="28"/>
      <w:lang/>
    </w:rPr>
  </w:style>
  <w:style w:type="paragraph" w:styleId="Heading3">
    <w:name w:val="heading 3"/>
    <w:basedOn w:val="Normal"/>
    <w:next w:val="Normal"/>
    <w:link w:val="Heading3Char"/>
    <w:uiPriority w:val="9"/>
    <w:qFormat/>
    <w:rsid w:val="003B0859"/>
    <w:pPr>
      <w:pBdr>
        <w:top w:val="single" w:sz="6" w:space="1" w:color="A6A6A6"/>
        <w:left w:val="single" w:sz="48" w:space="1" w:color="A6A6A6"/>
        <w:bottom w:val="single" w:sz="6" w:space="1" w:color="A6A6A6"/>
        <w:right w:val="single" w:sz="6" w:space="1" w:color="A6A6A6"/>
      </w:pBdr>
      <w:spacing w:before="200" w:after="80"/>
      <w:ind w:left="144"/>
      <w:outlineLvl w:val="2"/>
    </w:pPr>
    <w:rPr>
      <w:rFonts w:ascii="Bookman Old Style" w:hAnsi="Bookman Old Style"/>
      <w:color w:val="595959"/>
      <w:spacing w:val="5"/>
      <w:szCs w:val="24"/>
      <w:lang/>
    </w:rPr>
  </w:style>
  <w:style w:type="paragraph" w:styleId="Heading4">
    <w:name w:val="heading 4"/>
    <w:basedOn w:val="Normal"/>
    <w:next w:val="Normal"/>
    <w:link w:val="Heading4Char"/>
    <w:uiPriority w:val="9"/>
    <w:qFormat/>
    <w:rsid w:val="003B0859"/>
    <w:pPr>
      <w:pBdr>
        <w:bottom w:val="single" w:sz="6" w:space="1" w:color="A6A6A6"/>
      </w:pBdr>
      <w:spacing w:before="200" w:after="80"/>
      <w:outlineLvl w:val="3"/>
    </w:pPr>
    <w:rPr>
      <w:rFonts w:ascii="Bookman Old Style" w:hAnsi="Bookman Old Style"/>
      <w:color w:val="595959"/>
      <w:lang/>
    </w:rPr>
  </w:style>
  <w:style w:type="paragraph" w:styleId="Heading5">
    <w:name w:val="heading 5"/>
    <w:basedOn w:val="Normal"/>
    <w:next w:val="Normal"/>
    <w:link w:val="Heading5Char"/>
    <w:uiPriority w:val="9"/>
    <w:qFormat/>
    <w:rsid w:val="003B0859"/>
    <w:pPr>
      <w:pBdr>
        <w:bottom w:val="dashed" w:sz="4" w:space="1" w:color="A6A6A6"/>
      </w:pBdr>
      <w:spacing w:before="200" w:after="80"/>
      <w:outlineLvl w:val="4"/>
    </w:pPr>
    <w:rPr>
      <w:rFonts w:ascii="Bookman Old Style" w:hAnsi="Bookman Old Style"/>
      <w:color w:val="404040"/>
      <w:szCs w:val="26"/>
      <w:lang/>
    </w:rPr>
  </w:style>
  <w:style w:type="paragraph" w:styleId="Heading6">
    <w:name w:val="heading 6"/>
    <w:basedOn w:val="Normal"/>
    <w:next w:val="Normal"/>
    <w:link w:val="Heading6Char"/>
    <w:uiPriority w:val="9"/>
    <w:qFormat/>
    <w:rsid w:val="003B0859"/>
    <w:pPr>
      <w:spacing w:before="200" w:after="80"/>
      <w:outlineLvl w:val="5"/>
    </w:pPr>
    <w:rPr>
      <w:rFonts w:ascii="Bookman Old Style" w:hAnsi="Bookman Old Style"/>
      <w:b/>
      <w:color w:val="7F7F7F"/>
      <w:sz w:val="18"/>
      <w:lang/>
    </w:rPr>
  </w:style>
  <w:style w:type="paragraph" w:styleId="Heading7">
    <w:name w:val="heading 7"/>
    <w:basedOn w:val="Normal"/>
    <w:next w:val="Normal"/>
    <w:link w:val="Heading7Char"/>
    <w:uiPriority w:val="9"/>
    <w:qFormat/>
    <w:rsid w:val="003B0859"/>
    <w:pPr>
      <w:spacing w:before="200" w:after="80"/>
      <w:outlineLvl w:val="6"/>
    </w:pPr>
    <w:rPr>
      <w:rFonts w:ascii="Bookman Old Style" w:hAnsi="Bookman Old Style"/>
      <w:b/>
      <w:i/>
      <w:color w:val="808080"/>
      <w:sz w:val="18"/>
      <w:lang/>
    </w:rPr>
  </w:style>
  <w:style w:type="paragraph" w:styleId="Heading8">
    <w:name w:val="heading 8"/>
    <w:basedOn w:val="Normal"/>
    <w:next w:val="Normal"/>
    <w:link w:val="Heading8Char"/>
    <w:uiPriority w:val="9"/>
    <w:qFormat/>
    <w:rsid w:val="003B0859"/>
    <w:pPr>
      <w:spacing w:before="200" w:after="80"/>
      <w:outlineLvl w:val="7"/>
    </w:pPr>
    <w:rPr>
      <w:rFonts w:ascii="Bookman Old Style" w:hAnsi="Bookman Old Style"/>
      <w:color w:val="9FB8CD"/>
      <w:sz w:val="18"/>
      <w:lang/>
    </w:rPr>
  </w:style>
  <w:style w:type="paragraph" w:styleId="Heading9">
    <w:name w:val="heading 9"/>
    <w:basedOn w:val="Normal"/>
    <w:next w:val="Normal"/>
    <w:link w:val="Heading9Char"/>
    <w:uiPriority w:val="9"/>
    <w:qFormat/>
    <w:rsid w:val="003B0859"/>
    <w:pPr>
      <w:spacing w:before="200" w:after="80"/>
      <w:outlineLvl w:val="8"/>
    </w:pPr>
    <w:rPr>
      <w:rFonts w:ascii="Bookman Old Style" w:hAnsi="Bookman Old Style"/>
      <w:i/>
      <w:color w:val="9FB8CD"/>
      <w:sz w:val="1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3B08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rsid w:val="003B0859"/>
    <w:pPr>
      <w:spacing w:after="0" w:line="240" w:lineRule="auto"/>
    </w:pPr>
    <w:rPr>
      <w:lang/>
    </w:rPr>
  </w:style>
  <w:style w:type="paragraph" w:styleId="Header">
    <w:name w:val="header"/>
    <w:basedOn w:val="Normal"/>
    <w:link w:val="HeaderChar"/>
    <w:uiPriority w:val="99"/>
    <w:unhideWhenUsed/>
    <w:rsid w:val="003B0859"/>
    <w:pPr>
      <w:tabs>
        <w:tab w:val="center" w:pos="4320"/>
        <w:tab w:val="right" w:pos="8640"/>
      </w:tabs>
    </w:pPr>
    <w:rPr>
      <w:lang/>
    </w:rPr>
  </w:style>
  <w:style w:type="character" w:customStyle="1" w:styleId="HeaderChar">
    <w:name w:val="Header Char"/>
    <w:link w:val="Header"/>
    <w:uiPriority w:val="99"/>
    <w:rsid w:val="003B0859"/>
    <w:rPr>
      <w:rFonts w:cs="Times New Roman"/>
      <w:color w:val="00000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0859"/>
    <w:pPr>
      <w:tabs>
        <w:tab w:val="center" w:pos="4320"/>
        <w:tab w:val="right" w:pos="8640"/>
      </w:tabs>
    </w:pPr>
    <w:rPr>
      <w:lang/>
    </w:rPr>
  </w:style>
  <w:style w:type="character" w:customStyle="1" w:styleId="FooterChar">
    <w:name w:val="Footer Char"/>
    <w:link w:val="Footer"/>
    <w:uiPriority w:val="99"/>
    <w:rsid w:val="003B0859"/>
    <w:rPr>
      <w:rFonts w:cs="Times New Roman"/>
      <w:color w:val="00000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859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3B0859"/>
    <w:rPr>
      <w:rFonts w:ascii="Tahoma" w:hAnsi="Tahoma" w:cs="Tahoma"/>
      <w:color w:val="000000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rsid w:val="003B0859"/>
    <w:pPr>
      <w:numPr>
        <w:numId w:val="1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rsid w:val="003B0859"/>
    <w:pPr>
      <w:spacing w:after="120" w:line="240" w:lineRule="auto"/>
      <w:contextualSpacing/>
    </w:pPr>
    <w:rPr>
      <w:rFonts w:ascii="Bookman Old Style" w:hAnsi="Bookman Old Style"/>
      <w:b/>
      <w:color w:val="9FB8CD"/>
      <w:sz w:val="24"/>
      <w:lang/>
    </w:rPr>
  </w:style>
  <w:style w:type="paragraph" w:customStyle="1" w:styleId="Subsection">
    <w:name w:val="Subsection"/>
    <w:basedOn w:val="Normal"/>
    <w:link w:val="SubsectionChar"/>
    <w:uiPriority w:val="3"/>
    <w:qFormat/>
    <w:rsid w:val="003B0859"/>
    <w:pPr>
      <w:spacing w:before="40" w:after="80" w:line="240" w:lineRule="auto"/>
    </w:pPr>
    <w:rPr>
      <w:rFonts w:ascii="Bookman Old Style" w:hAnsi="Bookman Old Style"/>
      <w:b/>
      <w:color w:val="727CA3"/>
      <w:sz w:val="18"/>
      <w:lang/>
    </w:rPr>
  </w:style>
  <w:style w:type="paragraph" w:styleId="Quote">
    <w:name w:val="Quote"/>
    <w:basedOn w:val="Normal"/>
    <w:link w:val="QuoteChar"/>
    <w:uiPriority w:val="29"/>
    <w:qFormat/>
    <w:rsid w:val="003B0859"/>
    <w:rPr>
      <w:i/>
      <w:color w:val="7F7F7F"/>
      <w:lang/>
    </w:rPr>
  </w:style>
  <w:style w:type="character" w:customStyle="1" w:styleId="QuoteChar">
    <w:name w:val="Quote Char"/>
    <w:link w:val="Quote"/>
    <w:uiPriority w:val="29"/>
    <w:rsid w:val="003B0859"/>
    <w:rPr>
      <w:rFonts w:cs="Times New Roman"/>
      <w:i/>
      <w:color w:val="7F7F7F"/>
      <w:sz w:val="20"/>
      <w:szCs w:val="20"/>
      <w:lang w:eastAsia="ja-JP"/>
    </w:rPr>
  </w:style>
  <w:style w:type="character" w:customStyle="1" w:styleId="Heading2Char">
    <w:name w:val="Heading 2 Char"/>
    <w:link w:val="Heading2"/>
    <w:uiPriority w:val="9"/>
    <w:semiHidden/>
    <w:rsid w:val="003B0859"/>
    <w:rPr>
      <w:rFonts w:ascii="Bookman Old Style" w:hAnsi="Bookman Old Style" w:cs="Times New Roman"/>
      <w:color w:val="628BAD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rsid w:val="003B0859"/>
    <w:pPr>
      <w:jc w:val="right"/>
    </w:pPr>
    <w:rPr>
      <w:rFonts w:ascii="Bookman Old Style" w:hAnsi="Bookman Old Style"/>
      <w:noProof/>
      <w:color w:val="525A7D"/>
      <w:sz w:val="40"/>
      <w:szCs w:val="40"/>
    </w:rPr>
  </w:style>
  <w:style w:type="paragraph" w:styleId="ListBullet2">
    <w:name w:val="List Bullet 2"/>
    <w:basedOn w:val="Normal"/>
    <w:uiPriority w:val="36"/>
    <w:unhideWhenUsed/>
    <w:qFormat/>
    <w:rsid w:val="003B0859"/>
    <w:pPr>
      <w:numPr>
        <w:numId w:val="2"/>
      </w:numPr>
      <w:spacing w:after="120"/>
      <w:contextualSpacing/>
    </w:pPr>
  </w:style>
  <w:style w:type="character" w:styleId="Hyperlink">
    <w:name w:val="Hyperlink"/>
    <w:uiPriority w:val="99"/>
    <w:unhideWhenUsed/>
    <w:rsid w:val="003B0859"/>
    <w:rPr>
      <w:color w:val="B292CA"/>
      <w:u w:val="single"/>
    </w:rPr>
  </w:style>
  <w:style w:type="character" w:styleId="BookTitle">
    <w:name w:val="Book Title"/>
    <w:uiPriority w:val="33"/>
    <w:qFormat/>
    <w:rsid w:val="003B0859"/>
    <w:rPr>
      <w:rFonts w:ascii="Bookman Old Style" w:hAnsi="Bookman Old Style" w:cs="Times New Roman"/>
      <w:i/>
      <w:color w:val="8E736A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3B0859"/>
    <w:pPr>
      <w:spacing w:after="0" w:line="240" w:lineRule="auto"/>
    </w:pPr>
    <w:rPr>
      <w:rFonts w:ascii="Bookman Old Style" w:hAnsi="Bookman Old Style"/>
      <w:bCs/>
      <w:color w:val="9FB8CD"/>
      <w:sz w:val="16"/>
      <w:szCs w:val="18"/>
    </w:rPr>
  </w:style>
  <w:style w:type="character" w:styleId="Emphasis">
    <w:name w:val="Emphasis"/>
    <w:uiPriority w:val="20"/>
    <w:qFormat/>
    <w:rsid w:val="003B0859"/>
    <w:rPr>
      <w:b/>
      <w:i/>
      <w:spacing w:val="0"/>
    </w:rPr>
  </w:style>
  <w:style w:type="character" w:customStyle="1" w:styleId="NoSpacingChar">
    <w:name w:val="No Spacing Char"/>
    <w:link w:val="NoSpacing"/>
    <w:uiPriority w:val="99"/>
    <w:rsid w:val="003B0859"/>
    <w:rPr>
      <w:rFonts w:cs="Times New Roman"/>
      <w:color w:val="000000"/>
      <w:sz w:val="20"/>
      <w:szCs w:val="20"/>
      <w:lang w:eastAsia="ja-JP"/>
    </w:rPr>
  </w:style>
  <w:style w:type="character" w:customStyle="1" w:styleId="Heading1Char">
    <w:name w:val="Heading 1 Char"/>
    <w:link w:val="Heading1"/>
    <w:uiPriority w:val="9"/>
    <w:semiHidden/>
    <w:rsid w:val="003B0859"/>
    <w:rPr>
      <w:rFonts w:ascii="Bookman Old Style" w:hAnsi="Bookman Old Style" w:cs="Times New Roman"/>
      <w:color w:val="FFFFFF"/>
      <w:spacing w:val="5"/>
      <w:sz w:val="20"/>
      <w:szCs w:val="32"/>
      <w:shd w:val="clear" w:color="auto" w:fill="9FB8CD"/>
      <w:lang w:eastAsia="ja-JP"/>
    </w:rPr>
  </w:style>
  <w:style w:type="character" w:customStyle="1" w:styleId="Heading3Char">
    <w:name w:val="Heading 3 Char"/>
    <w:link w:val="Heading3"/>
    <w:uiPriority w:val="9"/>
    <w:semiHidden/>
    <w:rsid w:val="003B0859"/>
    <w:rPr>
      <w:rFonts w:ascii="Bookman Old Style" w:hAnsi="Bookman Old Style" w:cs="Times New Roman"/>
      <w:color w:val="595959"/>
      <w:spacing w:val="5"/>
      <w:sz w:val="20"/>
      <w:szCs w:val="24"/>
      <w:lang w:eastAsia="ja-JP"/>
    </w:rPr>
  </w:style>
  <w:style w:type="character" w:customStyle="1" w:styleId="Heading4Char">
    <w:name w:val="Heading 4 Char"/>
    <w:link w:val="Heading4"/>
    <w:uiPriority w:val="9"/>
    <w:semiHidden/>
    <w:rsid w:val="003B0859"/>
    <w:rPr>
      <w:rFonts w:ascii="Bookman Old Style" w:hAnsi="Bookman Old Style" w:cs="Times New Roman"/>
      <w:color w:val="595959"/>
      <w:sz w:val="20"/>
      <w:lang w:eastAsia="ja-JP"/>
    </w:rPr>
  </w:style>
  <w:style w:type="character" w:customStyle="1" w:styleId="Heading5Char">
    <w:name w:val="Heading 5 Char"/>
    <w:link w:val="Heading5"/>
    <w:uiPriority w:val="9"/>
    <w:semiHidden/>
    <w:rsid w:val="003B0859"/>
    <w:rPr>
      <w:rFonts w:ascii="Bookman Old Style" w:hAnsi="Bookman Old Style" w:cs="Times New Roman"/>
      <w:color w:val="404040"/>
      <w:sz w:val="20"/>
      <w:szCs w:val="26"/>
      <w:lang w:eastAsia="ja-JP"/>
    </w:rPr>
  </w:style>
  <w:style w:type="character" w:customStyle="1" w:styleId="Heading6Char">
    <w:name w:val="Heading 6 Char"/>
    <w:link w:val="Heading6"/>
    <w:uiPriority w:val="9"/>
    <w:semiHidden/>
    <w:rsid w:val="003B0859"/>
    <w:rPr>
      <w:rFonts w:ascii="Bookman Old Style" w:hAnsi="Bookman Old Style" w:cs="Times New Roman"/>
      <w:b/>
      <w:color w:val="7F7F7F"/>
      <w:sz w:val="18"/>
      <w:szCs w:val="20"/>
      <w:lang w:eastAsia="ja-JP"/>
    </w:rPr>
  </w:style>
  <w:style w:type="character" w:customStyle="1" w:styleId="Heading7Char">
    <w:name w:val="Heading 7 Char"/>
    <w:link w:val="Heading7"/>
    <w:uiPriority w:val="9"/>
    <w:semiHidden/>
    <w:rsid w:val="003B0859"/>
    <w:rPr>
      <w:rFonts w:ascii="Bookman Old Style" w:hAnsi="Bookman Old Style" w:cs="Times New Roman"/>
      <w:b/>
      <w:i/>
      <w:color w:val="808080"/>
      <w:sz w:val="18"/>
      <w:szCs w:val="20"/>
      <w:lang w:eastAsia="ja-JP"/>
    </w:rPr>
  </w:style>
  <w:style w:type="character" w:customStyle="1" w:styleId="Heading8Char">
    <w:name w:val="Heading 8 Char"/>
    <w:link w:val="Heading8"/>
    <w:uiPriority w:val="9"/>
    <w:semiHidden/>
    <w:rsid w:val="003B0859"/>
    <w:rPr>
      <w:rFonts w:ascii="Bookman Old Style" w:hAnsi="Bookman Old Style" w:cs="Times New Roman"/>
      <w:color w:val="9FB8CD"/>
      <w:sz w:val="18"/>
      <w:szCs w:val="20"/>
      <w:lang w:eastAsia="ja-JP"/>
    </w:rPr>
  </w:style>
  <w:style w:type="character" w:customStyle="1" w:styleId="Heading9Char">
    <w:name w:val="Heading 9 Char"/>
    <w:link w:val="Heading9"/>
    <w:uiPriority w:val="9"/>
    <w:semiHidden/>
    <w:rsid w:val="003B0859"/>
    <w:rPr>
      <w:rFonts w:ascii="Bookman Old Style" w:hAnsi="Bookman Old Style" w:cs="Times New Roman"/>
      <w:i/>
      <w:color w:val="9FB8CD"/>
      <w:sz w:val="18"/>
      <w:szCs w:val="20"/>
      <w:lang w:eastAsia="ja-JP"/>
    </w:rPr>
  </w:style>
  <w:style w:type="character" w:styleId="IntenseEmphasis">
    <w:name w:val="Intense Emphasis"/>
    <w:uiPriority w:val="21"/>
    <w:qFormat/>
    <w:rsid w:val="003B0859"/>
    <w:rPr>
      <w:rFonts w:cs="Times New Roman"/>
      <w:b/>
      <w:i/>
      <w:color w:val="BAC737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rsid w:val="003B0859"/>
    <w:pPr>
      <w:pBdr>
        <w:top w:val="single" w:sz="6" w:space="10" w:color="628BAD"/>
        <w:left w:val="single" w:sz="6" w:space="10" w:color="628BAD"/>
        <w:bottom w:val="single" w:sz="6" w:space="10" w:color="628BAD"/>
        <w:right w:val="single" w:sz="6" w:space="10" w:color="628BAD"/>
      </w:pBdr>
      <w:shd w:val="clear" w:color="auto" w:fill="9FB8CD"/>
      <w:ind w:left="720" w:right="720"/>
      <w:jc w:val="center"/>
    </w:pPr>
    <w:rPr>
      <w:rFonts w:ascii="Bookman Old Style" w:hAnsi="Bookman Old Style"/>
      <w:i/>
      <w:color w:val="FFFFFF"/>
      <w:lang/>
    </w:rPr>
  </w:style>
  <w:style w:type="character" w:customStyle="1" w:styleId="IntenseQuoteChar">
    <w:name w:val="Intense Quote Char"/>
    <w:link w:val="IntenseQuote"/>
    <w:uiPriority w:val="30"/>
    <w:rsid w:val="003B0859"/>
    <w:rPr>
      <w:rFonts w:ascii="Bookman Old Style" w:hAnsi="Bookman Old Style" w:cs="Times New Roman"/>
      <w:i/>
      <w:color w:val="FFFFFF"/>
      <w:sz w:val="20"/>
      <w:szCs w:val="20"/>
      <w:shd w:val="clear" w:color="auto" w:fill="9FB8CD"/>
      <w:lang w:eastAsia="ja-JP"/>
    </w:rPr>
  </w:style>
  <w:style w:type="character" w:styleId="IntenseReference">
    <w:name w:val="Intense Reference"/>
    <w:uiPriority w:val="32"/>
    <w:qFormat/>
    <w:rsid w:val="003B0859"/>
    <w:rPr>
      <w:rFonts w:cs="Times New Roman"/>
      <w:b/>
      <w:color w:val="525A7D"/>
      <w:sz w:val="20"/>
      <w:szCs w:val="20"/>
      <w:u w:val="single"/>
    </w:rPr>
  </w:style>
  <w:style w:type="paragraph" w:styleId="ListBullet3">
    <w:name w:val="List Bullet 3"/>
    <w:basedOn w:val="Normal"/>
    <w:uiPriority w:val="36"/>
    <w:unhideWhenUsed/>
    <w:qFormat/>
    <w:rsid w:val="003B0859"/>
    <w:pPr>
      <w:numPr>
        <w:numId w:val="3"/>
      </w:numPr>
      <w:spacing w:after="120"/>
      <w:contextualSpacing/>
    </w:pPr>
  </w:style>
  <w:style w:type="paragraph" w:styleId="ListBullet4">
    <w:name w:val="List Bullet 4"/>
    <w:basedOn w:val="Normal"/>
    <w:uiPriority w:val="36"/>
    <w:unhideWhenUsed/>
    <w:qFormat/>
    <w:rsid w:val="003B0859"/>
    <w:pPr>
      <w:numPr>
        <w:numId w:val="4"/>
      </w:numPr>
      <w:spacing w:after="120"/>
      <w:contextualSpacing/>
    </w:pPr>
  </w:style>
  <w:style w:type="paragraph" w:styleId="ListBullet5">
    <w:name w:val="List Bullet 5"/>
    <w:basedOn w:val="Normal"/>
    <w:uiPriority w:val="36"/>
    <w:unhideWhenUsed/>
    <w:qFormat/>
    <w:rsid w:val="003B0859"/>
    <w:pPr>
      <w:numPr>
        <w:numId w:val="5"/>
      </w:numPr>
      <w:spacing w:after="120"/>
      <w:contextualSpacing/>
    </w:pPr>
  </w:style>
  <w:style w:type="character" w:styleId="Strong">
    <w:name w:val="Strong"/>
    <w:uiPriority w:val="22"/>
    <w:qFormat/>
    <w:rsid w:val="003B0859"/>
    <w:rPr>
      <w:rFonts w:ascii="Gill Sans MT" w:hAnsi="Gill Sans MT"/>
      <w:b/>
      <w:color w:val="9FB8CD"/>
    </w:rPr>
  </w:style>
  <w:style w:type="character" w:styleId="SubtleEmphasis">
    <w:name w:val="Subtle Emphasis"/>
    <w:uiPriority w:val="19"/>
    <w:qFormat/>
    <w:rsid w:val="003B0859"/>
    <w:rPr>
      <w:rFonts w:cs="Times New Roman"/>
      <w:i/>
      <w:color w:val="737373"/>
      <w:kern w:val="16"/>
      <w:sz w:val="20"/>
      <w:szCs w:val="24"/>
    </w:rPr>
  </w:style>
  <w:style w:type="character" w:styleId="SubtleReference">
    <w:name w:val="Subtle Reference"/>
    <w:uiPriority w:val="31"/>
    <w:qFormat/>
    <w:rsid w:val="003B0859"/>
    <w:rPr>
      <w:rFonts w:cs="Times New Roman"/>
      <w:color w:val="737373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</w:pPr>
    <w:rPr>
      <w:smallCaps/>
      <w:noProof/>
      <w:color w:val="9FB8CD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3B0859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unhideWhenUsed/>
    <w:qFormat/>
    <w:rsid w:val="003B0859"/>
    <w:pPr>
      <w:spacing w:before="200" w:line="276" w:lineRule="auto"/>
      <w:contextualSpacing/>
      <w:jc w:val="right"/>
    </w:pPr>
    <w:rPr>
      <w:rFonts w:ascii="Bookman Old Style" w:hAnsi="Bookman Old Style"/>
      <w:color w:val="9FB8CD"/>
      <w:sz w:val="18"/>
      <w:szCs w:val="18"/>
    </w:rPr>
  </w:style>
  <w:style w:type="paragraph" w:styleId="Subtitle">
    <w:name w:val="Subtitle"/>
    <w:basedOn w:val="Normal"/>
    <w:link w:val="SubtitleChar"/>
    <w:uiPriority w:val="11"/>
    <w:qFormat/>
    <w:rsid w:val="003B0859"/>
    <w:pPr>
      <w:spacing w:after="720" w:line="240" w:lineRule="auto"/>
    </w:pPr>
    <w:rPr>
      <w:rFonts w:ascii="Bookman Old Style" w:hAnsi="Bookman Old Style"/>
      <w:color w:val="9FB8CD"/>
      <w:sz w:val="24"/>
      <w:szCs w:val="24"/>
      <w:lang/>
    </w:rPr>
  </w:style>
  <w:style w:type="character" w:customStyle="1" w:styleId="SubtitleChar">
    <w:name w:val="Subtitle Char"/>
    <w:link w:val="Subtitle"/>
    <w:uiPriority w:val="11"/>
    <w:semiHidden/>
    <w:rsid w:val="003B0859"/>
    <w:rPr>
      <w:rFonts w:ascii="Bookman Old Style" w:hAnsi="Bookman Old Style"/>
      <w:color w:val="9FB8CD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qFormat/>
    <w:rsid w:val="003B0859"/>
    <w:pPr>
      <w:spacing w:line="240" w:lineRule="auto"/>
    </w:pPr>
    <w:rPr>
      <w:rFonts w:ascii="Bookman Old Style" w:hAnsi="Bookman Old Style"/>
      <w:color w:val="9FB8CD"/>
      <w:sz w:val="52"/>
      <w:szCs w:val="48"/>
      <w:lang/>
    </w:rPr>
  </w:style>
  <w:style w:type="character" w:customStyle="1" w:styleId="TitleChar">
    <w:name w:val="Title Char"/>
    <w:link w:val="Title"/>
    <w:uiPriority w:val="10"/>
    <w:semiHidden/>
    <w:rsid w:val="003B0859"/>
    <w:rPr>
      <w:rFonts w:ascii="Bookman Old Style" w:hAnsi="Bookman Old Style" w:cs="Times New Roman"/>
      <w:color w:val="9FB8CD"/>
      <w:sz w:val="52"/>
      <w:szCs w:val="48"/>
      <w:lang w:eastAsia="ja-JP"/>
    </w:rPr>
  </w:style>
  <w:style w:type="character" w:customStyle="1" w:styleId="PersonalNameChar">
    <w:name w:val="Personal Name Char"/>
    <w:link w:val="PersonalName"/>
    <w:uiPriority w:val="1"/>
    <w:rsid w:val="003B0859"/>
    <w:rPr>
      <w:rFonts w:ascii="Bookman Old Style" w:hAnsi="Bookman Old Style" w:cs="Times New Roman"/>
      <w:noProof/>
      <w:color w:val="525A7D"/>
      <w:sz w:val="40"/>
      <w:szCs w:val="40"/>
      <w:lang w:eastAsia="ja-JP"/>
    </w:rPr>
  </w:style>
  <w:style w:type="character" w:customStyle="1" w:styleId="SectionChar">
    <w:name w:val="Section Char"/>
    <w:link w:val="Section"/>
    <w:uiPriority w:val="1"/>
    <w:rsid w:val="003B0859"/>
    <w:rPr>
      <w:rFonts w:ascii="Bookman Old Style" w:hAnsi="Bookman Old Style" w:cs="Times New Roman"/>
      <w:b/>
      <w:color w:val="9FB8CD"/>
      <w:sz w:val="24"/>
      <w:szCs w:val="20"/>
      <w:lang w:eastAsia="ja-JP"/>
    </w:rPr>
  </w:style>
  <w:style w:type="character" w:customStyle="1" w:styleId="SubsectionChar">
    <w:name w:val="Subsection Char"/>
    <w:link w:val="Subsection"/>
    <w:uiPriority w:val="3"/>
    <w:rsid w:val="003B0859"/>
    <w:rPr>
      <w:rFonts w:ascii="Bookman Old Style" w:hAnsi="Bookman Old Style" w:cs="Times New Roman"/>
      <w:b/>
      <w:color w:val="727CA3"/>
      <w:sz w:val="18"/>
      <w:szCs w:val="20"/>
      <w:lang w:eastAsia="ja-JP"/>
    </w:rPr>
  </w:style>
  <w:style w:type="character" w:customStyle="1" w:styleId="SendersAddressChar">
    <w:name w:val="Sender's Address Char"/>
    <w:link w:val="SendersAddress"/>
    <w:uiPriority w:val="1"/>
    <w:semiHidden/>
    <w:rsid w:val="003B0859"/>
    <w:rPr>
      <w:rFonts w:ascii="Bookman Old Style" w:hAnsi="Bookman Old Style" w:cs="Times New Roman"/>
      <w:color w:val="9FB8CD"/>
      <w:sz w:val="18"/>
      <w:szCs w:val="18"/>
      <w:lang w:eastAsia="ja-JP"/>
    </w:rPr>
  </w:style>
  <w:style w:type="character" w:styleId="PlaceholderText">
    <w:name w:val="Placeholder Text"/>
    <w:uiPriority w:val="99"/>
    <w:unhideWhenUsed/>
    <w:rsid w:val="003B0859"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3B0859"/>
    <w:rPr>
      <w:b w:val="0"/>
      <w:color w:val="727CA3"/>
      <w:sz w:val="18"/>
    </w:rPr>
  </w:style>
  <w:style w:type="paragraph" w:customStyle="1" w:styleId="SubsectionText">
    <w:name w:val="Subsection Text"/>
    <w:basedOn w:val="Normal"/>
    <w:uiPriority w:val="5"/>
    <w:qFormat/>
    <w:rsid w:val="003B0859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3B0859"/>
  </w:style>
  <w:style w:type="paragraph" w:customStyle="1" w:styleId="FooterFirstPage">
    <w:name w:val="Footer First Page"/>
    <w:basedOn w:val="Footer"/>
    <w:uiPriority w:val="34"/>
    <w:rsid w:val="003B0859"/>
    <w:pPr>
      <w:pBdr>
        <w:top w:val="dashed" w:sz="4" w:space="18" w:color="7F7F7F"/>
      </w:pBdr>
      <w:jc w:val="right"/>
    </w:pPr>
    <w:rPr>
      <w:color w:val="7F7F7F"/>
      <w:szCs w:val="18"/>
    </w:rPr>
  </w:style>
  <w:style w:type="paragraph" w:customStyle="1" w:styleId="HeaderFirstPage">
    <w:name w:val="Header First Page"/>
    <w:basedOn w:val="Header"/>
    <w:qFormat/>
    <w:rsid w:val="003B0859"/>
    <w:pPr>
      <w:pBdr>
        <w:bottom w:val="dashed" w:sz="4" w:space="18" w:color="7F7F7F"/>
      </w:pBdr>
      <w:spacing w:line="396" w:lineRule="auto"/>
    </w:pPr>
    <w:rPr>
      <w:color w:val="7F7F7F"/>
    </w:rPr>
  </w:style>
  <w:style w:type="paragraph" w:customStyle="1" w:styleId="AddressText">
    <w:name w:val="Address Text"/>
    <w:basedOn w:val="NoSpacing"/>
    <w:uiPriority w:val="2"/>
    <w:qFormat/>
    <w:rsid w:val="003B0859"/>
    <w:pPr>
      <w:spacing w:before="200" w:line="276" w:lineRule="auto"/>
      <w:contextualSpacing/>
      <w:jc w:val="right"/>
    </w:pPr>
    <w:rPr>
      <w:rFonts w:ascii="Bookman Old Style" w:hAnsi="Bookman Old Style"/>
      <w:color w:val="9FB8CD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3B0859"/>
    <w:pPr>
      <w:pBdr>
        <w:bottom w:val="dashed" w:sz="4" w:space="18" w:color="7F7F7F"/>
      </w:pBdr>
      <w:spacing w:line="396" w:lineRule="auto"/>
      <w:contextualSpacing/>
    </w:pPr>
    <w:rPr>
      <w:color w:val="7F7F7F"/>
    </w:rPr>
  </w:style>
  <w:style w:type="paragraph" w:customStyle="1" w:styleId="FooterLeft">
    <w:name w:val="Footer Left"/>
    <w:basedOn w:val="Normal"/>
    <w:next w:val="Subsection"/>
    <w:uiPriority w:val="35"/>
    <w:unhideWhenUsed/>
    <w:qFormat/>
    <w:rsid w:val="003B0859"/>
    <w:pPr>
      <w:pBdr>
        <w:top w:val="dashed" w:sz="4" w:space="18" w:color="7F7F7F"/>
      </w:pBdr>
      <w:tabs>
        <w:tab w:val="center" w:pos="4320"/>
        <w:tab w:val="right" w:pos="8640"/>
      </w:tabs>
    </w:pPr>
    <w:rPr>
      <w:color w:val="7F7F7F"/>
      <w:szCs w:val="18"/>
    </w:rPr>
  </w:style>
  <w:style w:type="paragraph" w:customStyle="1" w:styleId="HeaderRight">
    <w:name w:val="Header Right"/>
    <w:basedOn w:val="Header"/>
    <w:uiPriority w:val="35"/>
    <w:unhideWhenUsed/>
    <w:qFormat/>
    <w:rsid w:val="003B0859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/>
    </w:rPr>
  </w:style>
  <w:style w:type="paragraph" w:customStyle="1" w:styleId="FooterRight">
    <w:name w:val="Footer Right"/>
    <w:basedOn w:val="Footer"/>
    <w:uiPriority w:val="35"/>
    <w:unhideWhenUsed/>
    <w:qFormat/>
    <w:rsid w:val="003B0859"/>
    <w:pPr>
      <w:pBdr>
        <w:top w:val="dashed" w:sz="4" w:space="18" w:color="7F7F7F"/>
      </w:pBdr>
      <w:jc w:val="right"/>
    </w:pPr>
    <w:rPr>
      <w:color w:val="7F7F7F"/>
      <w:szCs w:val="18"/>
      <w:lang w:eastAsia="en-US"/>
    </w:rPr>
  </w:style>
  <w:style w:type="paragraph" w:customStyle="1" w:styleId="RecipientsName">
    <w:name w:val="Recipient's Name"/>
    <w:basedOn w:val="NoSpacing"/>
    <w:uiPriority w:val="1"/>
    <w:qFormat/>
    <w:rsid w:val="003B0859"/>
    <w:pPr>
      <w:jc w:val="right"/>
    </w:pPr>
    <w:rPr>
      <w:rFonts w:ascii="Bookman Old Style" w:hAnsi="Bookman Old Style"/>
      <w:noProof/>
      <w:color w:val="525A7D"/>
      <w:sz w:val="36"/>
      <w:szCs w:val="36"/>
      <w:lang w:bidi="he-IL"/>
    </w:rPr>
  </w:style>
  <w:style w:type="paragraph" w:customStyle="1" w:styleId="Achievement">
    <w:name w:val="Achievement"/>
    <w:basedOn w:val="BodyText"/>
    <w:rsid w:val="00491D17"/>
    <w:pPr>
      <w:spacing w:after="60" w:line="240" w:lineRule="atLeast"/>
      <w:ind w:left="360" w:hanging="360"/>
      <w:jc w:val="both"/>
    </w:pPr>
    <w:rPr>
      <w:rFonts w:ascii="Garamond" w:eastAsia="Times New Roman" w:hAnsi="Garamond"/>
      <w:color w:val="auto"/>
      <w:sz w:val="22"/>
      <w:lang w:eastAsia="en-US"/>
    </w:rPr>
  </w:style>
  <w:style w:type="paragraph" w:customStyle="1" w:styleId="PersonalInfo">
    <w:name w:val="Personal Info"/>
    <w:basedOn w:val="Achievement"/>
    <w:next w:val="Achievement"/>
    <w:rsid w:val="00491D17"/>
    <w:pPr>
      <w:numPr>
        <w:numId w:val="6"/>
      </w:numPr>
      <w:spacing w:before="220"/>
    </w:pPr>
  </w:style>
  <w:style w:type="paragraph" w:styleId="BodyText">
    <w:name w:val="Body Text"/>
    <w:basedOn w:val="Normal"/>
    <w:link w:val="BodyTextChar"/>
    <w:uiPriority w:val="99"/>
    <w:semiHidden/>
    <w:unhideWhenUsed/>
    <w:rsid w:val="00491D17"/>
    <w:pPr>
      <w:spacing w:after="120"/>
    </w:pPr>
    <w:rPr>
      <w:lang/>
    </w:rPr>
  </w:style>
  <w:style w:type="character" w:customStyle="1" w:styleId="BodyTextChar">
    <w:name w:val="Body Text Char"/>
    <w:link w:val="BodyText"/>
    <w:uiPriority w:val="99"/>
    <w:semiHidden/>
    <w:rsid w:val="00491D17"/>
    <w:rPr>
      <w:rFonts w:cs="Times New Roman"/>
      <w:color w:val="000000"/>
      <w:sz w:val="20"/>
      <w:szCs w:val="20"/>
      <w:lang w:eastAsia="ja-JP"/>
    </w:rPr>
  </w:style>
  <w:style w:type="character" w:customStyle="1" w:styleId="hl">
    <w:name w:val="h_l"/>
    <w:rsid w:val="00B93495"/>
  </w:style>
  <w:style w:type="character" w:customStyle="1" w:styleId="apple-converted-space">
    <w:name w:val="apple-converted-space"/>
    <w:basedOn w:val="DefaultParagraphFont"/>
    <w:rsid w:val="002A4E7E"/>
  </w:style>
  <w:style w:type="paragraph" w:styleId="ListParagraph">
    <w:name w:val="List Paragraph"/>
    <w:basedOn w:val="Normal"/>
    <w:uiPriority w:val="34"/>
    <w:qFormat/>
    <w:rsid w:val="002A4E7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2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rigin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7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Ragi Kuttikate</vt:lpstr>
    </vt:vector>
  </TitlesOfParts>
  <Company>Rajpreet</Company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Ragi Kuttikate</dc:title>
  <dc:creator>Rajesh Kuttikate</dc:creator>
  <cp:lastModifiedBy>ankit_000</cp:lastModifiedBy>
  <cp:revision>2</cp:revision>
  <cp:lastPrinted>2009-02-11T15:27:00Z</cp:lastPrinted>
  <dcterms:created xsi:type="dcterms:W3CDTF">2017-03-21T17:23:00Z</dcterms:created>
  <dcterms:modified xsi:type="dcterms:W3CDTF">2017-03-21T17:23:00Z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</Properties>
</file>